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58974" w14:textId="1698B812" w:rsidR="00E234DB" w:rsidRDefault="00694EA9" w:rsidP="00F648D9">
      <w:pPr>
        <w:pStyle w:val="Title"/>
      </w:pPr>
      <w:r>
        <w:t>User guide for the Auto-VTNA Python package and the Automatic VTNA Calculator GUI</w:t>
      </w:r>
    </w:p>
    <w:sdt>
      <w:sdtPr>
        <w:rPr>
          <w:rFonts w:asciiTheme="minorHAnsi" w:eastAsiaTheme="minorHAnsi" w:hAnsiTheme="minorHAnsi" w:cstheme="minorBidi"/>
          <w:color w:val="auto"/>
          <w:kern w:val="2"/>
          <w:sz w:val="22"/>
          <w:szCs w:val="22"/>
          <w:lang w:val="en-GB"/>
          <w14:ligatures w14:val="standardContextual"/>
        </w:rPr>
        <w:id w:val="200908946"/>
        <w:docPartObj>
          <w:docPartGallery w:val="Table of Contents"/>
          <w:docPartUnique/>
        </w:docPartObj>
      </w:sdtPr>
      <w:sdtEndPr>
        <w:rPr>
          <w:b/>
          <w:bCs/>
          <w:noProof/>
        </w:rPr>
      </w:sdtEndPr>
      <w:sdtContent>
        <w:p w14:paraId="6AF6E364" w14:textId="08F6B0AC" w:rsidR="00682182" w:rsidRDefault="00682182">
          <w:pPr>
            <w:pStyle w:val="TOCHeading"/>
          </w:pPr>
          <w:r>
            <w:t>Contents</w:t>
          </w:r>
        </w:p>
        <w:p w14:paraId="43C83D46" w14:textId="4A3DBF99" w:rsidR="00694EA9" w:rsidRDefault="00682182">
          <w:pPr>
            <w:pStyle w:val="TOC1"/>
            <w:tabs>
              <w:tab w:val="left" w:pos="480"/>
              <w:tab w:val="right" w:leader="dot" w:pos="9016"/>
            </w:tabs>
            <w:rPr>
              <w:rFonts w:eastAsiaTheme="minorEastAsia"/>
              <w:noProof/>
              <w:sz w:val="24"/>
              <w:szCs w:val="24"/>
              <w:lang w:eastAsia="en-GB"/>
            </w:rPr>
          </w:pPr>
          <w:r w:rsidRPr="0009105F">
            <w:rPr>
              <w:sz w:val="20"/>
              <w:szCs w:val="20"/>
            </w:rPr>
            <w:fldChar w:fldCharType="begin"/>
          </w:r>
          <w:r w:rsidRPr="0009105F">
            <w:rPr>
              <w:sz w:val="20"/>
              <w:szCs w:val="20"/>
            </w:rPr>
            <w:instrText xml:space="preserve"> TOC \o "1-3" \h \z \u </w:instrText>
          </w:r>
          <w:r w:rsidRPr="0009105F">
            <w:rPr>
              <w:sz w:val="20"/>
              <w:szCs w:val="20"/>
            </w:rPr>
            <w:fldChar w:fldCharType="separate"/>
          </w:r>
          <w:hyperlink w:anchor="_Toc169247134" w:history="1">
            <w:r w:rsidR="00694EA9" w:rsidRPr="0016628C">
              <w:rPr>
                <w:rStyle w:val="Hyperlink"/>
                <w:noProof/>
              </w:rPr>
              <w:t>1.</w:t>
            </w:r>
            <w:r w:rsidR="00694EA9">
              <w:rPr>
                <w:rFonts w:eastAsiaTheme="minorEastAsia"/>
                <w:noProof/>
                <w:sz w:val="24"/>
                <w:szCs w:val="24"/>
                <w:lang w:eastAsia="en-GB"/>
              </w:rPr>
              <w:tab/>
            </w:r>
            <w:r w:rsidR="00694EA9" w:rsidRPr="0016628C">
              <w:rPr>
                <w:rStyle w:val="Hyperlink"/>
                <w:noProof/>
              </w:rPr>
              <w:t>Preparing the kinetic data for Auto-VTNA.</w:t>
            </w:r>
            <w:r w:rsidR="00694EA9">
              <w:rPr>
                <w:noProof/>
                <w:webHidden/>
              </w:rPr>
              <w:tab/>
            </w:r>
            <w:r w:rsidR="00694EA9">
              <w:rPr>
                <w:noProof/>
                <w:webHidden/>
              </w:rPr>
              <w:fldChar w:fldCharType="begin"/>
            </w:r>
            <w:r w:rsidR="00694EA9">
              <w:rPr>
                <w:noProof/>
                <w:webHidden/>
              </w:rPr>
              <w:instrText xml:space="preserve"> PAGEREF _Toc169247134 \h </w:instrText>
            </w:r>
            <w:r w:rsidR="00694EA9">
              <w:rPr>
                <w:noProof/>
                <w:webHidden/>
              </w:rPr>
            </w:r>
            <w:r w:rsidR="00694EA9">
              <w:rPr>
                <w:noProof/>
                <w:webHidden/>
              </w:rPr>
              <w:fldChar w:fldCharType="separate"/>
            </w:r>
            <w:r w:rsidR="00885F0B">
              <w:rPr>
                <w:noProof/>
                <w:webHidden/>
              </w:rPr>
              <w:t>1</w:t>
            </w:r>
            <w:r w:rsidR="00694EA9">
              <w:rPr>
                <w:noProof/>
                <w:webHidden/>
              </w:rPr>
              <w:fldChar w:fldCharType="end"/>
            </w:r>
          </w:hyperlink>
        </w:p>
        <w:p w14:paraId="73E374F4" w14:textId="21ADA9EB" w:rsidR="00694EA9" w:rsidRDefault="00694EA9">
          <w:pPr>
            <w:pStyle w:val="TOC2"/>
            <w:tabs>
              <w:tab w:val="left" w:pos="960"/>
              <w:tab w:val="right" w:leader="dot" w:pos="9016"/>
            </w:tabs>
            <w:rPr>
              <w:rFonts w:eastAsiaTheme="minorEastAsia"/>
              <w:noProof/>
              <w:sz w:val="24"/>
              <w:szCs w:val="24"/>
              <w:lang w:eastAsia="en-GB"/>
            </w:rPr>
          </w:pPr>
          <w:hyperlink w:anchor="_Toc169247135" w:history="1">
            <w:r w:rsidRPr="0016628C">
              <w:rPr>
                <w:rStyle w:val="Hyperlink"/>
                <w:noProof/>
                <w:lang w:val="nb-NO"/>
              </w:rPr>
              <w:t>1.1.</w:t>
            </w:r>
            <w:r>
              <w:rPr>
                <w:rFonts w:eastAsiaTheme="minorEastAsia"/>
                <w:noProof/>
                <w:sz w:val="24"/>
                <w:szCs w:val="24"/>
                <w:lang w:eastAsia="en-GB"/>
              </w:rPr>
              <w:tab/>
            </w:r>
            <w:r w:rsidRPr="0016628C">
              <w:rPr>
                <w:rStyle w:val="Hyperlink"/>
                <w:noProof/>
                <w:lang w:val="nb-NO"/>
              </w:rPr>
              <w:t>Collecting kinetic data</w:t>
            </w:r>
            <w:r>
              <w:rPr>
                <w:noProof/>
                <w:webHidden/>
              </w:rPr>
              <w:tab/>
            </w:r>
            <w:r>
              <w:rPr>
                <w:noProof/>
                <w:webHidden/>
              </w:rPr>
              <w:fldChar w:fldCharType="begin"/>
            </w:r>
            <w:r>
              <w:rPr>
                <w:noProof/>
                <w:webHidden/>
              </w:rPr>
              <w:instrText xml:space="preserve"> PAGEREF _Toc169247135 \h </w:instrText>
            </w:r>
            <w:r>
              <w:rPr>
                <w:noProof/>
                <w:webHidden/>
              </w:rPr>
            </w:r>
            <w:r>
              <w:rPr>
                <w:noProof/>
                <w:webHidden/>
              </w:rPr>
              <w:fldChar w:fldCharType="separate"/>
            </w:r>
            <w:r w:rsidR="00885F0B">
              <w:rPr>
                <w:noProof/>
                <w:webHidden/>
              </w:rPr>
              <w:t>1</w:t>
            </w:r>
            <w:r>
              <w:rPr>
                <w:noProof/>
                <w:webHidden/>
              </w:rPr>
              <w:fldChar w:fldCharType="end"/>
            </w:r>
          </w:hyperlink>
        </w:p>
        <w:p w14:paraId="780A9C43" w14:textId="5BD3CB6D" w:rsidR="00694EA9" w:rsidRDefault="00694EA9">
          <w:pPr>
            <w:pStyle w:val="TOC2"/>
            <w:tabs>
              <w:tab w:val="left" w:pos="960"/>
              <w:tab w:val="right" w:leader="dot" w:pos="9016"/>
            </w:tabs>
            <w:rPr>
              <w:rFonts w:eastAsiaTheme="minorEastAsia"/>
              <w:noProof/>
              <w:sz w:val="24"/>
              <w:szCs w:val="24"/>
              <w:lang w:eastAsia="en-GB"/>
            </w:rPr>
          </w:pPr>
          <w:hyperlink w:anchor="_Toc169247136" w:history="1">
            <w:r w:rsidRPr="0016628C">
              <w:rPr>
                <w:rStyle w:val="Hyperlink"/>
                <w:noProof/>
              </w:rPr>
              <w:t>1.2.</w:t>
            </w:r>
            <w:r>
              <w:rPr>
                <w:rFonts w:eastAsiaTheme="minorEastAsia"/>
                <w:noProof/>
                <w:sz w:val="24"/>
                <w:szCs w:val="24"/>
                <w:lang w:eastAsia="en-GB"/>
              </w:rPr>
              <w:tab/>
            </w:r>
            <w:r w:rsidRPr="0016628C">
              <w:rPr>
                <w:rStyle w:val="Hyperlink"/>
                <w:noProof/>
              </w:rPr>
              <w:t>Importing the kinetic data</w:t>
            </w:r>
            <w:r>
              <w:rPr>
                <w:noProof/>
                <w:webHidden/>
              </w:rPr>
              <w:tab/>
            </w:r>
            <w:r>
              <w:rPr>
                <w:noProof/>
                <w:webHidden/>
              </w:rPr>
              <w:fldChar w:fldCharType="begin"/>
            </w:r>
            <w:r>
              <w:rPr>
                <w:noProof/>
                <w:webHidden/>
              </w:rPr>
              <w:instrText xml:space="preserve"> PAGEREF _Toc169247136 \h </w:instrText>
            </w:r>
            <w:r>
              <w:rPr>
                <w:noProof/>
                <w:webHidden/>
              </w:rPr>
            </w:r>
            <w:r>
              <w:rPr>
                <w:noProof/>
                <w:webHidden/>
              </w:rPr>
              <w:fldChar w:fldCharType="separate"/>
            </w:r>
            <w:r w:rsidR="00885F0B">
              <w:rPr>
                <w:noProof/>
                <w:webHidden/>
              </w:rPr>
              <w:t>2</w:t>
            </w:r>
            <w:r>
              <w:rPr>
                <w:noProof/>
                <w:webHidden/>
              </w:rPr>
              <w:fldChar w:fldCharType="end"/>
            </w:r>
          </w:hyperlink>
        </w:p>
        <w:p w14:paraId="4A19BEA2" w14:textId="374DB42B" w:rsidR="00694EA9" w:rsidRDefault="00694EA9">
          <w:pPr>
            <w:pStyle w:val="TOC1"/>
            <w:tabs>
              <w:tab w:val="left" w:pos="480"/>
              <w:tab w:val="right" w:leader="dot" w:pos="9016"/>
            </w:tabs>
            <w:rPr>
              <w:rFonts w:eastAsiaTheme="minorEastAsia"/>
              <w:noProof/>
              <w:sz w:val="24"/>
              <w:szCs w:val="24"/>
              <w:lang w:eastAsia="en-GB"/>
            </w:rPr>
          </w:pPr>
          <w:hyperlink w:anchor="_Toc169247137" w:history="1">
            <w:r w:rsidRPr="0016628C">
              <w:rPr>
                <w:rStyle w:val="Hyperlink"/>
                <w:noProof/>
              </w:rPr>
              <w:t>2.</w:t>
            </w:r>
            <w:r>
              <w:rPr>
                <w:rFonts w:eastAsiaTheme="minorEastAsia"/>
                <w:noProof/>
                <w:sz w:val="24"/>
                <w:szCs w:val="24"/>
                <w:lang w:eastAsia="en-GB"/>
              </w:rPr>
              <w:tab/>
            </w:r>
            <w:r w:rsidRPr="0016628C">
              <w:rPr>
                <w:rStyle w:val="Hyperlink"/>
                <w:noProof/>
              </w:rPr>
              <w:t>User guide for the Auto-VTNA Python Code</w:t>
            </w:r>
            <w:r>
              <w:rPr>
                <w:noProof/>
                <w:webHidden/>
              </w:rPr>
              <w:tab/>
            </w:r>
            <w:r>
              <w:rPr>
                <w:noProof/>
                <w:webHidden/>
              </w:rPr>
              <w:fldChar w:fldCharType="begin"/>
            </w:r>
            <w:r>
              <w:rPr>
                <w:noProof/>
                <w:webHidden/>
              </w:rPr>
              <w:instrText xml:space="preserve"> PAGEREF _Toc169247137 \h </w:instrText>
            </w:r>
            <w:r>
              <w:rPr>
                <w:noProof/>
                <w:webHidden/>
              </w:rPr>
            </w:r>
            <w:r>
              <w:rPr>
                <w:noProof/>
                <w:webHidden/>
              </w:rPr>
              <w:fldChar w:fldCharType="separate"/>
            </w:r>
            <w:r w:rsidR="00885F0B">
              <w:rPr>
                <w:noProof/>
                <w:webHidden/>
              </w:rPr>
              <w:t>4</w:t>
            </w:r>
            <w:r>
              <w:rPr>
                <w:noProof/>
                <w:webHidden/>
              </w:rPr>
              <w:fldChar w:fldCharType="end"/>
            </w:r>
          </w:hyperlink>
        </w:p>
        <w:p w14:paraId="58B33646" w14:textId="61B0AFFD" w:rsidR="00694EA9" w:rsidRDefault="00694EA9">
          <w:pPr>
            <w:pStyle w:val="TOC2"/>
            <w:tabs>
              <w:tab w:val="left" w:pos="960"/>
              <w:tab w:val="right" w:leader="dot" w:pos="9016"/>
            </w:tabs>
            <w:rPr>
              <w:rFonts w:eastAsiaTheme="minorEastAsia"/>
              <w:noProof/>
              <w:sz w:val="24"/>
              <w:szCs w:val="24"/>
              <w:lang w:eastAsia="en-GB"/>
            </w:rPr>
          </w:pPr>
          <w:hyperlink w:anchor="_Toc169247138" w:history="1">
            <w:r w:rsidRPr="0016628C">
              <w:rPr>
                <w:rStyle w:val="Hyperlink"/>
                <w:noProof/>
              </w:rPr>
              <w:t>2.1.</w:t>
            </w:r>
            <w:r>
              <w:rPr>
                <w:rFonts w:eastAsiaTheme="minorEastAsia"/>
                <w:noProof/>
                <w:sz w:val="24"/>
                <w:szCs w:val="24"/>
                <w:lang w:eastAsia="en-GB"/>
              </w:rPr>
              <w:tab/>
            </w:r>
            <w:r w:rsidRPr="0016628C">
              <w:rPr>
                <w:rStyle w:val="Hyperlink"/>
                <w:noProof/>
              </w:rPr>
              <w:t>Visualising the kinetic data</w:t>
            </w:r>
            <w:r>
              <w:rPr>
                <w:noProof/>
                <w:webHidden/>
              </w:rPr>
              <w:tab/>
            </w:r>
            <w:r>
              <w:rPr>
                <w:noProof/>
                <w:webHidden/>
              </w:rPr>
              <w:fldChar w:fldCharType="begin"/>
            </w:r>
            <w:r>
              <w:rPr>
                <w:noProof/>
                <w:webHidden/>
              </w:rPr>
              <w:instrText xml:space="preserve"> PAGEREF _Toc169247138 \h </w:instrText>
            </w:r>
            <w:r>
              <w:rPr>
                <w:noProof/>
                <w:webHidden/>
              </w:rPr>
            </w:r>
            <w:r>
              <w:rPr>
                <w:noProof/>
                <w:webHidden/>
              </w:rPr>
              <w:fldChar w:fldCharType="separate"/>
            </w:r>
            <w:r w:rsidR="00885F0B">
              <w:rPr>
                <w:noProof/>
                <w:webHidden/>
              </w:rPr>
              <w:t>4</w:t>
            </w:r>
            <w:r>
              <w:rPr>
                <w:noProof/>
                <w:webHidden/>
              </w:rPr>
              <w:fldChar w:fldCharType="end"/>
            </w:r>
          </w:hyperlink>
        </w:p>
        <w:p w14:paraId="6E360B12" w14:textId="3F0AEC4C" w:rsidR="00694EA9" w:rsidRDefault="00694EA9">
          <w:pPr>
            <w:pStyle w:val="TOC2"/>
            <w:tabs>
              <w:tab w:val="left" w:pos="960"/>
              <w:tab w:val="right" w:leader="dot" w:pos="9016"/>
            </w:tabs>
            <w:rPr>
              <w:rFonts w:eastAsiaTheme="minorEastAsia"/>
              <w:noProof/>
              <w:sz w:val="24"/>
              <w:szCs w:val="24"/>
              <w:lang w:eastAsia="en-GB"/>
            </w:rPr>
          </w:pPr>
          <w:hyperlink w:anchor="_Toc169247139" w:history="1">
            <w:r w:rsidRPr="0016628C">
              <w:rPr>
                <w:rStyle w:val="Hyperlink"/>
                <w:noProof/>
              </w:rPr>
              <w:t>2.2.</w:t>
            </w:r>
            <w:r>
              <w:rPr>
                <w:rFonts w:eastAsiaTheme="minorEastAsia"/>
                <w:noProof/>
                <w:sz w:val="24"/>
                <w:szCs w:val="24"/>
                <w:lang w:eastAsia="en-GB"/>
              </w:rPr>
              <w:tab/>
            </w:r>
            <w:r w:rsidRPr="0016628C">
              <w:rPr>
                <w:rStyle w:val="Hyperlink"/>
                <w:noProof/>
              </w:rPr>
              <w:t>The VTNA selection dictionary</w:t>
            </w:r>
            <w:r>
              <w:rPr>
                <w:noProof/>
                <w:webHidden/>
              </w:rPr>
              <w:tab/>
            </w:r>
            <w:r>
              <w:rPr>
                <w:noProof/>
                <w:webHidden/>
              </w:rPr>
              <w:fldChar w:fldCharType="begin"/>
            </w:r>
            <w:r>
              <w:rPr>
                <w:noProof/>
                <w:webHidden/>
              </w:rPr>
              <w:instrText xml:space="preserve"> PAGEREF _Toc169247139 \h </w:instrText>
            </w:r>
            <w:r>
              <w:rPr>
                <w:noProof/>
                <w:webHidden/>
              </w:rPr>
            </w:r>
            <w:r>
              <w:rPr>
                <w:noProof/>
                <w:webHidden/>
              </w:rPr>
              <w:fldChar w:fldCharType="separate"/>
            </w:r>
            <w:r w:rsidR="00885F0B">
              <w:rPr>
                <w:noProof/>
                <w:webHidden/>
              </w:rPr>
              <w:t>5</w:t>
            </w:r>
            <w:r>
              <w:rPr>
                <w:noProof/>
                <w:webHidden/>
              </w:rPr>
              <w:fldChar w:fldCharType="end"/>
            </w:r>
          </w:hyperlink>
        </w:p>
        <w:p w14:paraId="2A53A41B" w14:textId="2ECC8DD5" w:rsidR="00694EA9" w:rsidRDefault="00694EA9">
          <w:pPr>
            <w:pStyle w:val="TOC2"/>
            <w:tabs>
              <w:tab w:val="left" w:pos="960"/>
              <w:tab w:val="right" w:leader="dot" w:pos="9016"/>
            </w:tabs>
            <w:rPr>
              <w:rFonts w:eastAsiaTheme="minorEastAsia"/>
              <w:noProof/>
              <w:sz w:val="24"/>
              <w:szCs w:val="24"/>
              <w:lang w:eastAsia="en-GB"/>
            </w:rPr>
          </w:pPr>
          <w:hyperlink w:anchor="_Toc169247140" w:history="1">
            <w:r w:rsidRPr="0016628C">
              <w:rPr>
                <w:rStyle w:val="Hyperlink"/>
                <w:noProof/>
              </w:rPr>
              <w:t>2.3.</w:t>
            </w:r>
            <w:r>
              <w:rPr>
                <w:rFonts w:eastAsiaTheme="minorEastAsia"/>
                <w:noProof/>
                <w:sz w:val="24"/>
                <w:szCs w:val="24"/>
                <w:lang w:eastAsia="en-GB"/>
              </w:rPr>
              <w:tab/>
            </w:r>
            <w:r w:rsidRPr="0016628C">
              <w:rPr>
                <w:rStyle w:val="Hyperlink"/>
                <w:noProof/>
              </w:rPr>
              <w:t>Normal VTNA</w:t>
            </w:r>
            <w:r>
              <w:rPr>
                <w:noProof/>
                <w:webHidden/>
              </w:rPr>
              <w:tab/>
            </w:r>
            <w:r>
              <w:rPr>
                <w:noProof/>
                <w:webHidden/>
              </w:rPr>
              <w:fldChar w:fldCharType="begin"/>
            </w:r>
            <w:r>
              <w:rPr>
                <w:noProof/>
                <w:webHidden/>
              </w:rPr>
              <w:instrText xml:space="preserve"> PAGEREF _Toc169247140 \h </w:instrText>
            </w:r>
            <w:r>
              <w:rPr>
                <w:noProof/>
                <w:webHidden/>
              </w:rPr>
            </w:r>
            <w:r>
              <w:rPr>
                <w:noProof/>
                <w:webHidden/>
              </w:rPr>
              <w:fldChar w:fldCharType="separate"/>
            </w:r>
            <w:r w:rsidR="00885F0B">
              <w:rPr>
                <w:noProof/>
                <w:webHidden/>
              </w:rPr>
              <w:t>6</w:t>
            </w:r>
            <w:r>
              <w:rPr>
                <w:noProof/>
                <w:webHidden/>
              </w:rPr>
              <w:fldChar w:fldCharType="end"/>
            </w:r>
          </w:hyperlink>
        </w:p>
        <w:p w14:paraId="65CB6F4E" w14:textId="12146102" w:rsidR="00694EA9" w:rsidRDefault="00694EA9">
          <w:pPr>
            <w:pStyle w:val="TOC2"/>
            <w:tabs>
              <w:tab w:val="left" w:pos="960"/>
              <w:tab w:val="right" w:leader="dot" w:pos="9016"/>
            </w:tabs>
            <w:rPr>
              <w:rFonts w:eastAsiaTheme="minorEastAsia"/>
              <w:noProof/>
              <w:sz w:val="24"/>
              <w:szCs w:val="24"/>
              <w:lang w:eastAsia="en-GB"/>
            </w:rPr>
          </w:pPr>
          <w:hyperlink w:anchor="_Toc169247141" w:history="1">
            <w:r w:rsidRPr="0016628C">
              <w:rPr>
                <w:rStyle w:val="Hyperlink"/>
                <w:noProof/>
              </w:rPr>
              <w:t>2.4.</w:t>
            </w:r>
            <w:r>
              <w:rPr>
                <w:rFonts w:eastAsiaTheme="minorEastAsia"/>
                <w:noProof/>
                <w:sz w:val="24"/>
                <w:szCs w:val="24"/>
                <w:lang w:eastAsia="en-GB"/>
              </w:rPr>
              <w:tab/>
            </w:r>
            <w:r w:rsidRPr="0016628C">
              <w:rPr>
                <w:rStyle w:val="Hyperlink"/>
                <w:noProof/>
              </w:rPr>
              <w:t>Automatic VTNA</w:t>
            </w:r>
            <w:r>
              <w:rPr>
                <w:noProof/>
                <w:webHidden/>
              </w:rPr>
              <w:tab/>
            </w:r>
            <w:r>
              <w:rPr>
                <w:noProof/>
                <w:webHidden/>
              </w:rPr>
              <w:fldChar w:fldCharType="begin"/>
            </w:r>
            <w:r>
              <w:rPr>
                <w:noProof/>
                <w:webHidden/>
              </w:rPr>
              <w:instrText xml:space="preserve"> PAGEREF _Toc169247141 \h </w:instrText>
            </w:r>
            <w:r>
              <w:rPr>
                <w:noProof/>
                <w:webHidden/>
              </w:rPr>
            </w:r>
            <w:r>
              <w:rPr>
                <w:noProof/>
                <w:webHidden/>
              </w:rPr>
              <w:fldChar w:fldCharType="separate"/>
            </w:r>
            <w:r w:rsidR="00885F0B">
              <w:rPr>
                <w:noProof/>
                <w:webHidden/>
              </w:rPr>
              <w:t>7</w:t>
            </w:r>
            <w:r>
              <w:rPr>
                <w:noProof/>
                <w:webHidden/>
              </w:rPr>
              <w:fldChar w:fldCharType="end"/>
            </w:r>
          </w:hyperlink>
        </w:p>
        <w:p w14:paraId="4879F8D3" w14:textId="77C158B3" w:rsidR="00694EA9" w:rsidRDefault="00694EA9">
          <w:pPr>
            <w:pStyle w:val="TOC2"/>
            <w:tabs>
              <w:tab w:val="left" w:pos="960"/>
              <w:tab w:val="right" w:leader="dot" w:pos="9016"/>
            </w:tabs>
            <w:rPr>
              <w:rFonts w:eastAsiaTheme="minorEastAsia"/>
              <w:noProof/>
              <w:sz w:val="24"/>
              <w:szCs w:val="24"/>
              <w:lang w:eastAsia="en-GB"/>
            </w:rPr>
          </w:pPr>
          <w:hyperlink w:anchor="_Toc169247142" w:history="1">
            <w:r w:rsidRPr="0016628C">
              <w:rPr>
                <w:rStyle w:val="Hyperlink"/>
                <w:noProof/>
              </w:rPr>
              <w:t>2.5.</w:t>
            </w:r>
            <w:r>
              <w:rPr>
                <w:rFonts w:eastAsiaTheme="minorEastAsia"/>
                <w:noProof/>
                <w:sz w:val="24"/>
                <w:szCs w:val="24"/>
                <w:lang w:eastAsia="en-GB"/>
              </w:rPr>
              <w:tab/>
            </w:r>
            <w:r w:rsidRPr="0016628C">
              <w:rPr>
                <w:rStyle w:val="Hyperlink"/>
                <w:noProof/>
              </w:rPr>
              <w:t>Automatic VTNA with fixed orders</w:t>
            </w:r>
            <w:r>
              <w:rPr>
                <w:noProof/>
                <w:webHidden/>
              </w:rPr>
              <w:tab/>
            </w:r>
            <w:r>
              <w:rPr>
                <w:noProof/>
                <w:webHidden/>
              </w:rPr>
              <w:fldChar w:fldCharType="begin"/>
            </w:r>
            <w:r>
              <w:rPr>
                <w:noProof/>
                <w:webHidden/>
              </w:rPr>
              <w:instrText xml:space="preserve"> PAGEREF _Toc169247142 \h </w:instrText>
            </w:r>
            <w:r>
              <w:rPr>
                <w:noProof/>
                <w:webHidden/>
              </w:rPr>
            </w:r>
            <w:r>
              <w:rPr>
                <w:noProof/>
                <w:webHidden/>
              </w:rPr>
              <w:fldChar w:fldCharType="separate"/>
            </w:r>
            <w:r w:rsidR="00885F0B">
              <w:rPr>
                <w:noProof/>
                <w:webHidden/>
              </w:rPr>
              <w:t>8</w:t>
            </w:r>
            <w:r>
              <w:rPr>
                <w:noProof/>
                <w:webHidden/>
              </w:rPr>
              <w:fldChar w:fldCharType="end"/>
            </w:r>
          </w:hyperlink>
        </w:p>
        <w:p w14:paraId="0A4B894D" w14:textId="4DFEAFAE" w:rsidR="00694EA9" w:rsidRDefault="00694EA9">
          <w:pPr>
            <w:pStyle w:val="TOC1"/>
            <w:tabs>
              <w:tab w:val="left" w:pos="480"/>
              <w:tab w:val="right" w:leader="dot" w:pos="9016"/>
            </w:tabs>
            <w:rPr>
              <w:rFonts w:eastAsiaTheme="minorEastAsia"/>
              <w:noProof/>
              <w:sz w:val="24"/>
              <w:szCs w:val="24"/>
              <w:lang w:eastAsia="en-GB"/>
            </w:rPr>
          </w:pPr>
          <w:hyperlink w:anchor="_Toc169247143" w:history="1">
            <w:r w:rsidRPr="0016628C">
              <w:rPr>
                <w:rStyle w:val="Hyperlink"/>
                <w:noProof/>
              </w:rPr>
              <w:t>3.</w:t>
            </w:r>
            <w:r>
              <w:rPr>
                <w:rFonts w:eastAsiaTheme="minorEastAsia"/>
                <w:noProof/>
                <w:sz w:val="24"/>
                <w:szCs w:val="24"/>
                <w:lang w:eastAsia="en-GB"/>
              </w:rPr>
              <w:tab/>
            </w:r>
            <w:r w:rsidRPr="0016628C">
              <w:rPr>
                <w:rStyle w:val="Hyperlink"/>
                <w:noProof/>
              </w:rPr>
              <w:t>User guide for the Automatic VTNA Calculator GUI</w:t>
            </w:r>
            <w:r>
              <w:rPr>
                <w:noProof/>
                <w:webHidden/>
              </w:rPr>
              <w:tab/>
            </w:r>
            <w:r>
              <w:rPr>
                <w:noProof/>
                <w:webHidden/>
              </w:rPr>
              <w:fldChar w:fldCharType="begin"/>
            </w:r>
            <w:r>
              <w:rPr>
                <w:noProof/>
                <w:webHidden/>
              </w:rPr>
              <w:instrText xml:space="preserve"> PAGEREF _Toc169247143 \h </w:instrText>
            </w:r>
            <w:r>
              <w:rPr>
                <w:noProof/>
                <w:webHidden/>
              </w:rPr>
            </w:r>
            <w:r>
              <w:rPr>
                <w:noProof/>
                <w:webHidden/>
              </w:rPr>
              <w:fldChar w:fldCharType="separate"/>
            </w:r>
            <w:r w:rsidR="00885F0B">
              <w:rPr>
                <w:noProof/>
                <w:webHidden/>
              </w:rPr>
              <w:t>9</w:t>
            </w:r>
            <w:r>
              <w:rPr>
                <w:noProof/>
                <w:webHidden/>
              </w:rPr>
              <w:fldChar w:fldCharType="end"/>
            </w:r>
          </w:hyperlink>
        </w:p>
        <w:p w14:paraId="0EDF0FDD" w14:textId="16D889E3" w:rsidR="00694EA9" w:rsidRDefault="00694EA9">
          <w:pPr>
            <w:pStyle w:val="TOC2"/>
            <w:tabs>
              <w:tab w:val="left" w:pos="960"/>
              <w:tab w:val="right" w:leader="dot" w:pos="9016"/>
            </w:tabs>
            <w:rPr>
              <w:rFonts w:eastAsiaTheme="minorEastAsia"/>
              <w:noProof/>
              <w:sz w:val="24"/>
              <w:szCs w:val="24"/>
              <w:lang w:eastAsia="en-GB"/>
            </w:rPr>
          </w:pPr>
          <w:hyperlink w:anchor="_Toc169247144" w:history="1">
            <w:r w:rsidRPr="0016628C">
              <w:rPr>
                <w:rStyle w:val="Hyperlink"/>
                <w:noProof/>
              </w:rPr>
              <w:t>3.1.</w:t>
            </w:r>
            <w:r>
              <w:rPr>
                <w:rFonts w:eastAsiaTheme="minorEastAsia"/>
                <w:noProof/>
                <w:sz w:val="24"/>
                <w:szCs w:val="24"/>
                <w:lang w:eastAsia="en-GB"/>
              </w:rPr>
              <w:tab/>
            </w:r>
            <w:r w:rsidRPr="0016628C">
              <w:rPr>
                <w:rStyle w:val="Hyperlink"/>
                <w:noProof/>
              </w:rPr>
              <w:t>Uploading the Kinetic Dataset</w:t>
            </w:r>
            <w:r>
              <w:rPr>
                <w:noProof/>
                <w:webHidden/>
              </w:rPr>
              <w:tab/>
            </w:r>
            <w:r>
              <w:rPr>
                <w:noProof/>
                <w:webHidden/>
              </w:rPr>
              <w:fldChar w:fldCharType="begin"/>
            </w:r>
            <w:r>
              <w:rPr>
                <w:noProof/>
                <w:webHidden/>
              </w:rPr>
              <w:instrText xml:space="preserve"> PAGEREF _Toc169247144 \h </w:instrText>
            </w:r>
            <w:r>
              <w:rPr>
                <w:noProof/>
                <w:webHidden/>
              </w:rPr>
            </w:r>
            <w:r>
              <w:rPr>
                <w:noProof/>
                <w:webHidden/>
              </w:rPr>
              <w:fldChar w:fldCharType="separate"/>
            </w:r>
            <w:r w:rsidR="00885F0B">
              <w:rPr>
                <w:noProof/>
                <w:webHidden/>
              </w:rPr>
              <w:t>9</w:t>
            </w:r>
            <w:r>
              <w:rPr>
                <w:noProof/>
                <w:webHidden/>
              </w:rPr>
              <w:fldChar w:fldCharType="end"/>
            </w:r>
          </w:hyperlink>
        </w:p>
        <w:p w14:paraId="1E70504D" w14:textId="6E4B1D6B" w:rsidR="00694EA9" w:rsidRDefault="00694EA9">
          <w:pPr>
            <w:pStyle w:val="TOC2"/>
            <w:tabs>
              <w:tab w:val="left" w:pos="960"/>
              <w:tab w:val="right" w:leader="dot" w:pos="9016"/>
            </w:tabs>
            <w:rPr>
              <w:rFonts w:eastAsiaTheme="minorEastAsia"/>
              <w:noProof/>
              <w:sz w:val="24"/>
              <w:szCs w:val="24"/>
              <w:lang w:eastAsia="en-GB"/>
            </w:rPr>
          </w:pPr>
          <w:hyperlink w:anchor="_Toc169247145" w:history="1">
            <w:r w:rsidRPr="0016628C">
              <w:rPr>
                <w:rStyle w:val="Hyperlink"/>
                <w:noProof/>
              </w:rPr>
              <w:t>3.2.</w:t>
            </w:r>
            <w:r>
              <w:rPr>
                <w:rFonts w:eastAsiaTheme="minorEastAsia"/>
                <w:noProof/>
                <w:sz w:val="24"/>
                <w:szCs w:val="24"/>
                <w:lang w:eastAsia="en-GB"/>
              </w:rPr>
              <w:tab/>
            </w:r>
            <w:r w:rsidRPr="0016628C">
              <w:rPr>
                <w:rStyle w:val="Hyperlink"/>
                <w:noProof/>
              </w:rPr>
              <w:t>Inspecting the kinetic data</w:t>
            </w:r>
            <w:r>
              <w:rPr>
                <w:noProof/>
                <w:webHidden/>
              </w:rPr>
              <w:tab/>
            </w:r>
            <w:r>
              <w:rPr>
                <w:noProof/>
                <w:webHidden/>
              </w:rPr>
              <w:fldChar w:fldCharType="begin"/>
            </w:r>
            <w:r>
              <w:rPr>
                <w:noProof/>
                <w:webHidden/>
              </w:rPr>
              <w:instrText xml:space="preserve"> PAGEREF _Toc169247145 \h </w:instrText>
            </w:r>
            <w:r>
              <w:rPr>
                <w:noProof/>
                <w:webHidden/>
              </w:rPr>
            </w:r>
            <w:r>
              <w:rPr>
                <w:noProof/>
                <w:webHidden/>
              </w:rPr>
              <w:fldChar w:fldCharType="separate"/>
            </w:r>
            <w:r w:rsidR="00885F0B">
              <w:rPr>
                <w:noProof/>
                <w:webHidden/>
              </w:rPr>
              <w:t>10</w:t>
            </w:r>
            <w:r>
              <w:rPr>
                <w:noProof/>
                <w:webHidden/>
              </w:rPr>
              <w:fldChar w:fldCharType="end"/>
            </w:r>
          </w:hyperlink>
        </w:p>
        <w:p w14:paraId="55C56A98" w14:textId="7343A0DB" w:rsidR="00694EA9" w:rsidRDefault="00694EA9">
          <w:pPr>
            <w:pStyle w:val="TOC2"/>
            <w:tabs>
              <w:tab w:val="left" w:pos="960"/>
              <w:tab w:val="right" w:leader="dot" w:pos="9016"/>
            </w:tabs>
            <w:rPr>
              <w:rFonts w:eastAsiaTheme="minorEastAsia"/>
              <w:noProof/>
              <w:sz w:val="24"/>
              <w:szCs w:val="24"/>
              <w:lang w:eastAsia="en-GB"/>
            </w:rPr>
          </w:pPr>
          <w:hyperlink w:anchor="_Toc169247146" w:history="1">
            <w:r w:rsidRPr="0016628C">
              <w:rPr>
                <w:rStyle w:val="Hyperlink"/>
                <w:noProof/>
              </w:rPr>
              <w:t>3.3.</w:t>
            </w:r>
            <w:r>
              <w:rPr>
                <w:rFonts w:eastAsiaTheme="minorEastAsia"/>
                <w:noProof/>
                <w:sz w:val="24"/>
                <w:szCs w:val="24"/>
                <w:lang w:eastAsia="en-GB"/>
              </w:rPr>
              <w:tab/>
            </w:r>
            <w:r w:rsidRPr="0016628C">
              <w:rPr>
                <w:rStyle w:val="Hyperlink"/>
                <w:noProof/>
              </w:rPr>
              <w:t>Automatic VTNA Calculations</w:t>
            </w:r>
            <w:r>
              <w:rPr>
                <w:noProof/>
                <w:webHidden/>
              </w:rPr>
              <w:tab/>
            </w:r>
            <w:r>
              <w:rPr>
                <w:noProof/>
                <w:webHidden/>
              </w:rPr>
              <w:fldChar w:fldCharType="begin"/>
            </w:r>
            <w:r>
              <w:rPr>
                <w:noProof/>
                <w:webHidden/>
              </w:rPr>
              <w:instrText xml:space="preserve"> PAGEREF _Toc169247146 \h </w:instrText>
            </w:r>
            <w:r>
              <w:rPr>
                <w:noProof/>
                <w:webHidden/>
              </w:rPr>
            </w:r>
            <w:r>
              <w:rPr>
                <w:noProof/>
                <w:webHidden/>
              </w:rPr>
              <w:fldChar w:fldCharType="separate"/>
            </w:r>
            <w:r w:rsidR="00885F0B">
              <w:rPr>
                <w:noProof/>
                <w:webHidden/>
              </w:rPr>
              <w:t>11</w:t>
            </w:r>
            <w:r>
              <w:rPr>
                <w:noProof/>
                <w:webHidden/>
              </w:rPr>
              <w:fldChar w:fldCharType="end"/>
            </w:r>
          </w:hyperlink>
        </w:p>
        <w:p w14:paraId="11973425" w14:textId="162A2ADC" w:rsidR="00694EA9" w:rsidRDefault="00694EA9">
          <w:pPr>
            <w:pStyle w:val="TOC2"/>
            <w:tabs>
              <w:tab w:val="left" w:pos="960"/>
              <w:tab w:val="right" w:leader="dot" w:pos="9016"/>
            </w:tabs>
            <w:rPr>
              <w:rFonts w:eastAsiaTheme="minorEastAsia"/>
              <w:noProof/>
              <w:sz w:val="24"/>
              <w:szCs w:val="24"/>
              <w:lang w:eastAsia="en-GB"/>
            </w:rPr>
          </w:pPr>
          <w:hyperlink w:anchor="_Toc169247147" w:history="1">
            <w:r w:rsidRPr="0016628C">
              <w:rPr>
                <w:rStyle w:val="Hyperlink"/>
                <w:noProof/>
              </w:rPr>
              <w:t>3.4.</w:t>
            </w:r>
            <w:r>
              <w:rPr>
                <w:rFonts w:eastAsiaTheme="minorEastAsia"/>
                <w:noProof/>
                <w:sz w:val="24"/>
                <w:szCs w:val="24"/>
                <w:lang w:eastAsia="en-GB"/>
              </w:rPr>
              <w:tab/>
            </w:r>
            <w:r w:rsidRPr="0016628C">
              <w:rPr>
                <w:rStyle w:val="Hyperlink"/>
                <w:noProof/>
              </w:rPr>
              <w:t>Quick and Standard settings for the Automatic VTNA Calculation</w:t>
            </w:r>
            <w:r>
              <w:rPr>
                <w:noProof/>
                <w:webHidden/>
              </w:rPr>
              <w:tab/>
            </w:r>
            <w:r>
              <w:rPr>
                <w:noProof/>
                <w:webHidden/>
              </w:rPr>
              <w:fldChar w:fldCharType="begin"/>
            </w:r>
            <w:r>
              <w:rPr>
                <w:noProof/>
                <w:webHidden/>
              </w:rPr>
              <w:instrText xml:space="preserve"> PAGEREF _Toc169247147 \h </w:instrText>
            </w:r>
            <w:r>
              <w:rPr>
                <w:noProof/>
                <w:webHidden/>
              </w:rPr>
            </w:r>
            <w:r>
              <w:rPr>
                <w:noProof/>
                <w:webHidden/>
              </w:rPr>
              <w:fldChar w:fldCharType="separate"/>
            </w:r>
            <w:r w:rsidR="00885F0B">
              <w:rPr>
                <w:noProof/>
                <w:webHidden/>
              </w:rPr>
              <w:t>12</w:t>
            </w:r>
            <w:r>
              <w:rPr>
                <w:noProof/>
                <w:webHidden/>
              </w:rPr>
              <w:fldChar w:fldCharType="end"/>
            </w:r>
          </w:hyperlink>
        </w:p>
        <w:p w14:paraId="70B82AA2" w14:textId="24512444" w:rsidR="00694EA9" w:rsidRDefault="00694EA9">
          <w:pPr>
            <w:pStyle w:val="TOC2"/>
            <w:tabs>
              <w:tab w:val="left" w:pos="960"/>
              <w:tab w:val="right" w:leader="dot" w:pos="9016"/>
            </w:tabs>
            <w:rPr>
              <w:rFonts w:eastAsiaTheme="minorEastAsia"/>
              <w:noProof/>
              <w:sz w:val="24"/>
              <w:szCs w:val="24"/>
              <w:lang w:eastAsia="en-GB"/>
            </w:rPr>
          </w:pPr>
          <w:hyperlink w:anchor="_Toc169247148" w:history="1">
            <w:r w:rsidRPr="0016628C">
              <w:rPr>
                <w:rStyle w:val="Hyperlink"/>
                <w:noProof/>
              </w:rPr>
              <w:t>3.5.</w:t>
            </w:r>
            <w:r>
              <w:rPr>
                <w:rFonts w:eastAsiaTheme="minorEastAsia"/>
                <w:noProof/>
                <w:sz w:val="24"/>
                <w:szCs w:val="24"/>
                <w:lang w:eastAsia="en-GB"/>
              </w:rPr>
              <w:tab/>
            </w:r>
            <w:r w:rsidRPr="0016628C">
              <w:rPr>
                <w:rStyle w:val="Hyperlink"/>
                <w:noProof/>
              </w:rPr>
              <w:t>Saving the Results from an Automatic VTNA Calculation</w:t>
            </w:r>
            <w:r>
              <w:rPr>
                <w:noProof/>
                <w:webHidden/>
              </w:rPr>
              <w:tab/>
            </w:r>
            <w:r>
              <w:rPr>
                <w:noProof/>
                <w:webHidden/>
              </w:rPr>
              <w:fldChar w:fldCharType="begin"/>
            </w:r>
            <w:r>
              <w:rPr>
                <w:noProof/>
                <w:webHidden/>
              </w:rPr>
              <w:instrText xml:space="preserve"> PAGEREF _Toc169247148 \h </w:instrText>
            </w:r>
            <w:r>
              <w:rPr>
                <w:noProof/>
                <w:webHidden/>
              </w:rPr>
            </w:r>
            <w:r>
              <w:rPr>
                <w:noProof/>
                <w:webHidden/>
              </w:rPr>
              <w:fldChar w:fldCharType="separate"/>
            </w:r>
            <w:r w:rsidR="00885F0B">
              <w:rPr>
                <w:noProof/>
                <w:webHidden/>
              </w:rPr>
              <w:t>12</w:t>
            </w:r>
            <w:r>
              <w:rPr>
                <w:noProof/>
                <w:webHidden/>
              </w:rPr>
              <w:fldChar w:fldCharType="end"/>
            </w:r>
          </w:hyperlink>
        </w:p>
        <w:p w14:paraId="644875B8" w14:textId="22C48902" w:rsidR="00694EA9" w:rsidRDefault="00694EA9">
          <w:pPr>
            <w:pStyle w:val="TOC2"/>
            <w:tabs>
              <w:tab w:val="left" w:pos="960"/>
              <w:tab w:val="right" w:leader="dot" w:pos="9016"/>
            </w:tabs>
            <w:rPr>
              <w:rFonts w:eastAsiaTheme="minorEastAsia"/>
              <w:noProof/>
              <w:sz w:val="24"/>
              <w:szCs w:val="24"/>
              <w:lang w:eastAsia="en-GB"/>
            </w:rPr>
          </w:pPr>
          <w:hyperlink w:anchor="_Toc169247149" w:history="1">
            <w:r w:rsidRPr="0016628C">
              <w:rPr>
                <w:rStyle w:val="Hyperlink"/>
                <w:noProof/>
              </w:rPr>
              <w:t>3.6.</w:t>
            </w:r>
            <w:r>
              <w:rPr>
                <w:rFonts w:eastAsiaTheme="minorEastAsia"/>
                <w:noProof/>
                <w:sz w:val="24"/>
                <w:szCs w:val="24"/>
                <w:lang w:eastAsia="en-GB"/>
              </w:rPr>
              <w:tab/>
            </w:r>
            <w:r w:rsidRPr="0016628C">
              <w:rPr>
                <w:rStyle w:val="Hyperlink"/>
                <w:noProof/>
              </w:rPr>
              <w:t>Cropping the Kinetic Data</w:t>
            </w:r>
            <w:r>
              <w:rPr>
                <w:noProof/>
                <w:webHidden/>
              </w:rPr>
              <w:tab/>
            </w:r>
            <w:r>
              <w:rPr>
                <w:noProof/>
                <w:webHidden/>
              </w:rPr>
              <w:fldChar w:fldCharType="begin"/>
            </w:r>
            <w:r>
              <w:rPr>
                <w:noProof/>
                <w:webHidden/>
              </w:rPr>
              <w:instrText xml:space="preserve"> PAGEREF _Toc169247149 \h </w:instrText>
            </w:r>
            <w:r>
              <w:rPr>
                <w:noProof/>
                <w:webHidden/>
              </w:rPr>
            </w:r>
            <w:r>
              <w:rPr>
                <w:noProof/>
                <w:webHidden/>
              </w:rPr>
              <w:fldChar w:fldCharType="separate"/>
            </w:r>
            <w:r w:rsidR="00885F0B">
              <w:rPr>
                <w:noProof/>
                <w:webHidden/>
              </w:rPr>
              <w:t>12</w:t>
            </w:r>
            <w:r>
              <w:rPr>
                <w:noProof/>
                <w:webHidden/>
              </w:rPr>
              <w:fldChar w:fldCharType="end"/>
            </w:r>
          </w:hyperlink>
        </w:p>
        <w:p w14:paraId="1C7E52B7" w14:textId="4AD91133" w:rsidR="00682182" w:rsidRDefault="00682182">
          <w:r w:rsidRPr="0009105F">
            <w:rPr>
              <w:b/>
              <w:bCs/>
              <w:noProof/>
              <w:sz w:val="20"/>
              <w:szCs w:val="20"/>
            </w:rPr>
            <w:fldChar w:fldCharType="end"/>
          </w:r>
        </w:p>
      </w:sdtContent>
    </w:sdt>
    <w:p w14:paraId="46141844" w14:textId="5FAF238B" w:rsidR="00515D66" w:rsidRPr="00515D66" w:rsidRDefault="00515D66" w:rsidP="00515D66">
      <w:pPr>
        <w:pStyle w:val="Heading1"/>
      </w:pPr>
      <w:bookmarkStart w:id="0" w:name="_Toc169247134"/>
      <w:r w:rsidRPr="00515D66">
        <w:t>Preparing the kinetic data f</w:t>
      </w:r>
      <w:r>
        <w:t>or Auto-VTNA.</w:t>
      </w:r>
      <w:bookmarkEnd w:id="0"/>
    </w:p>
    <w:p w14:paraId="566A56D2" w14:textId="3B7459F7" w:rsidR="009F705F" w:rsidRDefault="009F705F" w:rsidP="009F705F">
      <w:pPr>
        <w:pStyle w:val="Heading2"/>
        <w:rPr>
          <w:lang w:val="nb-NO"/>
        </w:rPr>
      </w:pPr>
      <w:bookmarkStart w:id="1" w:name="_Toc169247135"/>
      <w:r>
        <w:rPr>
          <w:lang w:val="nb-NO"/>
        </w:rPr>
        <w:t>Collecting kinetic data</w:t>
      </w:r>
      <w:bookmarkEnd w:id="1"/>
    </w:p>
    <w:p w14:paraId="5562CA5F" w14:textId="0667972C" w:rsidR="009F705F" w:rsidRPr="007609BB" w:rsidRDefault="009F705F" w:rsidP="00CA1304">
      <w:pPr>
        <w:spacing w:line="360" w:lineRule="auto"/>
        <w:jc w:val="both"/>
      </w:pPr>
      <w:r w:rsidRPr="007609BB">
        <w:t>Auto-VTNA is</w:t>
      </w:r>
      <w:r w:rsidR="00260E30" w:rsidRPr="007609BB">
        <w:t xml:space="preserve"> </w:t>
      </w:r>
      <w:r w:rsidRPr="007609BB">
        <w:t xml:space="preserve">a kinetic analysis technique </w:t>
      </w:r>
      <w:r w:rsidR="002243A6" w:rsidRPr="007609BB">
        <w:t>for deriving reaction orders from</w:t>
      </w:r>
      <w:r w:rsidRPr="007609BB">
        <w:t xml:space="preserve"> concentration time data</w:t>
      </w:r>
      <w:r w:rsidR="00260E30" w:rsidRPr="007609BB">
        <w:t xml:space="preserve"> based on VTNA</w:t>
      </w:r>
      <w:r w:rsidRPr="007609BB">
        <w:t xml:space="preserve">. </w:t>
      </w:r>
      <w:r w:rsidR="002243A6" w:rsidRPr="007609BB">
        <w:t xml:space="preserve">Appropriate kinetic </w:t>
      </w:r>
      <w:r w:rsidRPr="007609BB">
        <w:t xml:space="preserve">data can be collected by a range of different methods such as </w:t>
      </w:r>
      <w:r w:rsidRPr="007609BB">
        <w:rPr>
          <w:i/>
          <w:iCs/>
        </w:rPr>
        <w:t>ex situ</w:t>
      </w:r>
      <w:r w:rsidRPr="007609BB">
        <w:t xml:space="preserve"> HPLC or GC, </w:t>
      </w:r>
      <w:r w:rsidRPr="007609BB">
        <w:rPr>
          <w:i/>
          <w:iCs/>
        </w:rPr>
        <w:t>in situ</w:t>
      </w:r>
      <w:r w:rsidRPr="007609BB">
        <w:t xml:space="preserve"> IR</w:t>
      </w:r>
      <w:r w:rsidR="00260E30" w:rsidRPr="007609BB">
        <w:t>,</w:t>
      </w:r>
      <w:r w:rsidRPr="007609BB">
        <w:t xml:space="preserve"> or by setting up reaction repeats and measuring the concentrations of products and/or reactants following workup at different times. For relevant examples, </w:t>
      </w:r>
      <w:r w:rsidR="00260E30" w:rsidRPr="007609BB">
        <w:t>please see the literature examples referenced</w:t>
      </w:r>
      <w:r w:rsidR="007A66AC" w:rsidRPr="007609BB">
        <w:t xml:space="preserve"> in Table 2</w:t>
      </w:r>
      <w:r w:rsidR="002417C2" w:rsidRPr="007609BB">
        <w:t>.</w:t>
      </w:r>
      <w:r w:rsidR="00CF715E" w:rsidRPr="007609BB">
        <w:t xml:space="preserve"> </w:t>
      </w:r>
      <w:r w:rsidR="00D20639" w:rsidRPr="007609BB">
        <w:t xml:space="preserve">The datasets used to derive the results in </w:t>
      </w:r>
      <w:r w:rsidR="002417C2" w:rsidRPr="007609BB">
        <w:t>T</w:t>
      </w:r>
      <w:r w:rsidR="00D20639" w:rsidRPr="007609BB">
        <w:t xml:space="preserve">able 2 can also be accessed on the Auto-VTNA </w:t>
      </w:r>
      <w:proofErr w:type="spellStart"/>
      <w:r w:rsidR="00D20639" w:rsidRPr="007609BB">
        <w:t>Github</w:t>
      </w:r>
      <w:proofErr w:type="spellEnd"/>
      <w:r w:rsidR="00D20639" w:rsidRPr="007609BB">
        <w:t xml:space="preserve"> repository</w:t>
      </w:r>
      <w:r w:rsidR="002417C2" w:rsidRPr="007609BB">
        <w:t>.</w:t>
      </w:r>
      <w:sdt>
        <w:sdtPr>
          <w:rPr>
            <w:vertAlign w:val="superscript"/>
          </w:rPr>
          <w:tag w:val="MENDELEY_CITATION_v3_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"/>
          <w:id w:val="-2143873328"/>
          <w:placeholder>
            <w:docPart w:val="DefaultPlaceholder_-1854013440"/>
          </w:placeholder>
        </w:sdtPr>
        <w:sdtContent>
          <w:r w:rsidR="005B1732" w:rsidRPr="007609BB">
            <w:rPr>
              <w:vertAlign w:val="superscript"/>
            </w:rPr>
            <w:t>28</w:t>
          </w:r>
        </w:sdtContent>
      </w:sdt>
    </w:p>
    <w:p w14:paraId="1FBDFE44" w14:textId="704367AD" w:rsidR="00CF715E" w:rsidRPr="007609BB" w:rsidRDefault="00CF715E" w:rsidP="00CA1304">
      <w:pPr>
        <w:spacing w:line="360" w:lineRule="auto"/>
        <w:jc w:val="both"/>
      </w:pPr>
      <w:r w:rsidRPr="007609BB">
        <w:t xml:space="preserve">To derive the reaction order in a reaction species, its concentration profiles in at </w:t>
      </w:r>
      <w:r w:rsidR="009A587B" w:rsidRPr="007609BB">
        <w:t>least</w:t>
      </w:r>
      <w:r w:rsidRPr="007609BB">
        <w:t xml:space="preserve"> two different excess experiments must be tabulated</w:t>
      </w:r>
      <w:r w:rsidR="00B219E5">
        <w:t xml:space="preserve">. </w:t>
      </w:r>
      <w:r w:rsidRPr="007609BB">
        <w:t xml:space="preserve">If available, measured concentration values should be utilized. </w:t>
      </w:r>
      <w:r w:rsidRPr="007609BB">
        <w:lastRenderedPageBreak/>
        <w:t>Otherwise, the concentration profile of a reactant c</w:t>
      </w:r>
      <w:r w:rsidR="00260E30" w:rsidRPr="007609BB">
        <w:t>ould</w:t>
      </w:r>
      <w:r w:rsidRPr="007609BB">
        <w:t xml:space="preserve"> be inferred from its known initial concentration and the measured concentration profile of the product or another reactant, assuming </w:t>
      </w:r>
      <w:r w:rsidR="005D7673" w:rsidRPr="007609BB">
        <w:t>perfect</w:t>
      </w:r>
      <w:r w:rsidRPr="007609BB">
        <w:t xml:space="preserve"> mass balance. Additives and catalysts that are not consumed during the reaction are </w:t>
      </w:r>
      <w:r w:rsidR="005D7673" w:rsidRPr="007609BB">
        <w:t>most often</w:t>
      </w:r>
      <w:r w:rsidRPr="007609BB">
        <w:t xml:space="preserve"> assumed to remain constant during the reaction. </w:t>
      </w:r>
      <w:r w:rsidR="007A66AC" w:rsidRPr="007609BB">
        <w:t xml:space="preserve">For </w:t>
      </w:r>
      <w:r w:rsidR="00C93609" w:rsidRPr="007609BB">
        <w:t>examples</w:t>
      </w:r>
      <w:r w:rsidR="007A66AC" w:rsidRPr="007609BB">
        <w:t xml:space="preserve"> of how VTNA datasets have been prepared</w:t>
      </w:r>
      <w:r w:rsidR="00C93609" w:rsidRPr="007609BB">
        <w:t xml:space="preserve"> in previous studies, see Table S</w:t>
      </w:r>
      <w:r w:rsidR="007609BB">
        <w:t>7</w:t>
      </w:r>
      <w:r w:rsidR="00C93609" w:rsidRPr="007609BB">
        <w:t xml:space="preserve">. </w:t>
      </w:r>
    </w:p>
    <w:p w14:paraId="3177BB4A" w14:textId="49BD05EB" w:rsidR="009A6E67" w:rsidRDefault="009A6E67" w:rsidP="00204F13">
      <w:pPr>
        <w:pStyle w:val="Heading2"/>
      </w:pPr>
      <w:bookmarkStart w:id="2" w:name="_Toc169247136"/>
      <w:r w:rsidRPr="002F7EB8">
        <w:t>Importing the kinetic data</w:t>
      </w:r>
      <w:bookmarkEnd w:id="2"/>
    </w:p>
    <w:p w14:paraId="53F05B59" w14:textId="103336F5" w:rsidR="00CF715E" w:rsidRDefault="009A6E67" w:rsidP="009A6E67">
      <w:pPr>
        <w:spacing w:line="360" w:lineRule="auto"/>
        <w:jc w:val="both"/>
      </w:pPr>
      <w:r w:rsidRPr="002F7EB8">
        <w:t>To utilize Auto-VTNA, the kinetic data should be organized into a .xlsx file in Excel with concentration time data from experiments separated into different sheets with appropriate names. Each sheet should contain the time axis in column A and the concentration profiles of different reaction species in the next columns</w:t>
      </w:r>
      <w:r w:rsidR="00790289">
        <w:t xml:space="preserve"> (Fig. S</w:t>
      </w:r>
      <w:r w:rsidR="00313F66">
        <w:t>1</w:t>
      </w:r>
      <w:r w:rsidR="00790289">
        <w:t>)</w:t>
      </w:r>
      <w:r w:rsidR="007E4056">
        <w:t xml:space="preserve">. </w:t>
      </w:r>
    </w:p>
    <w:p w14:paraId="42A83310" w14:textId="280550CD" w:rsidR="00601B8F" w:rsidRDefault="00601B8F" w:rsidP="00601B8F">
      <w:pPr>
        <w:keepNext/>
        <w:spacing w:line="360" w:lineRule="auto"/>
        <w:jc w:val="center"/>
      </w:pPr>
    </w:p>
    <w:p w14:paraId="43C13D9D" w14:textId="69383459" w:rsidR="00601643" w:rsidRDefault="00601643" w:rsidP="00601B8F">
      <w:pPr>
        <w:keepNext/>
        <w:spacing w:line="360" w:lineRule="auto"/>
        <w:jc w:val="center"/>
      </w:pPr>
      <w:r w:rsidRPr="00601643">
        <w:rPr>
          <w:noProof/>
        </w:rPr>
        <w:drawing>
          <wp:inline distT="0" distB="0" distL="0" distR="0" wp14:anchorId="43074E20" wp14:editId="25AEBFD3">
            <wp:extent cx="2160000" cy="1351604"/>
            <wp:effectExtent l="0" t="0" r="0" b="1270"/>
            <wp:docPr id="477727406"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27406" name="Picture 1" descr="A screenshot of a calculator&#10;&#10;Description automatically generated"/>
                    <pic:cNvPicPr/>
                  </pic:nvPicPr>
                  <pic:blipFill>
                    <a:blip r:embed="rId8"/>
                    <a:stretch>
                      <a:fillRect/>
                    </a:stretch>
                  </pic:blipFill>
                  <pic:spPr>
                    <a:xfrm>
                      <a:off x="0" y="0"/>
                      <a:ext cx="2160000" cy="1351604"/>
                    </a:xfrm>
                    <a:prstGeom prst="rect">
                      <a:avLst/>
                    </a:prstGeom>
                  </pic:spPr>
                </pic:pic>
              </a:graphicData>
            </a:graphic>
          </wp:inline>
        </w:drawing>
      </w:r>
      <w:r w:rsidR="00260E30">
        <w:t xml:space="preserve"> </w:t>
      </w:r>
      <w:r w:rsidRPr="00601643">
        <w:rPr>
          <w:noProof/>
        </w:rPr>
        <w:drawing>
          <wp:inline distT="0" distB="0" distL="0" distR="0" wp14:anchorId="671B2343" wp14:editId="4B893EDF">
            <wp:extent cx="2643749" cy="1350000"/>
            <wp:effectExtent l="0" t="0" r="4445" b="3175"/>
            <wp:docPr id="43260135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01358" name="Picture 1" descr="A screenshot of a calculator&#10;&#10;Description automatically generated"/>
                    <pic:cNvPicPr/>
                  </pic:nvPicPr>
                  <pic:blipFill>
                    <a:blip r:embed="rId9"/>
                    <a:stretch>
                      <a:fillRect/>
                    </a:stretch>
                  </pic:blipFill>
                  <pic:spPr>
                    <a:xfrm>
                      <a:off x="0" y="0"/>
                      <a:ext cx="2643749" cy="1350000"/>
                    </a:xfrm>
                    <a:prstGeom prst="rect">
                      <a:avLst/>
                    </a:prstGeom>
                  </pic:spPr>
                </pic:pic>
              </a:graphicData>
            </a:graphic>
          </wp:inline>
        </w:drawing>
      </w:r>
    </w:p>
    <w:p w14:paraId="74B023F6" w14:textId="2B1C5725" w:rsidR="00601643" w:rsidRPr="002F7EB8" w:rsidRDefault="00601643" w:rsidP="00601B8F">
      <w:pPr>
        <w:keepNext/>
        <w:spacing w:line="360" w:lineRule="auto"/>
        <w:jc w:val="center"/>
      </w:pPr>
      <w:r w:rsidRPr="00601643">
        <w:rPr>
          <w:noProof/>
        </w:rPr>
        <w:drawing>
          <wp:inline distT="0" distB="0" distL="0" distR="0" wp14:anchorId="16579D30" wp14:editId="06BF2018">
            <wp:extent cx="2401579" cy="1350000"/>
            <wp:effectExtent l="0" t="0" r="0" b="3175"/>
            <wp:docPr id="148589683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96837" name="Picture 1" descr="A screenshot of a calculator&#10;&#10;Description automatically generated"/>
                    <pic:cNvPicPr/>
                  </pic:nvPicPr>
                  <pic:blipFill rotWithShape="1">
                    <a:blip r:embed="rId10"/>
                    <a:srcRect r="17961"/>
                    <a:stretch/>
                  </pic:blipFill>
                  <pic:spPr bwMode="auto">
                    <a:xfrm>
                      <a:off x="0" y="0"/>
                      <a:ext cx="2401579" cy="1350000"/>
                    </a:xfrm>
                    <a:prstGeom prst="rect">
                      <a:avLst/>
                    </a:prstGeom>
                    <a:ln>
                      <a:noFill/>
                    </a:ln>
                    <a:extLst>
                      <a:ext uri="{53640926-AAD7-44D8-BBD7-CCE9431645EC}">
                        <a14:shadowObscured xmlns:a14="http://schemas.microsoft.com/office/drawing/2010/main"/>
                      </a:ext>
                    </a:extLst>
                  </pic:spPr>
                </pic:pic>
              </a:graphicData>
            </a:graphic>
          </wp:inline>
        </w:drawing>
      </w:r>
      <w:r w:rsidR="00260E30">
        <w:rPr>
          <w:noProof/>
        </w:rPr>
        <w:t xml:space="preserve"> </w:t>
      </w:r>
      <w:r w:rsidRPr="002F7EB8">
        <w:rPr>
          <w:noProof/>
        </w:rPr>
        <w:drawing>
          <wp:inline distT="0" distB="0" distL="0" distR="0" wp14:anchorId="39D16B85" wp14:editId="5A30066A">
            <wp:extent cx="2664340" cy="1350000"/>
            <wp:effectExtent l="0" t="0" r="3175" b="3175"/>
            <wp:docPr id="143055314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53143" name="Picture 1" descr="A screenshot of a calculator&#10;&#10;Description automatically generated"/>
                    <pic:cNvPicPr/>
                  </pic:nvPicPr>
                  <pic:blipFill>
                    <a:blip r:embed="rId11"/>
                    <a:stretch>
                      <a:fillRect/>
                    </a:stretch>
                  </pic:blipFill>
                  <pic:spPr>
                    <a:xfrm>
                      <a:off x="0" y="0"/>
                      <a:ext cx="2664340" cy="1350000"/>
                    </a:xfrm>
                    <a:prstGeom prst="rect">
                      <a:avLst/>
                    </a:prstGeom>
                  </pic:spPr>
                </pic:pic>
              </a:graphicData>
            </a:graphic>
          </wp:inline>
        </w:drawing>
      </w:r>
    </w:p>
    <w:p w14:paraId="20DFB972" w14:textId="349EB057" w:rsidR="009A6E67" w:rsidRDefault="00943C78" w:rsidP="00601B8F">
      <w:pPr>
        <w:pStyle w:val="Caption"/>
        <w:jc w:val="center"/>
      </w:pPr>
      <w:r>
        <w:t>Figure</w:t>
      </w:r>
      <w:r w:rsidR="00601B8F" w:rsidRPr="002F7EB8">
        <w:t xml:space="preserve"> S</w:t>
      </w:r>
      <w:r w:rsidR="00313F66">
        <w:t>1</w:t>
      </w:r>
      <w:r w:rsidR="00601B8F" w:rsidRPr="002F7EB8">
        <w:t xml:space="preserve">: Screenshot of a representative .xlsx file which can be used as input for Auto-VTNA. </w:t>
      </w:r>
    </w:p>
    <w:p w14:paraId="2404FBDD" w14:textId="54855B00" w:rsidR="00806AA0" w:rsidRPr="004B1903" w:rsidRDefault="00806AA0" w:rsidP="00824B10">
      <w:pPr>
        <w:spacing w:line="360" w:lineRule="auto"/>
        <w:jc w:val="both"/>
      </w:pPr>
      <w:r w:rsidRPr="004B1903">
        <w:t>To avoid errors, ensure that the concentration profile of a given reaction species appears in the same column on each sheet of the .xlsx file. If the concentration profile for a reaction species is unknown or has</w:t>
      </w:r>
      <w:r w:rsidR="00260E30" w:rsidRPr="004B1903">
        <w:t xml:space="preserve"> not</w:t>
      </w:r>
      <w:r w:rsidRPr="004B1903">
        <w:t xml:space="preserve"> been measured for a given experiment, leave it empty. However, if this reaction species is selected as a normalized reaction species for a calculation involving the relevant experiment sheet, the calculation will fail</w:t>
      </w:r>
      <w:r w:rsidR="00260E30" w:rsidRPr="004B1903">
        <w:t xml:space="preserve"> and produce an error</w:t>
      </w:r>
      <w:r w:rsidRPr="004B1903">
        <w:t>. It is generally recommended that users calculate all reaction species for each experiment, as this enables total VTNA calculations. Alternatively, if only the product and reactant with varied initial concentrations are known, you can prepare separate .xlsx files for each reaction species and perform automatic sequential VTNA on these.</w:t>
      </w:r>
    </w:p>
    <w:p w14:paraId="10E80421" w14:textId="10C555DE" w:rsidR="00260E30" w:rsidRDefault="00684C13" w:rsidP="00824B10">
      <w:pPr>
        <w:spacing w:line="360" w:lineRule="auto"/>
        <w:jc w:val="both"/>
      </w:pPr>
      <w:r>
        <w:lastRenderedPageBreak/>
        <w:t xml:space="preserve">To upload the .xlsx file to the Auto-VTNA Calculator, the user must click </w:t>
      </w:r>
      <w:r w:rsidR="00383056">
        <w:t xml:space="preserve">browse and select the relevant .xlsx file (see </w:t>
      </w:r>
      <w:r w:rsidR="00E202C2">
        <w:t>S</w:t>
      </w:r>
      <w:r w:rsidR="00383056">
        <w:t xml:space="preserve">ection </w:t>
      </w:r>
      <w:r w:rsidR="00E202C2">
        <w:t>S</w:t>
      </w:r>
      <w:r w:rsidR="00783349">
        <w:t>3</w:t>
      </w:r>
      <w:r w:rsidR="001C1953">
        <w:t xml:space="preserve">.1). </w:t>
      </w:r>
    </w:p>
    <w:p w14:paraId="01D5D75A" w14:textId="1B01034B" w:rsidR="00601B8F" w:rsidRPr="002F7EB8" w:rsidRDefault="00601B8F" w:rsidP="00824B10">
      <w:pPr>
        <w:spacing w:line="360" w:lineRule="auto"/>
        <w:jc w:val="both"/>
      </w:pPr>
      <w:r w:rsidRPr="002F7EB8">
        <w:t xml:space="preserve">If Auto-VTNA is being used without its GUI, the .xlsx file should be imported using </w:t>
      </w:r>
      <w:proofErr w:type="spellStart"/>
      <w:r w:rsidRPr="002F7EB8">
        <w:t>pd.read_excel</w:t>
      </w:r>
      <w:proofErr w:type="spellEnd"/>
      <w:r w:rsidRPr="002F7EB8">
        <w:t>()</w:t>
      </w:r>
      <w:r w:rsidR="002C1733" w:rsidRPr="002F7EB8">
        <w:t>:</w:t>
      </w:r>
    </w:p>
    <w:bookmarkStart w:id="3" w:name="_MON_1774417108"/>
    <w:bookmarkEnd w:id="3"/>
    <w:p w14:paraId="4B0D2EC3" w14:textId="441E6B4F" w:rsidR="00601B8F" w:rsidRPr="002F7EB8" w:rsidRDefault="002C1733" w:rsidP="00D162A9">
      <w:pPr>
        <w:jc w:val="both"/>
      </w:pPr>
      <w:r w:rsidRPr="002F7EB8">
        <w:object w:dxaOrig="9026" w:dyaOrig="285" w14:anchorId="6C583031">
          <v:shape id="_x0000_i1026" type="#_x0000_t75" style="width:452.5pt;height:15.5pt" o:ole="">
            <v:imagedata r:id="rId12" o:title=""/>
          </v:shape>
          <o:OLEObject Type="Embed" ProgID="Word.Document.12" ShapeID="_x0000_i1026" DrawAspect="Content" ObjectID="_1779860071" r:id="rId13">
            <o:FieldCodes>\s</o:FieldCodes>
          </o:OLEObject>
        </w:object>
      </w:r>
    </w:p>
    <w:p w14:paraId="39838B26" w14:textId="33D8F42B" w:rsidR="00EB4448" w:rsidRDefault="002C1733" w:rsidP="002C1733">
      <w:pPr>
        <w:spacing w:line="360" w:lineRule="auto"/>
        <w:jc w:val="both"/>
      </w:pPr>
      <w:r w:rsidRPr="002F7EB8">
        <w:t xml:space="preserve">Setting </w:t>
      </w:r>
      <w:proofErr w:type="spellStart"/>
      <w:r w:rsidRPr="002F7EB8">
        <w:t>sheet_name</w:t>
      </w:r>
      <w:proofErr w:type="spellEnd"/>
      <w:r w:rsidRPr="002F7EB8">
        <w:t xml:space="preserve"> to “None” ensures that the </w:t>
      </w:r>
      <w:proofErr w:type="spellStart"/>
      <w:r w:rsidRPr="002F7EB8">
        <w:t>kinetic_data</w:t>
      </w:r>
      <w:proofErr w:type="spellEnd"/>
      <w:r w:rsidRPr="002F7EB8">
        <w:t xml:space="preserve"> variable is a dictionary with keys corresponding to the different experiments. The values of the experiment keys will be defined as pandas </w:t>
      </w:r>
      <w:proofErr w:type="spellStart"/>
      <w:r w:rsidRPr="002F7EB8">
        <w:t>dataframe</w:t>
      </w:r>
      <w:proofErr w:type="spellEnd"/>
      <w:r w:rsidRPr="002F7EB8">
        <w:t xml:space="preserve"> objects with the same </w:t>
      </w:r>
      <w:r w:rsidR="00943C78">
        <w:t>Table</w:t>
      </w:r>
      <w:r w:rsidRPr="002F7EB8">
        <w:t xml:space="preserve"> structure as in the original .xlsx file. </w:t>
      </w:r>
    </w:p>
    <w:p w14:paraId="6488B487" w14:textId="50326CC4" w:rsidR="002C1733" w:rsidRPr="002F7EB8" w:rsidRDefault="002C1733" w:rsidP="002C1733">
      <w:pPr>
        <w:spacing w:line="360" w:lineRule="auto"/>
        <w:jc w:val="both"/>
      </w:pPr>
      <w:r w:rsidRPr="002F7EB8">
        <w:t>It is important that there are no errors in the .xlsx file as this will cause Auto-VTNA to fail. For example, no non-numerical values should be in any sheet expect for the column titles in row 1. Other requirements on the input data are as follows:</w:t>
      </w:r>
    </w:p>
    <w:p w14:paraId="3B16E30A" w14:textId="4B109432" w:rsidR="002C1733" w:rsidRPr="002F7EB8" w:rsidRDefault="002C1733" w:rsidP="002C1733">
      <w:pPr>
        <w:pStyle w:val="ListParagraph"/>
        <w:numPr>
          <w:ilvl w:val="0"/>
          <w:numId w:val="7"/>
        </w:numPr>
        <w:spacing w:line="360" w:lineRule="auto"/>
        <w:jc w:val="both"/>
      </w:pPr>
      <w:r w:rsidRPr="002F7EB8">
        <w:t xml:space="preserve">The column headers in row 1 should be identical for each sheet. </w:t>
      </w:r>
    </w:p>
    <w:p w14:paraId="12DCC09A" w14:textId="4BD99ACF" w:rsidR="002C1733" w:rsidRPr="002F7EB8" w:rsidRDefault="002C1733" w:rsidP="002C1733">
      <w:pPr>
        <w:pStyle w:val="ListParagraph"/>
        <w:numPr>
          <w:ilvl w:val="0"/>
          <w:numId w:val="7"/>
        </w:numPr>
        <w:spacing w:line="360" w:lineRule="auto"/>
        <w:jc w:val="both"/>
      </w:pPr>
      <w:r w:rsidRPr="002F7EB8">
        <w:t>The time column needs to come first</w:t>
      </w:r>
      <w:r w:rsidRPr="00790289">
        <w:t xml:space="preserve">, </w:t>
      </w:r>
      <w:r w:rsidR="00790289" w:rsidRPr="00790289">
        <w:t>i.e.</w:t>
      </w:r>
      <w:r w:rsidRPr="002F7EB8">
        <w:t xml:space="preserve"> in column A. </w:t>
      </w:r>
    </w:p>
    <w:p w14:paraId="292C9756" w14:textId="555701EC" w:rsidR="002C1733" w:rsidRPr="002F7EB8" w:rsidRDefault="002C1733" w:rsidP="002C1733">
      <w:pPr>
        <w:pStyle w:val="ListParagraph"/>
        <w:numPr>
          <w:ilvl w:val="0"/>
          <w:numId w:val="7"/>
        </w:numPr>
        <w:spacing w:line="360" w:lineRule="auto"/>
        <w:jc w:val="both"/>
      </w:pPr>
      <w:r w:rsidRPr="002F7EB8">
        <w:t>The time column should be monotonically increasing.</w:t>
      </w:r>
    </w:p>
    <w:p w14:paraId="53AF6C1F" w14:textId="022AE09D" w:rsidR="002C1733" w:rsidRPr="002F7EB8" w:rsidRDefault="002C1733" w:rsidP="002C1733">
      <w:pPr>
        <w:pStyle w:val="ListParagraph"/>
        <w:numPr>
          <w:ilvl w:val="0"/>
          <w:numId w:val="7"/>
        </w:numPr>
        <w:spacing w:line="360" w:lineRule="auto"/>
        <w:jc w:val="both"/>
      </w:pPr>
      <w:r w:rsidRPr="002F7EB8">
        <w:t xml:space="preserve">There should not be any empty sheets or sheets with values in incorrect position. </w:t>
      </w:r>
    </w:p>
    <w:p w14:paraId="506B823B" w14:textId="0A745CA8" w:rsidR="002C1733" w:rsidRPr="002F7EB8" w:rsidRDefault="002C1733" w:rsidP="002C1733">
      <w:pPr>
        <w:spacing w:line="360" w:lineRule="auto"/>
        <w:jc w:val="both"/>
      </w:pPr>
      <w:r w:rsidRPr="002F7EB8">
        <w:t>To aid this process, a function called “</w:t>
      </w:r>
      <w:proofErr w:type="spellStart"/>
      <w:r w:rsidRPr="002F7EB8">
        <w:t>check_kinetic_data</w:t>
      </w:r>
      <w:proofErr w:type="spellEnd"/>
      <w:r w:rsidRPr="002F7EB8">
        <w:t xml:space="preserve">” has been written. The function checks that the kinetic data is loaded correctly by several criteria and generates a report which specifies any errors in the .xlsx file so help the user resolve the issue. </w:t>
      </w:r>
      <w:r w:rsidR="00BF324C" w:rsidRPr="002F7EB8">
        <w:t>This function should be applied</w:t>
      </w:r>
      <w:r w:rsidRPr="002F7EB8">
        <w:t xml:space="preserve"> first time a .xlsx file is being analysed by Auto-VTNA</w:t>
      </w:r>
      <w:r w:rsidR="00790289">
        <w:t xml:space="preserve"> (Fig. S</w:t>
      </w:r>
      <w:r w:rsidR="00313F66">
        <w:t>2</w:t>
      </w:r>
      <w:r w:rsidR="00790289">
        <w:t>)</w:t>
      </w:r>
      <w:r w:rsidRPr="002F7EB8">
        <w:t xml:space="preserve">. </w:t>
      </w:r>
    </w:p>
    <w:p w14:paraId="3B739047" w14:textId="77777777" w:rsidR="00BF324C" w:rsidRPr="002F7EB8" w:rsidRDefault="00BF324C" w:rsidP="00BF324C">
      <w:pPr>
        <w:keepNext/>
        <w:spacing w:line="360" w:lineRule="auto"/>
        <w:jc w:val="both"/>
      </w:pPr>
      <w:r w:rsidRPr="002F7EB8">
        <w:rPr>
          <w:noProof/>
        </w:rPr>
        <w:drawing>
          <wp:inline distT="0" distB="0" distL="0" distR="0" wp14:anchorId="71BFED54" wp14:editId="059FDC50">
            <wp:extent cx="5664200" cy="2190115"/>
            <wp:effectExtent l="0" t="0" r="0" b="635"/>
            <wp:docPr id="101539451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94517" name="Picture 1" descr="A close up of a text&#10;&#10;Description automatically generated"/>
                    <pic:cNvPicPr/>
                  </pic:nvPicPr>
                  <pic:blipFill rotWithShape="1">
                    <a:blip r:embed="rId14"/>
                    <a:srcRect l="221" t="1147" r="953"/>
                    <a:stretch/>
                  </pic:blipFill>
                  <pic:spPr bwMode="auto">
                    <a:xfrm>
                      <a:off x="0" y="0"/>
                      <a:ext cx="5664200" cy="2190115"/>
                    </a:xfrm>
                    <a:prstGeom prst="rect">
                      <a:avLst/>
                    </a:prstGeom>
                    <a:ln>
                      <a:noFill/>
                    </a:ln>
                    <a:extLst>
                      <a:ext uri="{53640926-AAD7-44D8-BBD7-CCE9431645EC}">
                        <a14:shadowObscured xmlns:a14="http://schemas.microsoft.com/office/drawing/2010/main"/>
                      </a:ext>
                    </a:extLst>
                  </pic:spPr>
                </pic:pic>
              </a:graphicData>
            </a:graphic>
          </wp:inline>
        </w:drawing>
      </w:r>
    </w:p>
    <w:p w14:paraId="54EDC8D5" w14:textId="38181D92" w:rsidR="00EB4448" w:rsidRDefault="00943C78" w:rsidP="00BF324C">
      <w:pPr>
        <w:pStyle w:val="Caption"/>
        <w:jc w:val="both"/>
      </w:pPr>
      <w:r>
        <w:t>Figure</w:t>
      </w:r>
      <w:r w:rsidR="00BF324C" w:rsidRPr="002F7EB8">
        <w:t xml:space="preserve"> S</w:t>
      </w:r>
      <w:r w:rsidR="00313F66">
        <w:t>2</w:t>
      </w:r>
      <w:r w:rsidR="00BF324C" w:rsidRPr="002F7EB8">
        <w:t xml:space="preserve">: Report generated by </w:t>
      </w:r>
      <w:proofErr w:type="spellStart"/>
      <w:r w:rsidR="00BF324C" w:rsidRPr="002F7EB8">
        <w:t>check_kinetic_</w:t>
      </w:r>
      <w:proofErr w:type="gramStart"/>
      <w:r w:rsidR="00BF324C" w:rsidRPr="002F7EB8">
        <w:t>data</w:t>
      </w:r>
      <w:proofErr w:type="spellEnd"/>
      <w:r w:rsidR="00BF324C" w:rsidRPr="002F7EB8">
        <w:t>(</w:t>
      </w:r>
      <w:proofErr w:type="gramEnd"/>
      <w:r w:rsidR="00BF324C" w:rsidRPr="002F7EB8">
        <w:t xml:space="preserve">) using a correctly loaded and formatted .xlsx file. </w:t>
      </w:r>
    </w:p>
    <w:p w14:paraId="4AF67788" w14:textId="77777777" w:rsidR="00EB4448" w:rsidRDefault="00EB4448">
      <w:pPr>
        <w:rPr>
          <w:i/>
          <w:iCs/>
          <w:color w:val="44546A" w:themeColor="text2"/>
          <w:sz w:val="18"/>
          <w:szCs w:val="18"/>
        </w:rPr>
      </w:pPr>
      <w:r>
        <w:br w:type="page"/>
      </w:r>
    </w:p>
    <w:p w14:paraId="00DC81E9" w14:textId="493529ED" w:rsidR="00515D66" w:rsidRPr="00BD45D8" w:rsidRDefault="00515D66" w:rsidP="00515D66">
      <w:pPr>
        <w:pStyle w:val="Heading1"/>
      </w:pPr>
      <w:bookmarkStart w:id="4" w:name="_Toc169247137"/>
      <w:r w:rsidRPr="00BD45D8">
        <w:lastRenderedPageBreak/>
        <w:t>User guide for</w:t>
      </w:r>
      <w:r w:rsidR="00BD45D8" w:rsidRPr="00BD45D8">
        <w:t xml:space="preserve"> the</w:t>
      </w:r>
      <w:r w:rsidRPr="00BD45D8">
        <w:t xml:space="preserve"> Auto-VTNA </w:t>
      </w:r>
      <w:r w:rsidR="00BD45D8" w:rsidRPr="00BD45D8">
        <w:t>P</w:t>
      </w:r>
      <w:r w:rsidRPr="00BD45D8">
        <w:t xml:space="preserve">ython </w:t>
      </w:r>
      <w:r w:rsidR="00BD45D8" w:rsidRPr="00BD45D8">
        <w:t>C</w:t>
      </w:r>
      <w:r w:rsidRPr="00BD45D8">
        <w:t>ode</w:t>
      </w:r>
      <w:bookmarkEnd w:id="4"/>
    </w:p>
    <w:p w14:paraId="004FB847" w14:textId="12094087" w:rsidR="002F35E0" w:rsidRPr="002F35E0" w:rsidRDefault="00732FB7" w:rsidP="003D7A7B">
      <w:pPr>
        <w:spacing w:line="360" w:lineRule="auto"/>
        <w:jc w:val="both"/>
      </w:pPr>
      <w:r>
        <w:t>U</w:t>
      </w:r>
      <w:r w:rsidR="00BD45D8">
        <w:t xml:space="preserve">sers intending to </w:t>
      </w:r>
      <w:r w:rsidR="002F35E0" w:rsidRPr="002F35E0">
        <w:t>u</w:t>
      </w:r>
      <w:r w:rsidR="002F35E0">
        <w:t xml:space="preserve">tilize Auto-VTNA </w:t>
      </w:r>
      <w:r w:rsidR="002F35E0" w:rsidRPr="00EB4448">
        <w:rPr>
          <w:i/>
          <w:iCs/>
        </w:rPr>
        <w:t>via</w:t>
      </w:r>
      <w:r w:rsidR="002F35E0">
        <w:t xml:space="preserve"> its </w:t>
      </w:r>
      <w:r w:rsidR="00214429">
        <w:t>GUI</w:t>
      </w:r>
      <w:r w:rsidR="002F35E0">
        <w:t xml:space="preserve"> (the Auto-VTNA Calculator)</w:t>
      </w:r>
      <w:r>
        <w:t xml:space="preserve"> may </w:t>
      </w:r>
      <w:r w:rsidR="002F35E0">
        <w:t xml:space="preserve">skip to </w:t>
      </w:r>
      <w:r>
        <w:t>Se</w:t>
      </w:r>
      <w:r w:rsidR="002F35E0">
        <w:t xml:space="preserve">ction </w:t>
      </w:r>
      <w:r>
        <w:t>S</w:t>
      </w:r>
      <w:r w:rsidR="00783349">
        <w:t>3</w:t>
      </w:r>
      <w:r w:rsidR="002F35E0">
        <w:t xml:space="preserve">. </w:t>
      </w:r>
      <w:r w:rsidR="00214429">
        <w:t xml:space="preserve">In general, </w:t>
      </w:r>
      <w:r w:rsidR="00214429" w:rsidRPr="00EB4448">
        <w:rPr>
          <w:b/>
          <w:bCs/>
        </w:rPr>
        <w:t>the GUI is recommended</w:t>
      </w:r>
      <w:r w:rsidR="00214429">
        <w:t xml:space="preserve"> as it offers more features and is written for optimal user-friendliness. </w:t>
      </w:r>
    </w:p>
    <w:p w14:paraId="2CA81CD6" w14:textId="0247B352" w:rsidR="00E13AB5" w:rsidRPr="002F7EB8" w:rsidRDefault="00E13AB5" w:rsidP="00204F13">
      <w:pPr>
        <w:pStyle w:val="Heading2"/>
      </w:pPr>
      <w:bookmarkStart w:id="5" w:name="_Toc169247138"/>
      <w:r w:rsidRPr="002F7EB8">
        <w:t>Visualising the kinetic data</w:t>
      </w:r>
      <w:bookmarkEnd w:id="5"/>
    </w:p>
    <w:p w14:paraId="0E583312" w14:textId="08C40AFE" w:rsidR="00E13AB5" w:rsidRPr="002F7EB8" w:rsidRDefault="00E13AB5" w:rsidP="00E13AB5">
      <w:pPr>
        <w:spacing w:line="360" w:lineRule="auto"/>
        <w:jc w:val="both"/>
      </w:pPr>
      <w:r w:rsidRPr="002F7EB8">
        <w:t>Once the kinetic data has been loaded successfully</w:t>
      </w:r>
      <w:r w:rsidR="001C1953">
        <w:t xml:space="preserve"> into </w:t>
      </w:r>
      <w:proofErr w:type="spellStart"/>
      <w:r w:rsidR="001C1953">
        <w:t>Jupyter</w:t>
      </w:r>
      <w:proofErr w:type="spellEnd"/>
      <w:r w:rsidR="001C1953">
        <w:t xml:space="preserve"> Notebook </w:t>
      </w:r>
      <w:r w:rsidR="00F23AA8">
        <w:t xml:space="preserve">or a code editor like </w:t>
      </w:r>
      <w:proofErr w:type="spellStart"/>
      <w:r w:rsidR="00F23AA8">
        <w:t>VS</w:t>
      </w:r>
      <w:r w:rsidR="002F35E0">
        <w:t>C</w:t>
      </w:r>
      <w:r w:rsidR="00F23AA8">
        <w:t>ode</w:t>
      </w:r>
      <w:proofErr w:type="spellEnd"/>
      <w:r w:rsidRPr="002F7EB8">
        <w:t xml:space="preserve">, it can be visualised in several ways using functions located in the __init__.py file of the package (accessed by typing </w:t>
      </w:r>
      <w:proofErr w:type="spellStart"/>
      <w:r w:rsidRPr="002F7EB8">
        <w:t>auto_vtna.function_name</w:t>
      </w:r>
      <w:proofErr w:type="spellEnd"/>
      <w:r w:rsidRPr="002F7EB8">
        <w:t xml:space="preserve">()). For example, </w:t>
      </w:r>
      <w:proofErr w:type="spellStart"/>
      <w:r w:rsidRPr="002F7EB8">
        <w:t>plot_data</w:t>
      </w:r>
      <w:proofErr w:type="spellEnd"/>
      <w:r w:rsidRPr="002F7EB8">
        <w:t xml:space="preserve">() generates graphs showing the concentration profiles in each experiment. The graphs can be generated side-by-side in one window by setting the </w:t>
      </w:r>
      <w:proofErr w:type="spellStart"/>
      <w:r w:rsidRPr="002F7EB8">
        <w:t>plot_mode</w:t>
      </w:r>
      <w:proofErr w:type="spellEnd"/>
      <w:r w:rsidRPr="002F7EB8">
        <w:t xml:space="preserve"> argument to ‘together’. Alternatively, the graphs can be generated in an interactive manner where the user can use the right and left arrow keys to scroll through the experiments (</w:t>
      </w:r>
      <w:proofErr w:type="spellStart"/>
      <w:r w:rsidRPr="002F7EB8">
        <w:t>plot_mode</w:t>
      </w:r>
      <w:proofErr w:type="spellEnd"/>
      <w:r w:rsidRPr="002F7EB8">
        <w:t xml:space="preserve">=’scrollable’). Another function </w:t>
      </w:r>
      <w:proofErr w:type="spellStart"/>
      <w:r w:rsidRPr="002F7EB8">
        <w:t>plot_data_</w:t>
      </w:r>
      <w:proofErr w:type="gramStart"/>
      <w:r w:rsidRPr="002F7EB8">
        <w:t>MB</w:t>
      </w:r>
      <w:proofErr w:type="spellEnd"/>
      <w:r w:rsidRPr="002F7EB8">
        <w:t>(</w:t>
      </w:r>
      <w:proofErr w:type="gramEnd"/>
      <w:r w:rsidRPr="002F7EB8">
        <w:t>) also exists which can be used to visualise the same data but with an added mass balance curve on a secondary axis specified by a list of reaction species names to include and another list of their corresponding stoichiometry</w:t>
      </w:r>
      <w:r w:rsidR="00BF324C" w:rsidRPr="002F7EB8">
        <w:t xml:space="preserve"> (</w:t>
      </w:r>
      <w:r w:rsidR="00943C78">
        <w:t>Fig.</w:t>
      </w:r>
      <w:r w:rsidR="00BF324C" w:rsidRPr="002F7EB8">
        <w:t xml:space="preserve"> S</w:t>
      </w:r>
      <w:r w:rsidR="00313F66">
        <w:t>3</w:t>
      </w:r>
      <w:r w:rsidR="00BF324C" w:rsidRPr="002F7EB8">
        <w:t xml:space="preserve">). </w:t>
      </w:r>
    </w:p>
    <w:p w14:paraId="25F1E701" w14:textId="77777777" w:rsidR="00BF324C" w:rsidRPr="002F7EB8" w:rsidRDefault="00BF324C" w:rsidP="00BF324C">
      <w:pPr>
        <w:keepNext/>
        <w:spacing w:line="360" w:lineRule="auto"/>
        <w:jc w:val="center"/>
      </w:pPr>
      <w:r w:rsidRPr="002F7EB8">
        <w:rPr>
          <w:noProof/>
        </w:rPr>
        <w:drawing>
          <wp:inline distT="0" distB="0" distL="0" distR="0" wp14:anchorId="462DC37D" wp14:editId="1512D002">
            <wp:extent cx="3995068" cy="2940050"/>
            <wp:effectExtent l="0" t="0" r="5715" b="0"/>
            <wp:docPr id="82293040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0401" name="Picture 1" descr="A graph of different colored lines&#10;&#10;Description automatically generated"/>
                    <pic:cNvPicPr/>
                  </pic:nvPicPr>
                  <pic:blipFill>
                    <a:blip r:embed="rId15"/>
                    <a:stretch>
                      <a:fillRect/>
                    </a:stretch>
                  </pic:blipFill>
                  <pic:spPr>
                    <a:xfrm>
                      <a:off x="0" y="0"/>
                      <a:ext cx="3997464" cy="2941813"/>
                    </a:xfrm>
                    <a:prstGeom prst="rect">
                      <a:avLst/>
                    </a:prstGeom>
                  </pic:spPr>
                </pic:pic>
              </a:graphicData>
            </a:graphic>
          </wp:inline>
        </w:drawing>
      </w:r>
    </w:p>
    <w:p w14:paraId="57D936A9" w14:textId="5A3C93F2" w:rsidR="00BF324C" w:rsidRPr="002F7EB8" w:rsidRDefault="00943C78" w:rsidP="00FB5304">
      <w:pPr>
        <w:pStyle w:val="Caption"/>
        <w:jc w:val="both"/>
      </w:pPr>
      <w:r>
        <w:t>Figure</w:t>
      </w:r>
      <w:r w:rsidR="00BF324C" w:rsidRPr="002F7EB8">
        <w:t xml:space="preserve"> S</w:t>
      </w:r>
      <w:r w:rsidR="00313F66">
        <w:t>3</w:t>
      </w:r>
      <w:r w:rsidR="00BF324C" w:rsidRPr="002F7EB8">
        <w:t>: Graph visualising the product, dimethyl itaconate and piperidine concentration profiles (left axis) as well as the mass balance in dimethyl itaconate (right axis).</w:t>
      </w:r>
    </w:p>
    <w:p w14:paraId="38D9F85E" w14:textId="742B04E8" w:rsidR="00E13AB5" w:rsidRPr="002F7EB8" w:rsidRDefault="00E13AB5" w:rsidP="00E13AB5">
      <w:pPr>
        <w:spacing w:line="360" w:lineRule="auto"/>
        <w:jc w:val="both"/>
      </w:pPr>
      <w:r w:rsidRPr="002F7EB8">
        <w:t>To visualize all the concentration profiles for a selected number of reaction species across all experiment</w:t>
      </w:r>
      <w:r w:rsidR="00AA44DC" w:rsidRPr="002F7EB8">
        <w:t>s</w:t>
      </w:r>
      <w:r w:rsidRPr="002F7EB8">
        <w:t xml:space="preserve">, </w:t>
      </w:r>
      <w:proofErr w:type="spellStart"/>
      <w:r w:rsidRPr="002F7EB8">
        <w:t>plot_data_</w:t>
      </w:r>
      <w:proofErr w:type="gramStart"/>
      <w:r w:rsidRPr="002F7EB8">
        <w:t>together</w:t>
      </w:r>
      <w:proofErr w:type="spellEnd"/>
      <w:r w:rsidRPr="002F7EB8">
        <w:t>(</w:t>
      </w:r>
      <w:proofErr w:type="gramEnd"/>
      <w:r w:rsidRPr="002F7EB8">
        <w:t>) can be used</w:t>
      </w:r>
      <w:r w:rsidR="00790289">
        <w:t xml:space="preserve"> (Fig. S</w:t>
      </w:r>
      <w:r w:rsidR="00313F66">
        <w:t>4</w:t>
      </w:r>
      <w:r w:rsidR="00790289">
        <w:t>)</w:t>
      </w:r>
      <w:r w:rsidRPr="002F7EB8">
        <w:t>. As well as the kinetic data variable, this function inputs a list of reaction species to be included (one species is recommended to avoid a cluttered plot).</w:t>
      </w:r>
      <w:r w:rsidR="002375CF" w:rsidRPr="002F7EB8">
        <w:t xml:space="preserve"> </w:t>
      </w:r>
      <w:r w:rsidR="01BDB447">
        <w:t>A</w:t>
      </w:r>
      <w:r w:rsidR="002375CF" w:rsidRPr="002F7EB8">
        <w:t xml:space="preserve"> function </w:t>
      </w:r>
      <w:proofErr w:type="spellStart"/>
      <w:r w:rsidR="002375CF" w:rsidRPr="002F7EB8">
        <w:t>initial_concs</w:t>
      </w:r>
      <w:proofErr w:type="spellEnd"/>
      <w:r w:rsidR="002375CF" w:rsidRPr="002F7EB8">
        <w:t xml:space="preserve">()can be used to generate a </w:t>
      </w:r>
      <w:r w:rsidR="00943C78">
        <w:t>Table</w:t>
      </w:r>
      <w:r w:rsidR="002375CF" w:rsidRPr="002F7EB8">
        <w:t xml:space="preserve"> containing the initial concentrations of every reaction species across all experiments. This can be useful to get an overview of the contents of each experiment dataset. </w:t>
      </w:r>
    </w:p>
    <w:p w14:paraId="33586A20" w14:textId="77777777" w:rsidR="00BF324C" w:rsidRPr="002F7EB8" w:rsidRDefault="00BF324C" w:rsidP="00790289">
      <w:pPr>
        <w:keepNext/>
        <w:spacing w:after="0" w:line="360" w:lineRule="auto"/>
        <w:jc w:val="center"/>
      </w:pPr>
      <w:r w:rsidRPr="002F7EB8">
        <w:rPr>
          <w:noProof/>
        </w:rPr>
        <w:lastRenderedPageBreak/>
        <w:drawing>
          <wp:inline distT="0" distB="0" distL="0" distR="0" wp14:anchorId="22E7ADFE" wp14:editId="4E050B20">
            <wp:extent cx="3517900" cy="2748189"/>
            <wp:effectExtent l="0" t="0" r="6350" b="0"/>
            <wp:docPr id="208376690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66909" name="Picture 1" descr="A graph of different colored lines&#10;&#10;Description automatically generated"/>
                    <pic:cNvPicPr/>
                  </pic:nvPicPr>
                  <pic:blipFill>
                    <a:blip r:embed="rId16"/>
                    <a:stretch>
                      <a:fillRect/>
                    </a:stretch>
                  </pic:blipFill>
                  <pic:spPr>
                    <a:xfrm>
                      <a:off x="0" y="0"/>
                      <a:ext cx="3521263" cy="2750817"/>
                    </a:xfrm>
                    <a:prstGeom prst="rect">
                      <a:avLst/>
                    </a:prstGeom>
                  </pic:spPr>
                </pic:pic>
              </a:graphicData>
            </a:graphic>
          </wp:inline>
        </w:drawing>
      </w:r>
    </w:p>
    <w:p w14:paraId="1F70FF08" w14:textId="7B8AB9F6" w:rsidR="00BF324C" w:rsidRDefault="00943C78" w:rsidP="00BF324C">
      <w:pPr>
        <w:pStyle w:val="Caption"/>
        <w:jc w:val="center"/>
      </w:pPr>
      <w:r>
        <w:t>Figure</w:t>
      </w:r>
      <w:r w:rsidR="00BF324C" w:rsidRPr="002F7EB8">
        <w:t xml:space="preserve"> S</w:t>
      </w:r>
      <w:r w:rsidR="00313F66">
        <w:t>4</w:t>
      </w:r>
      <w:r w:rsidR="00BF324C" w:rsidRPr="002F7EB8">
        <w:t xml:space="preserve">: Concentration profiles of the product across all experiments generated using </w:t>
      </w:r>
      <w:proofErr w:type="spellStart"/>
      <w:r w:rsidR="00BF324C" w:rsidRPr="002F7EB8">
        <w:t>plot_data_</w:t>
      </w:r>
      <w:proofErr w:type="gramStart"/>
      <w:r w:rsidR="00BF324C" w:rsidRPr="002F7EB8">
        <w:t>together</w:t>
      </w:r>
      <w:proofErr w:type="spellEnd"/>
      <w:r w:rsidR="00BF324C" w:rsidRPr="002F7EB8">
        <w:t>(</w:t>
      </w:r>
      <w:proofErr w:type="gramEnd"/>
      <w:r w:rsidR="00BF324C" w:rsidRPr="002F7EB8">
        <w:t>)</w:t>
      </w:r>
      <w:r w:rsidR="00AD1B94">
        <w:t xml:space="preserve">. </w:t>
      </w:r>
    </w:p>
    <w:p w14:paraId="65E30346" w14:textId="30E20D49" w:rsidR="00790289" w:rsidRPr="00790289" w:rsidRDefault="00790289" w:rsidP="00790289">
      <w:pPr>
        <w:spacing w:line="360" w:lineRule="auto"/>
        <w:jc w:val="both"/>
      </w:pPr>
      <w:r w:rsidRPr="002F7EB8">
        <w:t>Each of these data visualisation functions</w:t>
      </w:r>
      <w:r>
        <w:t xml:space="preserve"> discussed above</w:t>
      </w:r>
      <w:r w:rsidRPr="002F7EB8">
        <w:t xml:space="preserve"> contain a range of keyword arguments to specify units, </w:t>
      </w:r>
      <w:r>
        <w:t>figure</w:t>
      </w:r>
      <w:r w:rsidRPr="002F7EB8">
        <w:t xml:space="preserve"> size, number of decimal places, titles etc. and the user is advised to consult the </w:t>
      </w:r>
      <w:r>
        <w:t xml:space="preserve">__init__.py file of the package for more information. </w:t>
      </w:r>
    </w:p>
    <w:p w14:paraId="1F6B5B56" w14:textId="3296A6C5" w:rsidR="002C1733" w:rsidRPr="002F7EB8" w:rsidRDefault="002C1733" w:rsidP="00204F13">
      <w:pPr>
        <w:pStyle w:val="Heading2"/>
      </w:pPr>
      <w:bookmarkStart w:id="6" w:name="_Toc169247139"/>
      <w:r w:rsidRPr="002F7EB8">
        <w:t>The VTNA selection dictionary</w:t>
      </w:r>
      <w:bookmarkEnd w:id="6"/>
    </w:p>
    <w:p w14:paraId="751BA25D" w14:textId="2D43F99A" w:rsidR="002C1733" w:rsidRPr="002F7EB8" w:rsidRDefault="00E13AB5" w:rsidP="00E13AB5">
      <w:pPr>
        <w:spacing w:line="360" w:lineRule="auto"/>
        <w:jc w:val="both"/>
      </w:pPr>
      <w:r w:rsidRPr="002F7EB8">
        <w:t>To perform automatic o</w:t>
      </w:r>
      <w:r w:rsidR="00BF324C" w:rsidRPr="002F7EB8">
        <w:t xml:space="preserve">r </w:t>
      </w:r>
      <w:r w:rsidRPr="002F7EB8">
        <w:t>normal VTNA, a VTNA selection dictionary</w:t>
      </w:r>
      <w:r w:rsidR="00BF324C" w:rsidRPr="002F7EB8">
        <w:t xml:space="preserve"> is needed</w:t>
      </w:r>
      <w:r w:rsidRPr="002F7EB8">
        <w:t>. The selection dictionary contains information necessary to carry out variable time normalisation such as which experimental datasets to analyse</w:t>
      </w:r>
      <w:r w:rsidR="00AE06AE">
        <w:t xml:space="preserve"> (‘RM’ for reaction mixture)</w:t>
      </w:r>
      <w:r w:rsidR="00BF324C" w:rsidRPr="002F7EB8">
        <w:t xml:space="preserve"> and whether some datapoints or datapoint ranges should be omitted from the analysis</w:t>
      </w:r>
      <w:r w:rsidR="00AE06AE">
        <w:t xml:space="preserve">. The omissions can either be provided as a list of datapoints or as a range of values where 100 is defined as the highest time (‘range’ followed by two numbers such as 50 and 100 to remove the second half of </w:t>
      </w:r>
      <w:r w:rsidR="00EB4448">
        <w:t xml:space="preserve">the </w:t>
      </w:r>
      <w:r w:rsidR="00AE06AE">
        <w:t>datapoints)</w:t>
      </w:r>
      <w:r w:rsidR="00BF324C" w:rsidRPr="002F7EB8">
        <w:t xml:space="preserve">. The selection dictionary also specifies </w:t>
      </w:r>
      <w:r w:rsidRPr="002F7EB8">
        <w:t xml:space="preserve">which reaction species to use for normalising the time scale </w:t>
      </w:r>
      <w:r w:rsidR="00AE06AE">
        <w:t xml:space="preserve">(‘normalised </w:t>
      </w:r>
      <w:r w:rsidR="00AE06AE" w:rsidRPr="004B1903">
        <w:t>species’) with</w:t>
      </w:r>
      <w:r w:rsidRPr="004B1903">
        <w:t xml:space="preserve"> their respective reaction orders. </w:t>
      </w:r>
      <w:r w:rsidR="00AE06AE" w:rsidRPr="004B1903">
        <w:t xml:space="preserve">The output species of the calculation is also specified (‘output species’). </w:t>
      </w:r>
      <w:r w:rsidR="00EB4448" w:rsidRPr="004B1903">
        <w:t xml:space="preserve">A selection dictionary template can be generated using </w:t>
      </w:r>
      <w:r w:rsidR="00E148D2" w:rsidRPr="004B1903">
        <w:t xml:space="preserve">the function </w:t>
      </w:r>
      <w:proofErr w:type="spellStart"/>
      <w:r w:rsidR="00E148D2" w:rsidRPr="004B1903">
        <w:t>make_VTNA_</w:t>
      </w:r>
      <w:proofErr w:type="gramStart"/>
      <w:r w:rsidR="00E148D2" w:rsidRPr="004B1903">
        <w:t>selection</w:t>
      </w:r>
      <w:proofErr w:type="spellEnd"/>
      <w:r w:rsidR="00E148D2" w:rsidRPr="004B1903">
        <w:t>(</w:t>
      </w:r>
      <w:proofErr w:type="gramEnd"/>
      <w:r w:rsidR="00E148D2" w:rsidRPr="004B1903">
        <w:t>)</w:t>
      </w:r>
      <w:r w:rsidR="00EB4448" w:rsidRPr="004B1903">
        <w:t xml:space="preserve"> </w:t>
      </w:r>
      <w:r w:rsidR="00E148D2" w:rsidRPr="004B1903">
        <w:t xml:space="preserve">for the given dataset </w:t>
      </w:r>
      <w:r w:rsidR="00AE06AE" w:rsidRPr="004B1903">
        <w:t>(Fig. S</w:t>
      </w:r>
      <w:r w:rsidR="00F742EC">
        <w:t>5</w:t>
      </w:r>
      <w:r w:rsidR="00AE06AE" w:rsidRPr="004B1903">
        <w:t xml:space="preserve">A) </w:t>
      </w:r>
      <w:r w:rsidR="00E148D2" w:rsidRPr="004B1903">
        <w:t xml:space="preserve">which can be completed by specifying the experiments, any datapoint or datapoint range omissions, the output species and the normalised species, with their respective order </w:t>
      </w:r>
      <w:r w:rsidR="00E148D2" w:rsidRPr="002F7EB8">
        <w:t>values (</w:t>
      </w:r>
      <w:r w:rsidR="00943C78">
        <w:t>Fig.</w:t>
      </w:r>
      <w:r w:rsidR="00E148D2" w:rsidRPr="002F7EB8">
        <w:t xml:space="preserve"> S</w:t>
      </w:r>
      <w:r w:rsidR="00F742EC">
        <w:t>5</w:t>
      </w:r>
      <w:r w:rsidR="00AE06AE">
        <w:t>B</w:t>
      </w:r>
      <w:r w:rsidR="00E148D2" w:rsidRPr="002F7EB8">
        <w:t xml:space="preserve">). </w:t>
      </w:r>
    </w:p>
    <w:p w14:paraId="779CDABC" w14:textId="77777777" w:rsidR="00FF448D" w:rsidRPr="002F7EB8" w:rsidRDefault="00FF448D" w:rsidP="00FF448D">
      <w:pPr>
        <w:keepNext/>
        <w:spacing w:line="360" w:lineRule="auto"/>
        <w:jc w:val="both"/>
      </w:pPr>
      <w:r w:rsidRPr="002F7EB8">
        <w:rPr>
          <w:noProof/>
        </w:rPr>
        <w:lastRenderedPageBreak/>
        <w:drawing>
          <wp:inline distT="0" distB="0" distL="0" distR="0" wp14:anchorId="6C91F4BE" wp14:editId="1DD6FD26">
            <wp:extent cx="5731510" cy="1415415"/>
            <wp:effectExtent l="0" t="0" r="2540" b="0"/>
            <wp:docPr id="19830948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94828" name="Picture 1" descr="A screenshot of a computer code&#10;&#10;Description automatically generated"/>
                    <pic:cNvPicPr/>
                  </pic:nvPicPr>
                  <pic:blipFill>
                    <a:blip r:embed="rId17"/>
                    <a:stretch>
                      <a:fillRect/>
                    </a:stretch>
                  </pic:blipFill>
                  <pic:spPr>
                    <a:xfrm>
                      <a:off x="0" y="0"/>
                      <a:ext cx="5731510" cy="1415415"/>
                    </a:xfrm>
                    <a:prstGeom prst="rect">
                      <a:avLst/>
                    </a:prstGeom>
                  </pic:spPr>
                </pic:pic>
              </a:graphicData>
            </a:graphic>
          </wp:inline>
        </w:drawing>
      </w:r>
    </w:p>
    <w:p w14:paraId="4C6B03A0" w14:textId="7DB5AC58" w:rsidR="00E13AB5" w:rsidRPr="002F7EB8" w:rsidRDefault="00943C78" w:rsidP="00FF448D">
      <w:pPr>
        <w:pStyle w:val="Caption"/>
        <w:jc w:val="both"/>
      </w:pPr>
      <w:r>
        <w:t>Figure</w:t>
      </w:r>
      <w:r w:rsidR="00FF448D" w:rsidRPr="002F7EB8">
        <w:t xml:space="preserve"> S</w:t>
      </w:r>
      <w:r w:rsidR="00313F66">
        <w:t>5</w:t>
      </w:r>
      <w:r w:rsidR="00FF448D" w:rsidRPr="002F7EB8">
        <w:t xml:space="preserve">: A: VTNA selection dictionary for the example dataset in </w:t>
      </w:r>
      <w:r>
        <w:t>Figure</w:t>
      </w:r>
      <w:r w:rsidR="00FF448D" w:rsidRPr="002F7EB8">
        <w:t xml:space="preserve"> S</w:t>
      </w:r>
      <w:r w:rsidR="002A07E3">
        <w:t>9</w:t>
      </w:r>
      <w:r w:rsidR="00FF448D" w:rsidRPr="002F7EB8">
        <w:t xml:space="preserve"> generated automatically using the function </w:t>
      </w:r>
      <w:proofErr w:type="spellStart"/>
      <w:r w:rsidR="00E148D2" w:rsidRPr="002F7EB8">
        <w:t>make_VTNA_</w:t>
      </w:r>
      <w:proofErr w:type="gramStart"/>
      <w:r w:rsidR="00E148D2" w:rsidRPr="002F7EB8">
        <w:t>selection</w:t>
      </w:r>
      <w:proofErr w:type="spellEnd"/>
      <w:r w:rsidR="00E148D2" w:rsidRPr="002F7EB8">
        <w:t>(</w:t>
      </w:r>
      <w:proofErr w:type="gramEnd"/>
      <w:r w:rsidR="00E148D2" w:rsidRPr="002F7EB8">
        <w:t xml:space="preserve">). B: Properly filled out VTNA selection dictionary for the same dataset with experiments, output species and normalised species specified. </w:t>
      </w:r>
    </w:p>
    <w:p w14:paraId="75EB0E2A" w14:textId="5D5246B8" w:rsidR="00E148D2" w:rsidRPr="002F7EB8" w:rsidRDefault="00E148D2" w:rsidP="00204F13">
      <w:pPr>
        <w:pStyle w:val="Heading2"/>
      </w:pPr>
      <w:bookmarkStart w:id="7" w:name="_Toc169247140"/>
      <w:r w:rsidRPr="002F7EB8">
        <w:t>Normal VTNA</w:t>
      </w:r>
      <w:bookmarkEnd w:id="7"/>
    </w:p>
    <w:p w14:paraId="14D985CF" w14:textId="061D9BA7" w:rsidR="00E148D2" w:rsidRDefault="005354D9" w:rsidP="00E148D2">
      <w:pPr>
        <w:spacing w:line="360" w:lineRule="auto"/>
        <w:jc w:val="both"/>
      </w:pPr>
      <w:r w:rsidRPr="002F7EB8">
        <w:t xml:space="preserve">While the Auto-VTNA functions are readily available in the __init__.py file of the package, accessible through importing </w:t>
      </w:r>
      <w:proofErr w:type="spellStart"/>
      <w:r w:rsidRPr="002F7EB8">
        <w:t>auto_vtna</w:t>
      </w:r>
      <w:proofErr w:type="spellEnd"/>
      <w:r w:rsidRPr="002F7EB8">
        <w:t xml:space="preserve"> and using </w:t>
      </w:r>
      <w:proofErr w:type="spellStart"/>
      <w:r w:rsidRPr="002F7EB8">
        <w:t>auto_vtna.function_name</w:t>
      </w:r>
      <w:proofErr w:type="spellEnd"/>
      <w:r w:rsidRPr="002F7EB8">
        <w:t xml:space="preserve">(), the conventional VTNA code is structured as a class within a distinct Python file named Normal_VTNA.py. </w:t>
      </w:r>
      <w:r w:rsidR="00E148D2" w:rsidRPr="002F7EB8">
        <w:t xml:space="preserve">By conventional VTNA, it is meant that the output of </w:t>
      </w:r>
      <w:proofErr w:type="spellStart"/>
      <w:r w:rsidR="00E148D2" w:rsidRPr="002F7EB8">
        <w:t>Normal_VTNA</w:t>
      </w:r>
      <w:proofErr w:type="spellEnd"/>
      <w:r w:rsidR="00E148D2" w:rsidRPr="002F7EB8">
        <w:t xml:space="preserve"> contains the normalised time axis</w:t>
      </w:r>
      <w:r w:rsidR="00AE06AE">
        <w:t xml:space="preserve"> (‘</w:t>
      </w:r>
      <w:proofErr w:type="spellStart"/>
      <w:r w:rsidR="00AE06AE">
        <w:t>tT</w:t>
      </w:r>
      <w:proofErr w:type="spellEnd"/>
      <w:r w:rsidR="00AE06AE">
        <w:t>’)</w:t>
      </w:r>
      <w:r w:rsidR="00E148D2" w:rsidRPr="002F7EB8">
        <w:t xml:space="preserve"> </w:t>
      </w:r>
      <w:r w:rsidRPr="002F7EB8">
        <w:t xml:space="preserve">of each experiment </w:t>
      </w:r>
      <w:r w:rsidR="00E148D2" w:rsidRPr="002F7EB8">
        <w:t>calculated using the order value</w:t>
      </w:r>
      <w:r w:rsidRPr="002F7EB8">
        <w:t>s and normalised species given by the VTNA selection dictionary (</w:t>
      </w:r>
      <w:r w:rsidR="00943C78">
        <w:t>Fig.</w:t>
      </w:r>
      <w:r w:rsidRPr="002F7EB8">
        <w:t xml:space="preserve"> S</w:t>
      </w:r>
      <w:r w:rsidR="00B219E5">
        <w:t>6</w:t>
      </w:r>
      <w:r w:rsidRPr="002F7EB8">
        <w:t>).</w:t>
      </w:r>
    </w:p>
    <w:bookmarkStart w:id="8" w:name="_MON_1774430583"/>
    <w:bookmarkEnd w:id="8"/>
    <w:p w14:paraId="5BFC4702" w14:textId="34D398EB" w:rsidR="00204F13" w:rsidRPr="002F7EB8" w:rsidRDefault="00204F13" w:rsidP="00204F13">
      <w:pPr>
        <w:spacing w:after="0" w:line="360" w:lineRule="auto"/>
        <w:jc w:val="both"/>
      </w:pPr>
      <w:r>
        <w:object w:dxaOrig="9026" w:dyaOrig="855" w14:anchorId="6D396B94">
          <v:shape id="_x0000_i1027" type="#_x0000_t75" style="width:452.5pt;height:41pt" o:ole="">
            <v:imagedata r:id="rId18" o:title=""/>
          </v:shape>
          <o:OLEObject Type="Embed" ProgID="Word.Document.12" ShapeID="_x0000_i1027" DrawAspect="Content" ObjectID="_1779860072" r:id="rId19">
            <o:FieldCodes>\s</o:FieldCodes>
          </o:OLEObject>
        </w:object>
      </w:r>
    </w:p>
    <w:p w14:paraId="47152C1E" w14:textId="77777777" w:rsidR="005354D9" w:rsidRPr="002F7EB8" w:rsidRDefault="005354D9" w:rsidP="00204F13">
      <w:pPr>
        <w:keepNext/>
        <w:spacing w:after="0" w:line="360" w:lineRule="auto"/>
        <w:jc w:val="both"/>
      </w:pPr>
      <w:r w:rsidRPr="002F7EB8">
        <w:rPr>
          <w:noProof/>
        </w:rPr>
        <w:drawing>
          <wp:inline distT="0" distB="0" distL="0" distR="0" wp14:anchorId="0B4E9E90" wp14:editId="3208A536">
            <wp:extent cx="5731510" cy="1108710"/>
            <wp:effectExtent l="0" t="0" r="2540" b="0"/>
            <wp:docPr id="13325317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1764" name="Picture 1" descr="A table with numbers and text&#10;&#10;Description automatically generated"/>
                    <pic:cNvPicPr/>
                  </pic:nvPicPr>
                  <pic:blipFill>
                    <a:blip r:embed="rId20"/>
                    <a:stretch>
                      <a:fillRect/>
                    </a:stretch>
                  </pic:blipFill>
                  <pic:spPr>
                    <a:xfrm>
                      <a:off x="0" y="0"/>
                      <a:ext cx="5731510" cy="1108710"/>
                    </a:xfrm>
                    <a:prstGeom prst="rect">
                      <a:avLst/>
                    </a:prstGeom>
                  </pic:spPr>
                </pic:pic>
              </a:graphicData>
            </a:graphic>
          </wp:inline>
        </w:drawing>
      </w:r>
    </w:p>
    <w:p w14:paraId="1978C9E6" w14:textId="7EA83046" w:rsidR="005354D9" w:rsidRPr="002F7EB8" w:rsidRDefault="00943C78" w:rsidP="005354D9">
      <w:pPr>
        <w:pStyle w:val="Caption"/>
        <w:jc w:val="both"/>
      </w:pPr>
      <w:r>
        <w:t>Figure</w:t>
      </w:r>
      <w:r w:rsidR="005354D9" w:rsidRPr="002F7EB8">
        <w:t xml:space="preserve"> S</w:t>
      </w:r>
      <w:r w:rsidR="00F742EC">
        <w:t>6</w:t>
      </w:r>
      <w:r w:rsidR="005354D9" w:rsidRPr="002F7EB8">
        <w:t xml:space="preserve">: The output of a Normal VTNA calculation is found in the </w:t>
      </w:r>
      <w:r w:rsidR="00AE06AE">
        <w:t>right</w:t>
      </w:r>
      <w:r w:rsidR="005354D9" w:rsidRPr="002F7EB8">
        <w:t>most column ‘</w:t>
      </w:r>
      <w:proofErr w:type="spellStart"/>
      <w:r w:rsidR="005354D9" w:rsidRPr="002F7EB8">
        <w:t>tT</w:t>
      </w:r>
      <w:proofErr w:type="spellEnd"/>
      <w:r w:rsidR="005354D9" w:rsidRPr="002F7EB8">
        <w:t xml:space="preserve">’ which can be used to generate a VTNA overlay plot (see below). </w:t>
      </w:r>
    </w:p>
    <w:p w14:paraId="41B1676D" w14:textId="233E1FF9" w:rsidR="00204F13" w:rsidRDefault="002F7EB8" w:rsidP="00A5169A">
      <w:pPr>
        <w:spacing w:line="360" w:lineRule="auto"/>
        <w:jc w:val="both"/>
      </w:pPr>
      <w:r w:rsidRPr="002F7EB8">
        <w:t xml:space="preserve">Once the instant Normal VTNA calculation has been run, the result can be visualised by calling </w:t>
      </w:r>
      <w:r>
        <w:t>the method .</w:t>
      </w:r>
      <w:proofErr w:type="spellStart"/>
      <w:r>
        <w:t>plot_VTNA</w:t>
      </w:r>
      <w:proofErr w:type="spellEnd"/>
      <w:r>
        <w:t>()</w:t>
      </w:r>
      <w:r w:rsidR="00330325">
        <w:t xml:space="preserve"> to generate a conventional VTNA overlay plot. </w:t>
      </w:r>
      <w:r w:rsidR="00E56FA6">
        <w:t xml:space="preserve">13 </w:t>
      </w:r>
      <w:r w:rsidR="00330325">
        <w:t>keyword arguments can be defined to customize the plot such as “</w:t>
      </w:r>
      <w:proofErr w:type="spellStart"/>
      <w:r w:rsidR="00330325">
        <w:t>size_scaler</w:t>
      </w:r>
      <w:proofErr w:type="spellEnd"/>
      <w:r w:rsidR="00330325">
        <w:t>”, “linewidth”, “</w:t>
      </w:r>
      <w:proofErr w:type="spellStart"/>
      <w:r w:rsidR="00330325">
        <w:t>xtick_rotation</w:t>
      </w:r>
      <w:proofErr w:type="spellEnd"/>
      <w:r w:rsidR="00330325">
        <w:t xml:space="preserve">” etc. (see documentation for more details). Alternatively, the </w:t>
      </w:r>
      <w:proofErr w:type="spellStart"/>
      <w:r w:rsidR="00330325">
        <w:t>plot_VTNA_with_overlay_score</w:t>
      </w:r>
      <w:proofErr w:type="spellEnd"/>
      <w:r w:rsidR="00330325">
        <w:t>() method can be called to generate the overlay plot together with a line of best fit, either an ordinary or monotonic polynomial of a selected degree, or a straight line through origin. The selected overlay score, set to RMSE by default, will then be shown in the graph title</w:t>
      </w:r>
      <w:r w:rsidR="00AE06AE">
        <w:t xml:space="preserve"> (Fig. S</w:t>
      </w:r>
      <w:r w:rsidR="00B219E5">
        <w:t>7</w:t>
      </w:r>
      <w:r w:rsidR="00AE06AE">
        <w:t>)</w:t>
      </w:r>
      <w:r w:rsidR="00330325">
        <w:t>. If a degree of 1 has been defined, the title will also contain the slope of the fitted line with its standard error uncertainty. This slope can be useful for determining the observed rate constant when linearisation has occurred</w:t>
      </w:r>
      <w:r w:rsidR="00AE06AE">
        <w:t xml:space="preserve"> (Fig. </w:t>
      </w:r>
      <w:r w:rsidR="002A07E3">
        <w:t>S</w:t>
      </w:r>
      <w:r w:rsidR="00B219E5">
        <w:t>7</w:t>
      </w:r>
      <w:r w:rsidR="00AE06AE">
        <w:t>C)</w:t>
      </w:r>
    </w:p>
    <w:p w14:paraId="75FD9F68" w14:textId="77777777" w:rsidR="00330325" w:rsidRDefault="00330325" w:rsidP="00330325">
      <w:pPr>
        <w:keepNext/>
        <w:spacing w:line="360" w:lineRule="auto"/>
      </w:pPr>
      <w:r w:rsidRPr="00330325">
        <w:rPr>
          <w:noProof/>
        </w:rPr>
        <w:lastRenderedPageBreak/>
        <w:drawing>
          <wp:inline distT="0" distB="0" distL="0" distR="0" wp14:anchorId="57B51D78" wp14:editId="33236C2D">
            <wp:extent cx="5731510" cy="1683385"/>
            <wp:effectExtent l="0" t="0" r="2540" b="0"/>
            <wp:docPr id="365826596" name="Picture 1" descr="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6596" name="Picture 1" descr="A graph with numbers and dots&#10;&#10;Description automatically generated with medium confidence"/>
                    <pic:cNvPicPr/>
                  </pic:nvPicPr>
                  <pic:blipFill>
                    <a:blip r:embed="rId21"/>
                    <a:stretch>
                      <a:fillRect/>
                    </a:stretch>
                  </pic:blipFill>
                  <pic:spPr>
                    <a:xfrm>
                      <a:off x="0" y="0"/>
                      <a:ext cx="5731510" cy="1683385"/>
                    </a:xfrm>
                    <a:prstGeom prst="rect">
                      <a:avLst/>
                    </a:prstGeom>
                  </pic:spPr>
                </pic:pic>
              </a:graphicData>
            </a:graphic>
          </wp:inline>
        </w:drawing>
      </w:r>
    </w:p>
    <w:p w14:paraId="684A0009" w14:textId="38E9004E" w:rsidR="005354D9" w:rsidRPr="002F7EB8" w:rsidRDefault="00943C78" w:rsidP="00A5169A">
      <w:pPr>
        <w:pStyle w:val="Caption"/>
      </w:pPr>
      <w:r>
        <w:t>Figure</w:t>
      </w:r>
      <w:r w:rsidR="00330325">
        <w:t xml:space="preserve"> S</w:t>
      </w:r>
      <w:r w:rsidR="002A07E3">
        <w:t>1</w:t>
      </w:r>
      <w:r w:rsidR="00330325">
        <w:t xml:space="preserve">: VTNA overlay plots generated by calling </w:t>
      </w:r>
      <w:proofErr w:type="spellStart"/>
      <w:r w:rsidR="00330325">
        <w:t>plot_</w:t>
      </w:r>
      <w:proofErr w:type="gramStart"/>
      <w:r w:rsidR="00330325">
        <w:t>VTNA</w:t>
      </w:r>
      <w:proofErr w:type="spellEnd"/>
      <w:r w:rsidR="00330325">
        <w:t>(</w:t>
      </w:r>
      <w:proofErr w:type="gramEnd"/>
      <w:r w:rsidR="00330325">
        <w:t xml:space="preserve">) (A) or </w:t>
      </w:r>
      <w:proofErr w:type="spellStart"/>
      <w:r w:rsidR="00330325">
        <w:t>plot_VTNA_with_overlay_score</w:t>
      </w:r>
      <w:proofErr w:type="spellEnd"/>
      <w:r w:rsidR="00330325">
        <w:t xml:space="preserve">() with </w:t>
      </w:r>
      <w:proofErr w:type="spellStart"/>
      <w:r w:rsidR="00330325">
        <w:t>deg</w:t>
      </w:r>
      <w:proofErr w:type="spellEnd"/>
      <w:r w:rsidR="00330325">
        <w:t xml:space="preserve">=5 and constraint=’monotonic’ (B) or </w:t>
      </w:r>
      <w:proofErr w:type="spellStart"/>
      <w:r w:rsidR="00330325">
        <w:t>deg</w:t>
      </w:r>
      <w:proofErr w:type="spellEnd"/>
      <w:r w:rsidR="00330325">
        <w:t xml:space="preserve">=1 and constraint='through origin’ (C). </w:t>
      </w:r>
    </w:p>
    <w:p w14:paraId="1255AD5E" w14:textId="5888A3E3" w:rsidR="00742B06" w:rsidRDefault="009A6E67" w:rsidP="00204F13">
      <w:pPr>
        <w:pStyle w:val="Heading2"/>
      </w:pPr>
      <w:bookmarkStart w:id="9" w:name="_Toc169247141"/>
      <w:r w:rsidRPr="002F7EB8">
        <w:t>Automatic VTNA</w:t>
      </w:r>
      <w:bookmarkEnd w:id="9"/>
    </w:p>
    <w:p w14:paraId="3D590BB2" w14:textId="77777777" w:rsidR="00AE1FDD" w:rsidRDefault="00E56FA6" w:rsidP="00A5169A">
      <w:pPr>
        <w:spacing w:line="360" w:lineRule="auto"/>
        <w:jc w:val="both"/>
      </w:pPr>
      <w:r>
        <w:t>As for</w:t>
      </w:r>
      <w:r w:rsidR="00A5169A">
        <w:t xml:space="preserve"> </w:t>
      </w:r>
      <w:proofErr w:type="spellStart"/>
      <w:r w:rsidR="00A5169A">
        <w:t>Normal_VTNA</w:t>
      </w:r>
      <w:proofErr w:type="spellEnd"/>
      <w:r w:rsidR="00A5169A" w:rsidRPr="002F7EB8">
        <w:t xml:space="preserve">, the </w:t>
      </w:r>
      <w:r w:rsidR="00A5169A">
        <w:t>automatic</w:t>
      </w:r>
      <w:r w:rsidR="00A5169A" w:rsidRPr="002F7EB8">
        <w:t xml:space="preserve"> VTNA code is structured as a</w:t>
      </w:r>
      <w:r>
        <w:t xml:space="preserve"> class within a</w:t>
      </w:r>
      <w:r w:rsidR="00A5169A" w:rsidRPr="002F7EB8">
        <w:t xml:space="preserve"> </w:t>
      </w:r>
      <w:r w:rsidR="00A5169A">
        <w:t xml:space="preserve">distinct Python file </w:t>
      </w:r>
      <w:r w:rsidR="00503C99">
        <w:t xml:space="preserve">in the </w:t>
      </w:r>
      <w:proofErr w:type="spellStart"/>
      <w:r w:rsidR="00503C99">
        <w:t>Auto_VTNA</w:t>
      </w:r>
      <w:proofErr w:type="spellEnd"/>
      <w:r w:rsidR="00503C99">
        <w:t xml:space="preserve"> package </w:t>
      </w:r>
      <w:r w:rsidR="00A5169A">
        <w:t xml:space="preserve">named Automatic_VTNA.py. </w:t>
      </w:r>
      <w:r>
        <w:t xml:space="preserve">An instance of </w:t>
      </w:r>
      <w:r w:rsidR="00A5169A">
        <w:t xml:space="preserve">Automatic VTNA </w:t>
      </w:r>
      <w:r>
        <w:t>is initiated by inputting</w:t>
      </w:r>
      <w:r w:rsidR="00A5169A">
        <w:t xml:space="preserve"> the kinetic data and the VTNA selection dictionary to defin</w:t>
      </w:r>
      <w:r>
        <w:t xml:space="preserve">e the output reaction species and the normalised reaction species for which the optimal order values will be determined. </w:t>
      </w:r>
    </w:p>
    <w:p w14:paraId="701BD6D8" w14:textId="79A77612" w:rsidR="00AE1FDD" w:rsidRDefault="006501B5" w:rsidP="00A5169A">
      <w:pPr>
        <w:spacing w:line="360" w:lineRule="auto"/>
        <w:jc w:val="both"/>
      </w:pPr>
      <w:r>
        <w:t>Nine</w:t>
      </w:r>
      <w:r w:rsidR="00503C99">
        <w:t xml:space="preserve"> keyword arguments can be specified to modify the settings of the calculation such as the number of iterations, the range of order values to </w:t>
      </w:r>
      <w:r w:rsidR="00204F13">
        <w:t>investigate</w:t>
      </w:r>
      <w:r w:rsidR="00503C99">
        <w:t xml:space="preserve"> and the resolution of the order value mesh (see </w:t>
      </w:r>
      <w:r w:rsidR="00204F13">
        <w:t>documentation</w:t>
      </w:r>
      <w:r w:rsidR="00503C99">
        <w:t xml:space="preserve"> for more detail</w:t>
      </w:r>
      <w:r w:rsidR="00204F13">
        <w:t>s</w:t>
      </w:r>
      <w:r w:rsidR="00503C99">
        <w:t xml:space="preserve">). </w:t>
      </w:r>
      <w:r w:rsidR="00E56FA6">
        <w:t xml:space="preserve">The calculation will then run, and the best order values of each iteration printed in the terminal. Once the calculation is complete, the results can be viewed via the result, </w:t>
      </w:r>
      <w:proofErr w:type="spellStart"/>
      <w:r w:rsidR="00E56FA6">
        <w:t>best_orders</w:t>
      </w:r>
      <w:proofErr w:type="spellEnd"/>
      <w:r w:rsidR="00E56FA6">
        <w:t>, interval</w:t>
      </w:r>
      <w:r w:rsidR="00AE1FDD">
        <w:t>,</w:t>
      </w:r>
      <w:r w:rsidR="00E56FA6">
        <w:t xml:space="preserve"> and </w:t>
      </w:r>
      <w:proofErr w:type="spellStart"/>
      <w:r w:rsidR="00E56FA6">
        <w:t>best_slope</w:t>
      </w:r>
      <w:proofErr w:type="spellEnd"/>
      <w:r w:rsidR="00E56FA6">
        <w:t xml:space="preserve"> attributes</w:t>
      </w:r>
      <w:r w:rsidR="00AE06AE">
        <w:t xml:space="preserve"> of the </w:t>
      </w:r>
      <w:proofErr w:type="spellStart"/>
      <w:r w:rsidR="00AE06AE">
        <w:t>Automatic_VTNA</w:t>
      </w:r>
      <w:proofErr w:type="spellEnd"/>
      <w:r w:rsidR="00AE06AE">
        <w:t xml:space="preserve"> object</w:t>
      </w:r>
      <w:r w:rsidR="00AE1FDD">
        <w:t>:</w:t>
      </w:r>
    </w:p>
    <w:p w14:paraId="0B6D9A7C" w14:textId="06CC46D1" w:rsidR="00AE1FDD" w:rsidRDefault="00E56FA6" w:rsidP="00AE1FDD">
      <w:pPr>
        <w:pStyle w:val="ListParagraph"/>
        <w:numPr>
          <w:ilvl w:val="0"/>
          <w:numId w:val="12"/>
        </w:numPr>
        <w:spacing w:line="360" w:lineRule="auto"/>
        <w:jc w:val="both"/>
      </w:pPr>
      <w:r>
        <w:t xml:space="preserve">The result </w:t>
      </w:r>
      <w:r w:rsidR="00AE1FDD">
        <w:t xml:space="preserve">attribute </w:t>
      </w:r>
      <w:r>
        <w:t xml:space="preserve">contains the overlay scores obtained across all reaction order combinations. </w:t>
      </w:r>
    </w:p>
    <w:p w14:paraId="60794427" w14:textId="77777777" w:rsidR="00AE1FDD" w:rsidRDefault="00E56FA6" w:rsidP="00AE1FDD">
      <w:pPr>
        <w:pStyle w:val="ListParagraph"/>
        <w:numPr>
          <w:ilvl w:val="0"/>
          <w:numId w:val="12"/>
        </w:numPr>
        <w:spacing w:line="360" w:lineRule="auto"/>
        <w:jc w:val="both"/>
      </w:pPr>
      <w:r>
        <w:t xml:space="preserve">The interval attribute contains the 15% uncertainty intervals for each normalised reaction species as discussed in the main publication. </w:t>
      </w:r>
    </w:p>
    <w:p w14:paraId="72CBF2D2" w14:textId="77777777" w:rsidR="00AE1FDD" w:rsidRDefault="00E56FA6" w:rsidP="00AE1FDD">
      <w:pPr>
        <w:spacing w:line="360" w:lineRule="auto"/>
        <w:jc w:val="both"/>
      </w:pPr>
      <w:r>
        <w:t xml:space="preserve">If the calculation was set to elucidate the order values in 1 or 2 reaction species, the results can be visualized by calling the </w:t>
      </w:r>
      <w:proofErr w:type="spellStart"/>
      <w:r>
        <w:t>plot_orders_vs_overlay</w:t>
      </w:r>
      <w:proofErr w:type="spellEnd"/>
      <w:r>
        <w:t>() method</w:t>
      </w:r>
      <w:r w:rsidR="00204F13">
        <w:t xml:space="preserve"> </w:t>
      </w:r>
      <w:r w:rsidR="00AE06AE">
        <w:t xml:space="preserve">of the </w:t>
      </w:r>
      <w:proofErr w:type="spellStart"/>
      <w:r w:rsidR="00AE06AE">
        <w:t>Automatic_VTNA</w:t>
      </w:r>
      <w:proofErr w:type="spellEnd"/>
      <w:r w:rsidR="00AE06AE">
        <w:t xml:space="preserve"> class </w:t>
      </w:r>
      <w:r w:rsidR="00204F13">
        <w:t xml:space="preserve">(see </w:t>
      </w:r>
      <w:r w:rsidR="00943C78">
        <w:t>Fig.</w:t>
      </w:r>
      <w:r w:rsidR="00204F13">
        <w:t xml:space="preserve"> 3 and 7)</w:t>
      </w:r>
      <w:r>
        <w:t>.</w:t>
      </w:r>
      <w:r w:rsidR="00503C99">
        <w:t xml:space="preserve"> </w:t>
      </w:r>
    </w:p>
    <w:p w14:paraId="492CCAC9" w14:textId="286982CE" w:rsidR="00503C99" w:rsidRDefault="00503C99" w:rsidP="00AE1FDD">
      <w:pPr>
        <w:spacing w:line="360" w:lineRule="auto"/>
        <w:jc w:val="both"/>
      </w:pPr>
      <w:r>
        <w:t xml:space="preserve">To customise the </w:t>
      </w:r>
      <w:r w:rsidR="00943C78">
        <w:t>Figure</w:t>
      </w:r>
      <w:r>
        <w:t>s, 16 different keyword arguments such as “zoom”, “</w:t>
      </w:r>
      <w:proofErr w:type="spellStart"/>
      <w:r>
        <w:t>y_unit</w:t>
      </w:r>
      <w:proofErr w:type="spellEnd"/>
      <w:r>
        <w:t xml:space="preserve">” and “interval” can be adjusted. The graph or contour plots generated by </w:t>
      </w:r>
      <w:proofErr w:type="spellStart"/>
      <w:r>
        <w:t>plot_orders_vs_</w:t>
      </w:r>
      <w:proofErr w:type="gramStart"/>
      <w:r>
        <w:t>overlay</w:t>
      </w:r>
      <w:proofErr w:type="spellEnd"/>
      <w:r>
        <w:t>(</w:t>
      </w:r>
      <w:proofErr w:type="gramEnd"/>
      <w:r>
        <w:t xml:space="preserve">) </w:t>
      </w:r>
      <w:bookmarkStart w:id="10" w:name="_Int_rwRugQR3"/>
      <w:r>
        <w:t>are</w:t>
      </w:r>
      <w:bookmarkEnd w:id="10"/>
      <w:r>
        <w:t xml:space="preserve"> interactive and will generate the overlay plot corresponding to the order values of the click point</w:t>
      </w:r>
      <w:r w:rsidR="00204F13">
        <w:t xml:space="preserve"> </w:t>
      </w:r>
      <w:r w:rsidR="00AE06AE">
        <w:t xml:space="preserve">, either with (right-click) or without (left-click) the overlay score and fitted polynomial </w:t>
      </w:r>
      <w:r w:rsidR="00204F13">
        <w:t xml:space="preserve">(see </w:t>
      </w:r>
      <w:r w:rsidR="00943C78">
        <w:t>Fig.</w:t>
      </w:r>
      <w:r w:rsidR="00204F13">
        <w:t xml:space="preserve"> 4). </w:t>
      </w:r>
    </w:p>
    <w:p w14:paraId="4DDF9BCD" w14:textId="73C8F360" w:rsidR="00D17FF0" w:rsidRDefault="00D17FF0" w:rsidP="00D17FF0">
      <w:pPr>
        <w:pStyle w:val="Heading2"/>
      </w:pPr>
      <w:bookmarkStart w:id="11" w:name="_Toc169247142"/>
      <w:r>
        <w:lastRenderedPageBreak/>
        <w:t>Automatic VTNA with fixed orders</w:t>
      </w:r>
      <w:bookmarkEnd w:id="11"/>
      <w:r>
        <w:t xml:space="preserve"> </w:t>
      </w:r>
    </w:p>
    <w:p w14:paraId="4E65A2B8" w14:textId="77777777" w:rsidR="00AE1FDD" w:rsidRDefault="00AE06AE" w:rsidP="00620B52">
      <w:pPr>
        <w:spacing w:line="360" w:lineRule="auto"/>
        <w:jc w:val="both"/>
      </w:pPr>
      <w:r>
        <w:t xml:space="preserve">For an automatic VTNA calculation, any number of normalised reaction species can be selected in the VTNA selection dictionary </w:t>
      </w:r>
      <w:proofErr w:type="gramStart"/>
      <w:r>
        <w:t>as long as</w:t>
      </w:r>
      <w:proofErr w:type="gramEnd"/>
      <w:r>
        <w:t xml:space="preserve"> its name corresponds to a column in the uploaded kinetic dataset (dictionary of Pandas </w:t>
      </w:r>
      <w:proofErr w:type="spellStart"/>
      <w:r>
        <w:t>dataframe</w:t>
      </w:r>
      <w:proofErr w:type="spellEnd"/>
      <w:r>
        <w:t xml:space="preserve"> objects). However, a list of “fixed order species” can also be provided which will be fixed at the order value specified in the VTNA selection dictionary. Instead of trialling a range of order values for th</w:t>
      </w:r>
      <w:r w:rsidR="00E82FC8">
        <w:t xml:space="preserve">e fixed reaction species, the time axis will remain normalised with these reaction species at the specified order value, and rather optimise the order values of the non-fixed normalised species. As mentioned in the main publication, this effectively reduces the dimensionality of the automatic VTNA calculation. </w:t>
      </w:r>
    </w:p>
    <w:p w14:paraId="22C170BC" w14:textId="23F30CF7" w:rsidR="00620B52" w:rsidRDefault="00AE1FDD" w:rsidP="00620B52">
      <w:pPr>
        <w:spacing w:line="360" w:lineRule="auto"/>
        <w:jc w:val="both"/>
      </w:pPr>
      <w:r>
        <w:t xml:space="preserve">As an </w:t>
      </w:r>
      <w:r w:rsidR="00E82FC8">
        <w:t>example, the correlation between overlay score and orders in reactant</w:t>
      </w:r>
      <w:r w:rsidR="00620B52">
        <w:t xml:space="preserve">s </w:t>
      </w:r>
      <w:r w:rsidR="00620B52" w:rsidRPr="00620B52">
        <w:rPr>
          <w:b/>
          <w:bCs/>
        </w:rPr>
        <w:t>14</w:t>
      </w:r>
      <w:r w:rsidR="00620B52">
        <w:t xml:space="preserve"> and </w:t>
      </w:r>
      <w:r w:rsidR="00620B52" w:rsidRPr="00620B52">
        <w:rPr>
          <w:b/>
          <w:bCs/>
        </w:rPr>
        <w:t>15</w:t>
      </w:r>
      <w:r w:rsidR="00620B52">
        <w:t xml:space="preserve"> for the entire kinetic data on the reaction system in Entry 3 in Table S2 can be visualised by fixing the catalyst order to 1 (Fig. S</w:t>
      </w:r>
      <w:r w:rsidR="00B219E5">
        <w:t>8</w:t>
      </w:r>
      <w:r w:rsidR="00620B52">
        <w:t xml:space="preserve">A). Likewise, the correlation between overlay score and orders in reactants </w:t>
      </w:r>
      <w:r w:rsidR="00620B52">
        <w:rPr>
          <w:b/>
          <w:bCs/>
        </w:rPr>
        <w:t>18</w:t>
      </w:r>
      <w:r w:rsidR="00620B52">
        <w:t xml:space="preserve"> and </w:t>
      </w:r>
      <w:r w:rsidR="00620B52" w:rsidRPr="00620B52">
        <w:rPr>
          <w:b/>
          <w:bCs/>
        </w:rPr>
        <w:t>1</w:t>
      </w:r>
      <w:r w:rsidR="00620B52">
        <w:rPr>
          <w:b/>
          <w:bCs/>
        </w:rPr>
        <w:t>9</w:t>
      </w:r>
      <w:r w:rsidR="00620B52">
        <w:t xml:space="preserve"> for the entire kinetic data on the reaction system in Entry 4 in Table S2 can be visualised by fixing the catalyst and base orders to 1 and 0 respectively (Fig. S</w:t>
      </w:r>
      <w:r w:rsidR="00B219E5">
        <w:t>8</w:t>
      </w:r>
      <w:r w:rsidR="00620B52">
        <w:t xml:space="preserve">B). </w:t>
      </w:r>
    </w:p>
    <w:p w14:paraId="7A1C4034" w14:textId="77777777" w:rsidR="00620B52" w:rsidRDefault="00620B52" w:rsidP="00620B52">
      <w:pPr>
        <w:keepNext/>
        <w:spacing w:after="0" w:line="360" w:lineRule="auto"/>
        <w:jc w:val="both"/>
      </w:pPr>
      <w:r w:rsidRPr="00620B52">
        <w:rPr>
          <w:noProof/>
        </w:rPr>
        <w:drawing>
          <wp:inline distT="0" distB="0" distL="0" distR="0" wp14:anchorId="1FCD6FEC" wp14:editId="367CB1B0">
            <wp:extent cx="5731510" cy="2334895"/>
            <wp:effectExtent l="0" t="0" r="2540" b="8255"/>
            <wp:docPr id="68314971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9718" name="Picture 1" descr="A comparison of a diagram&#10;&#10;Description automatically generated with medium confidence"/>
                    <pic:cNvPicPr/>
                  </pic:nvPicPr>
                  <pic:blipFill>
                    <a:blip r:embed="rId22"/>
                    <a:stretch>
                      <a:fillRect/>
                    </a:stretch>
                  </pic:blipFill>
                  <pic:spPr>
                    <a:xfrm>
                      <a:off x="0" y="0"/>
                      <a:ext cx="5731510" cy="2334895"/>
                    </a:xfrm>
                    <a:prstGeom prst="rect">
                      <a:avLst/>
                    </a:prstGeom>
                  </pic:spPr>
                </pic:pic>
              </a:graphicData>
            </a:graphic>
          </wp:inline>
        </w:drawing>
      </w:r>
    </w:p>
    <w:p w14:paraId="07A0BA55" w14:textId="1634F500" w:rsidR="005B5D62" w:rsidRDefault="00620B52" w:rsidP="00620B52">
      <w:pPr>
        <w:pStyle w:val="Caption"/>
        <w:jc w:val="both"/>
      </w:pPr>
      <w:r>
        <w:t xml:space="preserve">Figure </w:t>
      </w:r>
      <w:r w:rsidR="002A07E3">
        <w:t>S</w:t>
      </w:r>
      <w:r w:rsidR="00B219E5">
        <w:t>8</w:t>
      </w:r>
      <w:r>
        <w:t>: Overlay score vs. reactant orders for the kinetic data on the reaction systems in Entries 3 (A) and 4 (</w:t>
      </w:r>
      <w:proofErr w:type="gramStart"/>
      <w:r>
        <w:t>B)  in</w:t>
      </w:r>
      <w:proofErr w:type="gramEnd"/>
      <w:r>
        <w:t xml:space="preserve"> Table S2, obtained via automatic VTNA calculations on the entire dataset in which the catalyst orders were set to the previously calculated value of 1 and the base order fixed at 0 to generate contour plot A. </w:t>
      </w:r>
      <w:r w:rsidR="00E818C9">
        <w:t xml:space="preserve">See additional information in the figure captions. </w:t>
      </w:r>
    </w:p>
    <w:p w14:paraId="4B0E023A" w14:textId="77777777" w:rsidR="005B5D62" w:rsidRDefault="005B5D62">
      <w:pPr>
        <w:rPr>
          <w:i/>
          <w:iCs/>
          <w:color w:val="44546A" w:themeColor="text2"/>
          <w:sz w:val="18"/>
          <w:szCs w:val="18"/>
        </w:rPr>
      </w:pPr>
      <w:r>
        <w:br w:type="page"/>
      </w:r>
    </w:p>
    <w:p w14:paraId="12A603AC" w14:textId="21D5D10C" w:rsidR="00204F13" w:rsidRDefault="00204F13" w:rsidP="00620B52">
      <w:pPr>
        <w:pStyle w:val="Heading1"/>
      </w:pPr>
      <w:bookmarkStart w:id="12" w:name="_Toc169247143"/>
      <w:r>
        <w:lastRenderedPageBreak/>
        <w:t>User guide for the Automatic VTNA Calculator</w:t>
      </w:r>
      <w:r w:rsidR="00055723">
        <w:t xml:space="preserve"> GUI</w:t>
      </w:r>
      <w:bookmarkEnd w:id="12"/>
    </w:p>
    <w:p w14:paraId="50186D06" w14:textId="77777777" w:rsidR="00685FEA" w:rsidRPr="004B1903" w:rsidRDefault="00AE1FDD" w:rsidP="008D276D">
      <w:pPr>
        <w:spacing w:line="360" w:lineRule="auto"/>
        <w:jc w:val="both"/>
      </w:pPr>
      <w:r w:rsidRPr="004B1903">
        <w:t>A</w:t>
      </w:r>
      <w:r w:rsidR="0031375E" w:rsidRPr="004B1903">
        <w:t xml:space="preserve"> graphical user interface (GUI) named the </w:t>
      </w:r>
      <w:r w:rsidRPr="004B1903">
        <w:t>“</w:t>
      </w:r>
      <w:r w:rsidR="0031375E" w:rsidRPr="004B1903">
        <w:t>Automatic VTNA Calculator</w:t>
      </w:r>
      <w:r w:rsidRPr="004B1903">
        <w:t>”</w:t>
      </w:r>
      <w:r w:rsidR="0031375E" w:rsidRPr="004B1903">
        <w:t xml:space="preserve"> has been developed to streamline the use of the features of the Auto-VTNA Python package</w:t>
      </w:r>
      <w:r w:rsidRPr="004B1903">
        <w:t xml:space="preserve"> without the need for </w:t>
      </w:r>
      <w:r w:rsidR="00685FEA" w:rsidRPr="004B1903">
        <w:t>coding knowledge</w:t>
      </w:r>
      <w:r w:rsidR="0031375E" w:rsidRPr="004B1903">
        <w:t xml:space="preserve">. </w:t>
      </w:r>
    </w:p>
    <w:p w14:paraId="30940EEF" w14:textId="45EDD530" w:rsidR="003D303F" w:rsidRPr="004B1903" w:rsidRDefault="003D303F" w:rsidP="008D276D">
      <w:pPr>
        <w:spacing w:line="360" w:lineRule="auto"/>
        <w:jc w:val="both"/>
      </w:pPr>
      <w:r w:rsidRPr="004B1903">
        <w:t>The following sections outline the recommended steps for carrying out automatic VTNA using the Auto-VTNA Calculator.</w:t>
      </w:r>
      <w:r w:rsidR="00C93552" w:rsidRPr="004B1903">
        <w:t xml:space="preserve"> </w:t>
      </w:r>
      <w:r w:rsidR="00CE7FD7" w:rsidRPr="004B1903">
        <w:t>The workflow can be summarized into four essential steps:</w:t>
      </w:r>
    </w:p>
    <w:p w14:paraId="726A6C5E" w14:textId="34995BDA" w:rsidR="00A32176" w:rsidRPr="004B1903" w:rsidRDefault="00A32176" w:rsidP="00A32176">
      <w:pPr>
        <w:pStyle w:val="ListParagraph"/>
        <w:numPr>
          <w:ilvl w:val="0"/>
          <w:numId w:val="8"/>
        </w:numPr>
        <w:spacing w:line="360" w:lineRule="auto"/>
      </w:pPr>
      <w:r w:rsidRPr="004B1903">
        <w:t xml:space="preserve">Upload a correctly formatted .xlsx file. </w:t>
      </w:r>
    </w:p>
    <w:p w14:paraId="2537D717" w14:textId="4D86F958" w:rsidR="00A32176" w:rsidRPr="004B1903" w:rsidRDefault="00A32176" w:rsidP="00A32176">
      <w:pPr>
        <w:pStyle w:val="ListParagraph"/>
        <w:numPr>
          <w:ilvl w:val="0"/>
          <w:numId w:val="8"/>
        </w:numPr>
        <w:spacing w:line="360" w:lineRule="auto"/>
      </w:pPr>
      <w:r w:rsidRPr="004B1903">
        <w:t>Select</w:t>
      </w:r>
      <w:r w:rsidR="00FE4951" w:rsidRPr="004B1903">
        <w:t xml:space="preserve"> experiments,</w:t>
      </w:r>
      <w:r w:rsidRPr="004B1903">
        <w:t xml:space="preserve"> normalised reaction species</w:t>
      </w:r>
      <w:r w:rsidR="00A64A62" w:rsidRPr="004B1903">
        <w:t xml:space="preserve"> for which orders should be derived</w:t>
      </w:r>
      <w:r w:rsidR="00FE4951" w:rsidRPr="004B1903">
        <w:t xml:space="preserve"> and an output reaction species. </w:t>
      </w:r>
      <w:r w:rsidR="0011478A" w:rsidRPr="004B1903">
        <w:t>(Note, initially the “quick setting” is best used if more than 4 reaction species are investigated).</w:t>
      </w:r>
    </w:p>
    <w:p w14:paraId="541F520D" w14:textId="38D80BA1" w:rsidR="00FE4951" w:rsidRPr="004B1903" w:rsidRDefault="00FE4951" w:rsidP="00A32176">
      <w:pPr>
        <w:pStyle w:val="ListParagraph"/>
        <w:numPr>
          <w:ilvl w:val="0"/>
          <w:numId w:val="8"/>
        </w:numPr>
        <w:spacing w:line="360" w:lineRule="auto"/>
      </w:pPr>
      <w:r w:rsidRPr="004B1903">
        <w:t xml:space="preserve">Click run </w:t>
      </w:r>
      <w:r w:rsidR="004F7694" w:rsidRPr="004B1903">
        <w:t xml:space="preserve">under “Automatic VTNA” to calculate the order value </w:t>
      </w:r>
      <w:r w:rsidR="00116B69" w:rsidRPr="004B1903">
        <w:t>which optimises the overlay score for</w:t>
      </w:r>
      <w:r w:rsidR="004F7694" w:rsidRPr="004B1903">
        <w:t xml:space="preserve"> each normalised </w:t>
      </w:r>
      <w:r w:rsidR="00116B69" w:rsidRPr="004B1903">
        <w:t>species</w:t>
      </w:r>
      <w:r w:rsidR="009C0C0B" w:rsidRPr="004B1903">
        <w:t xml:space="preserve">. </w:t>
      </w:r>
    </w:p>
    <w:p w14:paraId="2C56A630" w14:textId="447E510A" w:rsidR="009C0C0B" w:rsidRPr="004B1903" w:rsidRDefault="009C0C0B" w:rsidP="009C0C0B">
      <w:pPr>
        <w:pStyle w:val="ListParagraph"/>
        <w:numPr>
          <w:ilvl w:val="0"/>
          <w:numId w:val="8"/>
        </w:numPr>
        <w:spacing w:line="360" w:lineRule="auto"/>
      </w:pPr>
      <w:r w:rsidRPr="004B1903">
        <w:t xml:space="preserve">Visualise the results of the calculations via “VTNA Overlay Plots” or by clicking “Plot Results” if 1 or 2 normalised reaction species have been selected. </w:t>
      </w:r>
    </w:p>
    <w:p w14:paraId="3BAB1E87" w14:textId="128E3C9E" w:rsidR="00685FEA" w:rsidRPr="004B1903" w:rsidRDefault="00685FEA" w:rsidP="00685FEA">
      <w:pPr>
        <w:spacing w:line="360" w:lineRule="auto"/>
      </w:pPr>
      <w:r w:rsidRPr="004B1903">
        <w:t xml:space="preserve">A YouTube tutorial has also been produced running through these steps, which can be found linked to the GitHub: </w:t>
      </w:r>
      <w:hyperlink r:id="rId23" w:history="1">
        <w:r w:rsidR="00DC1F52" w:rsidRPr="004B1903">
          <w:rPr>
            <w:rStyle w:val="Hyperlink"/>
            <w:color w:val="auto"/>
          </w:rPr>
          <w:t>https://github.com/ddalland/Auto-VTNA</w:t>
        </w:r>
      </w:hyperlink>
      <w:r w:rsidRPr="004B1903">
        <w:t>.</w:t>
      </w:r>
    </w:p>
    <w:p w14:paraId="48F584FD" w14:textId="508AF022" w:rsidR="00DC1F52" w:rsidRPr="004B1903" w:rsidRDefault="00DC1F52" w:rsidP="00685FEA">
      <w:pPr>
        <w:spacing w:line="360" w:lineRule="auto"/>
      </w:pPr>
      <w:r w:rsidRPr="004B1903">
        <w:t>The following sections go into more details of each feature of the Automatic VTNA calculator.</w:t>
      </w:r>
    </w:p>
    <w:p w14:paraId="0413B8FE" w14:textId="66C97C2A" w:rsidR="00A03087" w:rsidRPr="004B1903" w:rsidRDefault="00DC1F52" w:rsidP="004F7694">
      <w:pPr>
        <w:spacing w:line="360" w:lineRule="auto"/>
      </w:pPr>
      <w:r w:rsidRPr="004B1903">
        <w:t xml:space="preserve">NOTE: </w:t>
      </w:r>
      <w:r w:rsidR="004F7694" w:rsidRPr="004B1903">
        <w:t xml:space="preserve">Be aware that the results from </w:t>
      </w:r>
      <w:r w:rsidR="00BC06A3" w:rsidRPr="004B1903">
        <w:t xml:space="preserve">an automatic VTNA calculation are only meaningful if </w:t>
      </w:r>
      <w:r w:rsidR="009C0C0B" w:rsidRPr="004B1903">
        <w:t>the</w:t>
      </w:r>
      <w:r w:rsidR="00685FEA" w:rsidRPr="004B1903">
        <w:t xml:space="preserve"> following</w:t>
      </w:r>
      <w:r w:rsidR="00A03087" w:rsidRPr="004B1903">
        <w:t xml:space="preserve"> criteria </w:t>
      </w:r>
      <w:r w:rsidR="009C0C0B" w:rsidRPr="004B1903">
        <w:t xml:space="preserve">have been </w:t>
      </w:r>
      <w:r w:rsidR="00A03087" w:rsidRPr="004B1903">
        <w:t>met:</w:t>
      </w:r>
    </w:p>
    <w:p w14:paraId="6EF5655F" w14:textId="4285EE36" w:rsidR="004F7694" w:rsidRPr="004B1903" w:rsidRDefault="00A03087" w:rsidP="00A03087">
      <w:pPr>
        <w:pStyle w:val="ListParagraph"/>
        <w:numPr>
          <w:ilvl w:val="0"/>
          <w:numId w:val="9"/>
        </w:numPr>
        <w:spacing w:line="360" w:lineRule="auto"/>
      </w:pPr>
      <w:r w:rsidRPr="004B1903">
        <w:t xml:space="preserve">The different sheets in the .xlsx file corresponds to experiments carried out with identical reaction conditions apart from </w:t>
      </w:r>
      <w:r w:rsidR="00B204FB" w:rsidRPr="004B1903">
        <w:t xml:space="preserve">varying initial concentrations of reactants, additives or catalysts. </w:t>
      </w:r>
      <w:r w:rsidRPr="004B1903">
        <w:t xml:space="preserve"> </w:t>
      </w:r>
    </w:p>
    <w:p w14:paraId="11798702" w14:textId="6239E191" w:rsidR="00116B69" w:rsidRPr="004B1903" w:rsidRDefault="00B204FB" w:rsidP="00116B69">
      <w:pPr>
        <w:pStyle w:val="ListParagraph"/>
        <w:numPr>
          <w:ilvl w:val="0"/>
          <w:numId w:val="9"/>
        </w:numPr>
        <w:spacing w:line="360" w:lineRule="auto"/>
      </w:pPr>
      <w:r w:rsidRPr="004B1903">
        <w:t xml:space="preserve">To obtain a meaningful order value in a selected normalised reaction species, </w:t>
      </w:r>
      <w:r w:rsidR="00027DB9" w:rsidRPr="004B1903">
        <w:t xml:space="preserve">experiments with different initial concentrations in the reaction species must be selected. </w:t>
      </w:r>
    </w:p>
    <w:p w14:paraId="7B762E4C" w14:textId="439D6E03" w:rsidR="00E21500" w:rsidRPr="004B1903" w:rsidRDefault="00E21500" w:rsidP="00116B69">
      <w:pPr>
        <w:pStyle w:val="ListParagraph"/>
        <w:numPr>
          <w:ilvl w:val="0"/>
          <w:numId w:val="9"/>
        </w:numPr>
        <w:spacing w:line="360" w:lineRule="auto"/>
      </w:pPr>
      <w:r w:rsidRPr="004B1903">
        <w:t>The kinetic data must be of sufficient</w:t>
      </w:r>
      <w:r w:rsidR="00D0027C" w:rsidRPr="004B1903">
        <w:t>ly high</w:t>
      </w:r>
      <w:r w:rsidRPr="004B1903">
        <w:t xml:space="preserve"> data point density </w:t>
      </w:r>
      <w:r w:rsidR="008C7344" w:rsidRPr="004B1903">
        <w:t>for accurate numerical integration</w:t>
      </w:r>
      <w:r w:rsidR="00685FEA" w:rsidRPr="004B1903">
        <w:t xml:space="preserve"> (at least 5 data points per concentration profile is recommended).</w:t>
      </w:r>
    </w:p>
    <w:p w14:paraId="76585648" w14:textId="41AFE73C" w:rsidR="00D0027C" w:rsidRPr="004B1903" w:rsidRDefault="00D0027C" w:rsidP="00116B69">
      <w:pPr>
        <w:pStyle w:val="ListParagraph"/>
        <w:numPr>
          <w:ilvl w:val="0"/>
          <w:numId w:val="9"/>
        </w:numPr>
        <w:spacing w:line="360" w:lineRule="auto"/>
      </w:pPr>
      <w:r w:rsidRPr="004B1903">
        <w:t xml:space="preserve">An appropriate total fitting method must be </w:t>
      </w:r>
      <w:r w:rsidR="000A5FD1" w:rsidRPr="004B1903">
        <w:t>selected</w:t>
      </w:r>
      <w:r w:rsidR="00783349">
        <w:t>.</w:t>
      </w:r>
    </w:p>
    <w:p w14:paraId="1EEF27EC" w14:textId="3CE1D7E1" w:rsidR="00AF4700" w:rsidRPr="00AF4700" w:rsidRDefault="00AF4700" w:rsidP="00AF4700">
      <w:pPr>
        <w:pStyle w:val="Heading2"/>
      </w:pPr>
      <w:bookmarkStart w:id="13" w:name="_Toc169247144"/>
      <w:r>
        <w:t>Uploading the Kinetic Dataset</w:t>
      </w:r>
      <w:bookmarkEnd w:id="13"/>
    </w:p>
    <w:p w14:paraId="2E895AA2" w14:textId="45BA6957" w:rsidR="00204F13" w:rsidRPr="004B1903" w:rsidRDefault="00685FEA" w:rsidP="00013569">
      <w:pPr>
        <w:spacing w:line="360" w:lineRule="auto"/>
        <w:jc w:val="both"/>
      </w:pPr>
      <w:r w:rsidRPr="004B1903">
        <w:t>Once the Auto-VTNA Calculator executable file has been run, t</w:t>
      </w:r>
      <w:r w:rsidR="00013569" w:rsidRPr="004B1903">
        <w:t xml:space="preserve">he dashboard </w:t>
      </w:r>
      <w:r w:rsidR="00752636" w:rsidRPr="004B1903">
        <w:t xml:space="preserve">of the Auto-VTNA Calculator </w:t>
      </w:r>
      <w:r w:rsidR="00013569" w:rsidRPr="004B1903">
        <w:t xml:space="preserve">is activated by uploading </w:t>
      </w:r>
      <w:r w:rsidR="00D641D4" w:rsidRPr="004B1903">
        <w:t xml:space="preserve">the kinetic data as an .xlsx file (browse button) or as CSV files (Use </w:t>
      </w:r>
      <w:r w:rsidR="00D641D4" w:rsidRPr="004B1903">
        <w:lastRenderedPageBreak/>
        <w:t>CSVs)</w:t>
      </w:r>
      <w:r w:rsidR="00896D82" w:rsidRPr="004B1903">
        <w:t xml:space="preserve">. </w:t>
      </w:r>
      <w:r w:rsidR="00AC4DD2" w:rsidRPr="004B1903">
        <w:t xml:space="preserve">This automatically populates the “Select Experiments”, “Select Normalised Species” and “Select Output Species” </w:t>
      </w:r>
      <w:r w:rsidR="00074859" w:rsidRPr="004B1903">
        <w:t>boxes</w:t>
      </w:r>
      <w:r w:rsidR="002A07E3" w:rsidRPr="004B1903">
        <w:t xml:space="preserve"> (Fig. S</w:t>
      </w:r>
      <w:r w:rsidR="00B219E5">
        <w:t>9</w:t>
      </w:r>
      <w:r w:rsidR="002A07E3" w:rsidRPr="004B1903">
        <w:t>)</w:t>
      </w:r>
      <w:r w:rsidR="00074859" w:rsidRPr="004B1903">
        <w:t xml:space="preserve">. </w:t>
      </w:r>
    </w:p>
    <w:p w14:paraId="1EA700B3" w14:textId="5AAD3464" w:rsidR="00A96166" w:rsidRDefault="00E818C9" w:rsidP="00DC1F52">
      <w:pPr>
        <w:keepNext/>
        <w:spacing w:line="360" w:lineRule="auto"/>
        <w:jc w:val="center"/>
      </w:pPr>
      <w:r w:rsidRPr="007330F0">
        <w:rPr>
          <w:noProof/>
          <w14:ligatures w14:val="none"/>
        </w:rPr>
        <mc:AlternateContent>
          <mc:Choice Requires="wps">
            <w:drawing>
              <wp:anchor distT="45720" distB="45720" distL="114300" distR="114300" simplePos="0" relativeHeight="251567616" behindDoc="0" locked="0" layoutInCell="1" allowOverlap="1" wp14:anchorId="3C057AA6" wp14:editId="28EFC33A">
                <wp:simplePos x="0" y="0"/>
                <wp:positionH relativeFrom="column">
                  <wp:posOffset>3047365</wp:posOffset>
                </wp:positionH>
                <wp:positionV relativeFrom="paragraph">
                  <wp:posOffset>1788160</wp:posOffset>
                </wp:positionV>
                <wp:extent cx="234950" cy="228600"/>
                <wp:effectExtent l="0" t="0" r="0" b="0"/>
                <wp:wrapNone/>
                <wp:docPr id="825328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28600"/>
                        </a:xfrm>
                        <a:prstGeom prst="rect">
                          <a:avLst/>
                        </a:prstGeom>
                        <a:solidFill>
                          <a:schemeClr val="bg1"/>
                        </a:solidFill>
                        <a:ln w="9525">
                          <a:noFill/>
                          <a:miter lim="800000"/>
                          <a:headEnd/>
                          <a:tailEnd/>
                        </a:ln>
                      </wps:spPr>
                      <wps:txbx>
                        <w:txbxContent>
                          <w:p w14:paraId="2DCADA48" w14:textId="2DC0165C" w:rsidR="00E818C9" w:rsidRPr="00347422" w:rsidRDefault="00E818C9" w:rsidP="00E818C9">
                            <w:pPr>
                              <w:rPr>
                                <w:b/>
                                <w:bCs/>
                                <w:sz w:val="28"/>
                                <w:szCs w:val="28"/>
                              </w:rPr>
                            </w:pPr>
                            <w:r>
                              <w:rPr>
                                <w:b/>
                                <w:bCs/>
                                <w:sz w:val="28"/>
                                <w:szCs w:val="28"/>
                              </w:rPr>
                              <w:t>C</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057AA6" id="_x0000_t202" coordsize="21600,21600" o:spt="202" path="m,l,21600r21600,l21600,xe">
                <v:stroke joinstyle="miter"/>
                <v:path gradientshapeok="t" o:connecttype="rect"/>
              </v:shapetype>
              <v:shape id="Text Box 2" o:spid="_x0000_s1026" type="#_x0000_t202" style="position:absolute;left:0;text-align:left;margin-left:239.95pt;margin-top:140.8pt;width:18.5pt;height:18pt;z-index:25156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" fillcolor="white [3212]" stroked="f">
                <v:textbox inset="0,0,0,0">
                  <w:txbxContent>
                    <w:p w14:paraId="2DCADA48" w14:textId="2DC0165C" w:rsidR="00E818C9" w:rsidRPr="00347422" w:rsidRDefault="00E818C9" w:rsidP="00E818C9">
                      <w:pPr>
                        <w:rPr>
                          <w:b/>
                          <w:bCs/>
                          <w:sz w:val="28"/>
                          <w:szCs w:val="28"/>
                        </w:rPr>
                      </w:pPr>
                      <w:r>
                        <w:rPr>
                          <w:b/>
                          <w:bCs/>
                          <w:sz w:val="28"/>
                          <w:szCs w:val="28"/>
                        </w:rPr>
                        <w:t>C</w:t>
                      </w:r>
                      <w:r w:rsidRPr="00347422">
                        <w:rPr>
                          <w:b/>
                          <w:bCs/>
                          <w:sz w:val="28"/>
                          <w:szCs w:val="28"/>
                        </w:rPr>
                        <w:t>:</w:t>
                      </w:r>
                    </w:p>
                  </w:txbxContent>
                </v:textbox>
              </v:shape>
            </w:pict>
          </mc:Fallback>
        </mc:AlternateContent>
      </w:r>
      <w:r w:rsidRPr="007330F0">
        <w:rPr>
          <w:noProof/>
          <w14:ligatures w14:val="none"/>
        </w:rPr>
        <mc:AlternateContent>
          <mc:Choice Requires="wps">
            <w:drawing>
              <wp:anchor distT="45720" distB="45720" distL="114300" distR="114300" simplePos="0" relativeHeight="251565568" behindDoc="0" locked="0" layoutInCell="1" allowOverlap="1" wp14:anchorId="500A8223" wp14:editId="7A85F675">
                <wp:simplePos x="0" y="0"/>
                <wp:positionH relativeFrom="margin">
                  <wp:posOffset>0</wp:posOffset>
                </wp:positionH>
                <wp:positionV relativeFrom="paragraph">
                  <wp:posOffset>2540</wp:posOffset>
                </wp:positionV>
                <wp:extent cx="241300" cy="196850"/>
                <wp:effectExtent l="0" t="0" r="6350" b="0"/>
                <wp:wrapNone/>
                <wp:docPr id="595043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6850"/>
                        </a:xfrm>
                        <a:prstGeom prst="rect">
                          <a:avLst/>
                        </a:prstGeom>
                        <a:solidFill>
                          <a:schemeClr val="bg1"/>
                        </a:solidFill>
                        <a:ln w="9525">
                          <a:noFill/>
                          <a:miter lim="800000"/>
                          <a:headEnd/>
                          <a:tailEnd/>
                        </a:ln>
                      </wps:spPr>
                      <wps:txbx>
                        <w:txbxContent>
                          <w:p w14:paraId="15EFDBAB" w14:textId="77777777" w:rsidR="00E818C9" w:rsidRPr="00347422" w:rsidRDefault="00E818C9" w:rsidP="00E818C9">
                            <w:pPr>
                              <w:rPr>
                                <w:b/>
                                <w:bCs/>
                                <w:sz w:val="28"/>
                                <w:szCs w:val="28"/>
                              </w:rPr>
                            </w:pPr>
                            <w:r w:rsidRPr="00347422">
                              <w:rPr>
                                <w:b/>
                                <w:bCs/>
                                <w:sz w:val="28"/>
                                <w:szCs w:val="28"/>
                              </w:rPr>
                              <w:t>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A8223" id="_x0000_s1027" type="#_x0000_t202" style="position:absolute;left:0;text-align:left;margin-left:0;margin-top:.2pt;width:19pt;height:15.5pt;z-index:25156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" fillcolor="white [3212]" stroked="f">
                <v:textbox inset="0,0,0,0">
                  <w:txbxContent>
                    <w:p w14:paraId="15EFDBAB" w14:textId="77777777" w:rsidR="00E818C9" w:rsidRPr="00347422" w:rsidRDefault="00E818C9" w:rsidP="00E818C9">
                      <w:pPr>
                        <w:rPr>
                          <w:b/>
                          <w:bCs/>
                          <w:sz w:val="28"/>
                          <w:szCs w:val="28"/>
                        </w:rPr>
                      </w:pPr>
                      <w:r w:rsidRPr="00347422">
                        <w:rPr>
                          <w:b/>
                          <w:bCs/>
                          <w:sz w:val="28"/>
                          <w:szCs w:val="28"/>
                        </w:rPr>
                        <w:t>A:</w:t>
                      </w:r>
                    </w:p>
                  </w:txbxContent>
                </v:textbox>
                <w10:wrap anchorx="margin"/>
              </v:shape>
            </w:pict>
          </mc:Fallback>
        </mc:AlternateContent>
      </w:r>
      <w:r w:rsidRPr="007330F0">
        <w:rPr>
          <w:noProof/>
          <w14:ligatures w14:val="none"/>
        </w:rPr>
        <mc:AlternateContent>
          <mc:Choice Requires="wps">
            <w:drawing>
              <wp:anchor distT="45720" distB="45720" distL="114300" distR="114300" simplePos="0" relativeHeight="251569664" behindDoc="0" locked="0" layoutInCell="1" allowOverlap="1" wp14:anchorId="4C6B708E" wp14:editId="004CCE22">
                <wp:simplePos x="0" y="0"/>
                <wp:positionH relativeFrom="margin">
                  <wp:posOffset>3026410</wp:posOffset>
                </wp:positionH>
                <wp:positionV relativeFrom="paragraph">
                  <wp:posOffset>3175</wp:posOffset>
                </wp:positionV>
                <wp:extent cx="241300" cy="196850"/>
                <wp:effectExtent l="0" t="0" r="6350" b="0"/>
                <wp:wrapNone/>
                <wp:docPr id="850910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6850"/>
                        </a:xfrm>
                        <a:prstGeom prst="rect">
                          <a:avLst/>
                        </a:prstGeom>
                        <a:solidFill>
                          <a:schemeClr val="bg1"/>
                        </a:solidFill>
                        <a:ln w="9525">
                          <a:noFill/>
                          <a:miter lim="800000"/>
                          <a:headEnd/>
                          <a:tailEnd/>
                        </a:ln>
                      </wps:spPr>
                      <wps:txbx>
                        <w:txbxContent>
                          <w:p w14:paraId="24BDDC9C" w14:textId="6022F954" w:rsidR="00E818C9" w:rsidRPr="00347422" w:rsidRDefault="00E818C9" w:rsidP="00E818C9">
                            <w:pPr>
                              <w:rPr>
                                <w:b/>
                                <w:bCs/>
                                <w:sz w:val="28"/>
                                <w:szCs w:val="28"/>
                              </w:rPr>
                            </w:pPr>
                            <w:r>
                              <w:rPr>
                                <w:b/>
                                <w:bCs/>
                                <w:sz w:val="28"/>
                                <w:szCs w:val="28"/>
                              </w:rPr>
                              <w:t>B</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B708E" id="_x0000_s1028" type="#_x0000_t202" style="position:absolute;left:0;text-align:left;margin-left:238.3pt;margin-top:.25pt;width:19pt;height:15.5pt;z-index:25156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" fillcolor="white [3212]" stroked="f">
                <v:textbox inset="0,0,0,0">
                  <w:txbxContent>
                    <w:p w14:paraId="24BDDC9C" w14:textId="6022F954" w:rsidR="00E818C9" w:rsidRPr="00347422" w:rsidRDefault="00E818C9" w:rsidP="00E818C9">
                      <w:pPr>
                        <w:rPr>
                          <w:b/>
                          <w:bCs/>
                          <w:sz w:val="28"/>
                          <w:szCs w:val="28"/>
                        </w:rPr>
                      </w:pPr>
                      <w:r>
                        <w:rPr>
                          <w:b/>
                          <w:bCs/>
                          <w:sz w:val="28"/>
                          <w:szCs w:val="28"/>
                        </w:rPr>
                        <w:t>B</w:t>
                      </w:r>
                      <w:r w:rsidRPr="00347422">
                        <w:rPr>
                          <w:b/>
                          <w:bCs/>
                          <w:sz w:val="28"/>
                          <w:szCs w:val="28"/>
                        </w:rPr>
                        <w:t>:</w:t>
                      </w:r>
                    </w:p>
                  </w:txbxContent>
                </v:textbox>
                <w10:wrap anchorx="margin"/>
              </v:shape>
            </w:pict>
          </mc:Fallback>
        </mc:AlternateContent>
      </w:r>
      <w:r w:rsidR="009653D9" w:rsidRPr="009653D9">
        <w:rPr>
          <w:noProof/>
        </w:rPr>
        <w:drawing>
          <wp:inline distT="0" distB="0" distL="0" distR="0" wp14:anchorId="67E5D9EC" wp14:editId="18890F46">
            <wp:extent cx="5283472" cy="2616334"/>
            <wp:effectExtent l="0" t="0" r="0" b="0"/>
            <wp:docPr id="1290864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64146" name="Picture 1" descr="A screenshot of a computer&#10;&#10;Description automatically generated"/>
                    <pic:cNvPicPr/>
                  </pic:nvPicPr>
                  <pic:blipFill>
                    <a:blip r:embed="rId24"/>
                    <a:stretch>
                      <a:fillRect/>
                    </a:stretch>
                  </pic:blipFill>
                  <pic:spPr>
                    <a:xfrm>
                      <a:off x="0" y="0"/>
                      <a:ext cx="5283472" cy="2616334"/>
                    </a:xfrm>
                    <a:prstGeom prst="rect">
                      <a:avLst/>
                    </a:prstGeom>
                  </pic:spPr>
                </pic:pic>
              </a:graphicData>
            </a:graphic>
          </wp:inline>
        </w:drawing>
      </w:r>
    </w:p>
    <w:p w14:paraId="6EFDE324" w14:textId="2FC19188" w:rsidR="00D641D4" w:rsidRDefault="00943C78" w:rsidP="00A96166">
      <w:pPr>
        <w:pStyle w:val="Caption"/>
        <w:jc w:val="both"/>
      </w:pPr>
      <w:r>
        <w:t>Figure</w:t>
      </w:r>
      <w:r w:rsidR="00A96166">
        <w:t xml:space="preserve"> S</w:t>
      </w:r>
      <w:r w:rsidR="00B219E5">
        <w:t>9</w:t>
      </w:r>
      <w:r w:rsidR="00A96166">
        <w:t>: Uploading kinetic data onto the Automatic VTNA dashboard</w:t>
      </w:r>
      <w:r w:rsidR="00E818C9">
        <w:t xml:space="preserve"> (A)</w:t>
      </w:r>
      <w:r w:rsidR="00A96166">
        <w:t xml:space="preserve">. This can be done either by selecting the relevant .xlsx file </w:t>
      </w:r>
      <w:r w:rsidR="00E818C9">
        <w:t xml:space="preserve">(C) </w:t>
      </w:r>
      <w:r w:rsidR="00A96166">
        <w:t>or by clicking use CSVs and selecting the desired number of CSV files</w:t>
      </w:r>
      <w:r w:rsidR="00E818C9">
        <w:t xml:space="preserve"> (C).</w:t>
      </w:r>
    </w:p>
    <w:p w14:paraId="43C1BB74" w14:textId="0FF1F184" w:rsidR="00AF4700" w:rsidRPr="00AF4700" w:rsidRDefault="004C5C44" w:rsidP="004C5C44">
      <w:pPr>
        <w:pStyle w:val="Heading2"/>
      </w:pPr>
      <w:bookmarkStart w:id="14" w:name="_Toc169247145"/>
      <w:r>
        <w:t>Inspecting the kinetic data</w:t>
      </w:r>
      <w:bookmarkEnd w:id="14"/>
    </w:p>
    <w:p w14:paraId="61196E2B" w14:textId="780AAB61" w:rsidR="008B48C7" w:rsidRDefault="0021472B" w:rsidP="00FD65EA">
      <w:pPr>
        <w:spacing w:line="360" w:lineRule="auto"/>
        <w:jc w:val="both"/>
      </w:pPr>
      <w:r w:rsidRPr="007330F0">
        <w:rPr>
          <w:noProof/>
          <w14:ligatures w14:val="none"/>
        </w:rPr>
        <mc:AlternateContent>
          <mc:Choice Requires="wps">
            <w:drawing>
              <wp:anchor distT="45720" distB="45720" distL="114300" distR="114300" simplePos="0" relativeHeight="251571712" behindDoc="0" locked="0" layoutInCell="1" allowOverlap="1" wp14:anchorId="0266F551" wp14:editId="6B469E8A">
                <wp:simplePos x="0" y="0"/>
                <wp:positionH relativeFrom="margin">
                  <wp:posOffset>103505</wp:posOffset>
                </wp:positionH>
                <wp:positionV relativeFrom="paragraph">
                  <wp:posOffset>1122045</wp:posOffset>
                </wp:positionV>
                <wp:extent cx="181070" cy="217283"/>
                <wp:effectExtent l="0" t="0" r="9525" b="0"/>
                <wp:wrapNone/>
                <wp:docPr id="1455958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70" cy="217283"/>
                        </a:xfrm>
                        <a:prstGeom prst="rect">
                          <a:avLst/>
                        </a:prstGeom>
                        <a:solidFill>
                          <a:schemeClr val="bg1"/>
                        </a:solidFill>
                        <a:ln w="9525">
                          <a:noFill/>
                          <a:miter lim="800000"/>
                          <a:headEnd/>
                          <a:tailEnd/>
                        </a:ln>
                      </wps:spPr>
                      <wps:txbx>
                        <w:txbxContent>
                          <w:p w14:paraId="7AC76D41" w14:textId="77777777" w:rsidR="00E818C9" w:rsidRPr="00347422" w:rsidRDefault="00E818C9" w:rsidP="00E818C9">
                            <w:pPr>
                              <w:rPr>
                                <w:b/>
                                <w:bCs/>
                                <w:sz w:val="28"/>
                                <w:szCs w:val="28"/>
                              </w:rPr>
                            </w:pPr>
                            <w:r w:rsidRPr="00347422">
                              <w:rPr>
                                <w:b/>
                                <w:bCs/>
                                <w:sz w:val="28"/>
                                <w:szCs w:val="28"/>
                              </w:rPr>
                              <w:t>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6F551" id="_x0000_s1029" type="#_x0000_t202" style="position:absolute;left:0;text-align:left;margin-left:8.15pt;margin-top:88.35pt;width:14.25pt;height:17.1pt;z-index:251571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" fillcolor="white [3212]" stroked="f">
                <v:textbox inset="0,0,0,0">
                  <w:txbxContent>
                    <w:p w14:paraId="7AC76D41" w14:textId="77777777" w:rsidR="00E818C9" w:rsidRPr="00347422" w:rsidRDefault="00E818C9" w:rsidP="00E818C9">
                      <w:pPr>
                        <w:rPr>
                          <w:b/>
                          <w:bCs/>
                          <w:sz w:val="28"/>
                          <w:szCs w:val="28"/>
                        </w:rPr>
                      </w:pPr>
                      <w:r w:rsidRPr="00347422">
                        <w:rPr>
                          <w:b/>
                          <w:bCs/>
                          <w:sz w:val="28"/>
                          <w:szCs w:val="28"/>
                        </w:rPr>
                        <w:t>A:</w:t>
                      </w:r>
                    </w:p>
                  </w:txbxContent>
                </v:textbox>
                <w10:wrap anchorx="margin"/>
              </v:shape>
            </w:pict>
          </mc:Fallback>
        </mc:AlternateContent>
      </w:r>
      <w:r w:rsidR="00A96166">
        <w:t xml:space="preserve">Once the kinetic data has been uploaded, it can be checked by the “Check Data” button or visualised in different ways by clicking “Visualise Data”. </w:t>
      </w:r>
      <w:r w:rsidR="00FD65EA">
        <w:t xml:space="preserve">For example, an initial concentration </w:t>
      </w:r>
      <w:r w:rsidR="00943C78">
        <w:t>Table</w:t>
      </w:r>
      <w:r w:rsidR="00FD65EA">
        <w:t xml:space="preserve"> can be generated by clicking “Visualise Data” followed by “Generate Initial Concentration </w:t>
      </w:r>
      <w:r w:rsidR="00943C78">
        <w:t>Table</w:t>
      </w:r>
      <w:r w:rsidR="00FD65EA">
        <w:t>” (</w:t>
      </w:r>
      <w:r w:rsidR="00943C78">
        <w:t>Figure</w:t>
      </w:r>
      <w:r w:rsidR="00FD65EA">
        <w:t xml:space="preserve"> S</w:t>
      </w:r>
      <w:r w:rsidR="002A07E3">
        <w:t>1</w:t>
      </w:r>
      <w:r w:rsidR="00B219E5">
        <w:t>0</w:t>
      </w:r>
      <w:r w:rsidR="00FD65EA">
        <w:t xml:space="preserve">). </w:t>
      </w:r>
      <w:r w:rsidR="008B48C7">
        <w:t xml:space="preserve">The kinetic data can also </w:t>
      </w:r>
      <w:r w:rsidR="00B6243C">
        <w:t xml:space="preserve">be visualised in different ways to generate plots as shown in Section </w:t>
      </w:r>
      <w:r w:rsidR="00783349">
        <w:t>2</w:t>
      </w:r>
      <w:r w:rsidR="00B6243C">
        <w:t>.1.</w:t>
      </w:r>
      <w:r w:rsidR="00AA79B9">
        <w:t xml:space="preserve"> </w:t>
      </w:r>
    </w:p>
    <w:p w14:paraId="1A8EBC37" w14:textId="01CB78E9" w:rsidR="00FD65EA" w:rsidRDefault="00681DB9" w:rsidP="0021472B">
      <w:pPr>
        <w:keepNext/>
        <w:spacing w:line="360" w:lineRule="auto"/>
        <w:jc w:val="center"/>
      </w:pPr>
      <w:r w:rsidRPr="007330F0">
        <w:rPr>
          <w:noProof/>
          <w14:ligatures w14:val="none"/>
        </w:rPr>
        <mc:AlternateContent>
          <mc:Choice Requires="wps">
            <w:drawing>
              <wp:anchor distT="45720" distB="45720" distL="114300" distR="114300" simplePos="0" relativeHeight="251573760" behindDoc="0" locked="0" layoutInCell="1" allowOverlap="1" wp14:anchorId="521E1CB2" wp14:editId="05919D9C">
                <wp:simplePos x="0" y="0"/>
                <wp:positionH relativeFrom="margin">
                  <wp:posOffset>2251075</wp:posOffset>
                </wp:positionH>
                <wp:positionV relativeFrom="paragraph">
                  <wp:posOffset>5715</wp:posOffset>
                </wp:positionV>
                <wp:extent cx="171450" cy="207645"/>
                <wp:effectExtent l="0" t="0" r="0" b="1905"/>
                <wp:wrapNone/>
                <wp:docPr id="1561975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207645"/>
                        </a:xfrm>
                        <a:prstGeom prst="rect">
                          <a:avLst/>
                        </a:prstGeom>
                        <a:solidFill>
                          <a:schemeClr val="bg1"/>
                        </a:solidFill>
                        <a:ln w="9525">
                          <a:noFill/>
                          <a:miter lim="800000"/>
                          <a:headEnd/>
                          <a:tailEnd/>
                        </a:ln>
                      </wps:spPr>
                      <wps:txbx>
                        <w:txbxContent>
                          <w:p w14:paraId="48453931" w14:textId="77777777" w:rsidR="00E818C9" w:rsidRPr="00347422" w:rsidRDefault="00E818C9" w:rsidP="00E818C9">
                            <w:pPr>
                              <w:rPr>
                                <w:b/>
                                <w:bCs/>
                                <w:sz w:val="28"/>
                                <w:szCs w:val="28"/>
                              </w:rPr>
                            </w:pPr>
                            <w:r>
                              <w:rPr>
                                <w:b/>
                                <w:bCs/>
                                <w:sz w:val="28"/>
                                <w:szCs w:val="28"/>
                              </w:rPr>
                              <w:t>B</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E1CB2" id="_x0000_s1030" type="#_x0000_t202" style="position:absolute;left:0;text-align:left;margin-left:177.25pt;margin-top:.45pt;width:13.5pt;height:16.35pt;z-index:25157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" fillcolor="white [3212]" stroked="f">
                <v:textbox inset="0,0,0,0">
                  <w:txbxContent>
                    <w:p w14:paraId="48453931" w14:textId="77777777" w:rsidR="00E818C9" w:rsidRPr="00347422" w:rsidRDefault="00E818C9" w:rsidP="00E818C9">
                      <w:pPr>
                        <w:rPr>
                          <w:b/>
                          <w:bCs/>
                          <w:sz w:val="28"/>
                          <w:szCs w:val="28"/>
                        </w:rPr>
                      </w:pPr>
                      <w:r>
                        <w:rPr>
                          <w:b/>
                          <w:bCs/>
                          <w:sz w:val="28"/>
                          <w:szCs w:val="28"/>
                        </w:rPr>
                        <w:t>B</w:t>
                      </w:r>
                      <w:r w:rsidRPr="00347422">
                        <w:rPr>
                          <w:b/>
                          <w:bCs/>
                          <w:sz w:val="28"/>
                          <w:szCs w:val="28"/>
                        </w:rPr>
                        <w:t>:</w:t>
                      </w:r>
                    </w:p>
                  </w:txbxContent>
                </v:textbox>
                <w10:wrap anchorx="margin"/>
              </v:shape>
            </w:pict>
          </mc:Fallback>
        </mc:AlternateContent>
      </w:r>
      <w:r w:rsidR="008A4EE3" w:rsidRPr="008A4EE3">
        <w:rPr>
          <w:noProof/>
        </w:rPr>
        <w:drawing>
          <wp:inline distT="0" distB="0" distL="0" distR="0" wp14:anchorId="1C3799B0" wp14:editId="57BF26C1">
            <wp:extent cx="5162550" cy="2245532"/>
            <wp:effectExtent l="0" t="0" r="0" b="2540"/>
            <wp:docPr id="76126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68609" name="Picture 1" descr="A screenshot of a computer&#10;&#10;Description automatically generated"/>
                    <pic:cNvPicPr/>
                  </pic:nvPicPr>
                  <pic:blipFill>
                    <a:blip r:embed="rId25"/>
                    <a:stretch>
                      <a:fillRect/>
                    </a:stretch>
                  </pic:blipFill>
                  <pic:spPr>
                    <a:xfrm>
                      <a:off x="0" y="0"/>
                      <a:ext cx="5172910" cy="2250038"/>
                    </a:xfrm>
                    <a:prstGeom prst="rect">
                      <a:avLst/>
                    </a:prstGeom>
                  </pic:spPr>
                </pic:pic>
              </a:graphicData>
            </a:graphic>
          </wp:inline>
        </w:drawing>
      </w:r>
    </w:p>
    <w:p w14:paraId="5CFFFE9C" w14:textId="7F5E2300" w:rsidR="00FD65EA" w:rsidRDefault="00943C78" w:rsidP="00FB5304">
      <w:pPr>
        <w:pStyle w:val="Caption"/>
        <w:jc w:val="both"/>
      </w:pPr>
      <w:r>
        <w:t>Figure</w:t>
      </w:r>
      <w:r w:rsidR="00FD65EA">
        <w:t xml:space="preserve"> S</w:t>
      </w:r>
      <w:r w:rsidR="002A07E3">
        <w:t>1</w:t>
      </w:r>
      <w:r w:rsidR="00B219E5">
        <w:t>0</w:t>
      </w:r>
      <w:r w:rsidR="00FD65EA">
        <w:t>: The “Inspect Kinetic Data” menu generated by clicking Visualise Data</w:t>
      </w:r>
      <w:r w:rsidR="00E818C9">
        <w:t xml:space="preserve"> (A)</w:t>
      </w:r>
      <w:r w:rsidR="00FD65EA">
        <w:t xml:space="preserve">. From this sub-window, several different Auto-VTNA functions can be accessed, such as generation of an initial concentration </w:t>
      </w:r>
      <w:r>
        <w:t>Table</w:t>
      </w:r>
      <w:r w:rsidR="00FD65EA">
        <w:t xml:space="preserve"> (</w:t>
      </w:r>
      <w:r w:rsidR="00E818C9">
        <w:t>B)</w:t>
      </w:r>
      <w:r w:rsidR="00FD65EA">
        <w:t xml:space="preserve">. </w:t>
      </w:r>
    </w:p>
    <w:p w14:paraId="0D1E0ACD" w14:textId="69C87EE4" w:rsidR="00B6243C" w:rsidRPr="00B6243C" w:rsidRDefault="00B6243C" w:rsidP="00B6243C">
      <w:pPr>
        <w:spacing w:line="360" w:lineRule="auto"/>
        <w:jc w:val="both"/>
      </w:pPr>
      <w:r>
        <w:t xml:space="preserve">Several settings can also be adjusted such as the position of legends, the size of Figures and Concentration units, providing more user-friendly access to the keyword arguments of the underlying Auto-VTNA functions. </w:t>
      </w:r>
    </w:p>
    <w:p w14:paraId="73F40A4B" w14:textId="77777777" w:rsidR="00A87DCE" w:rsidRPr="000D7558" w:rsidRDefault="00A87DCE" w:rsidP="00A87DCE">
      <w:pPr>
        <w:pStyle w:val="Heading2"/>
      </w:pPr>
      <w:bookmarkStart w:id="15" w:name="_Toc169247146"/>
      <w:r>
        <w:lastRenderedPageBreak/>
        <w:t>Automatic VTNA Calculations</w:t>
      </w:r>
      <w:bookmarkEnd w:id="15"/>
    </w:p>
    <w:p w14:paraId="06442D25" w14:textId="77777777" w:rsidR="00A87DCE" w:rsidRPr="004B1903" w:rsidRDefault="00FD65EA" w:rsidP="002853C8">
      <w:pPr>
        <w:spacing w:line="360" w:lineRule="auto"/>
        <w:jc w:val="both"/>
      </w:pPr>
      <w:r w:rsidRPr="004B1903">
        <w:t>To perform automatic VTNA calculations or generate VTNA overlay plots, the user must select</w:t>
      </w:r>
      <w:r w:rsidR="00A87DCE" w:rsidRPr="004B1903">
        <w:t>:</w:t>
      </w:r>
    </w:p>
    <w:p w14:paraId="36428917" w14:textId="49BC2A15" w:rsidR="00A87DCE" w:rsidRPr="004B1903" w:rsidRDefault="00FD65EA" w:rsidP="00A87DCE">
      <w:pPr>
        <w:pStyle w:val="ListParagraph"/>
        <w:numPr>
          <w:ilvl w:val="0"/>
          <w:numId w:val="13"/>
        </w:numPr>
        <w:spacing w:line="360" w:lineRule="auto"/>
        <w:jc w:val="both"/>
        <w:rPr>
          <w:noProof/>
        </w:rPr>
      </w:pPr>
      <w:r w:rsidRPr="004B1903">
        <w:t xml:space="preserve">the normalised reaction </w:t>
      </w:r>
      <w:proofErr w:type="gramStart"/>
      <w:r w:rsidRPr="004B1903">
        <w:t>species</w:t>
      </w:r>
      <w:r w:rsidR="00A87DCE" w:rsidRPr="004B1903">
        <w:t>;</w:t>
      </w:r>
      <w:proofErr w:type="gramEnd"/>
    </w:p>
    <w:p w14:paraId="4D32F14D" w14:textId="77777777" w:rsidR="00A87DCE" w:rsidRPr="004B1903" w:rsidRDefault="00FD65EA" w:rsidP="00A87DCE">
      <w:pPr>
        <w:pStyle w:val="ListParagraph"/>
        <w:numPr>
          <w:ilvl w:val="0"/>
          <w:numId w:val="13"/>
        </w:numPr>
        <w:spacing w:line="360" w:lineRule="auto"/>
        <w:jc w:val="both"/>
        <w:rPr>
          <w:noProof/>
        </w:rPr>
      </w:pPr>
      <w:r w:rsidRPr="004B1903">
        <w:t xml:space="preserve">the experiment datasets to </w:t>
      </w:r>
      <w:proofErr w:type="gramStart"/>
      <w:r w:rsidRPr="004B1903">
        <w:t>include</w:t>
      </w:r>
      <w:r w:rsidR="00A87DCE" w:rsidRPr="004B1903">
        <w:t>;</w:t>
      </w:r>
      <w:proofErr w:type="gramEnd"/>
      <w:r w:rsidRPr="004B1903">
        <w:t xml:space="preserve"> and </w:t>
      </w:r>
    </w:p>
    <w:p w14:paraId="18C03795" w14:textId="77777777" w:rsidR="00A87DCE" w:rsidRPr="004B1903" w:rsidRDefault="00FD65EA" w:rsidP="00A87DCE">
      <w:pPr>
        <w:pStyle w:val="ListParagraph"/>
        <w:numPr>
          <w:ilvl w:val="0"/>
          <w:numId w:val="13"/>
        </w:numPr>
        <w:spacing w:line="360" w:lineRule="auto"/>
        <w:jc w:val="both"/>
        <w:rPr>
          <w:noProof/>
        </w:rPr>
      </w:pPr>
      <w:r w:rsidRPr="004B1903">
        <w:t xml:space="preserve">the output reaction species (normally the product). </w:t>
      </w:r>
    </w:p>
    <w:p w14:paraId="31CF7C3D" w14:textId="69E58003" w:rsidR="002853C8" w:rsidRPr="004B1903" w:rsidRDefault="00FD65EA" w:rsidP="00A87DCE">
      <w:pPr>
        <w:spacing w:line="360" w:lineRule="auto"/>
        <w:jc w:val="both"/>
      </w:pPr>
      <w:r w:rsidRPr="004B1903">
        <w:t xml:space="preserve">Once these inputs have been selected, ordinary VTNA overlay plots can be generated by </w:t>
      </w:r>
      <w:r w:rsidR="0017643D" w:rsidRPr="004B1903">
        <w:rPr>
          <w:noProof/>
          <w14:ligatures w14:val="none"/>
        </w:rPr>
        <mc:AlternateContent>
          <mc:Choice Requires="wps">
            <w:drawing>
              <wp:anchor distT="45720" distB="45720" distL="114300" distR="114300" simplePos="0" relativeHeight="251575808" behindDoc="0" locked="0" layoutInCell="1" allowOverlap="1" wp14:anchorId="0D3C508C" wp14:editId="44FD69C1">
                <wp:simplePos x="0" y="0"/>
                <wp:positionH relativeFrom="margin">
                  <wp:posOffset>217805</wp:posOffset>
                </wp:positionH>
                <wp:positionV relativeFrom="paragraph">
                  <wp:posOffset>1883459</wp:posOffset>
                </wp:positionV>
                <wp:extent cx="168812" cy="196850"/>
                <wp:effectExtent l="0" t="0" r="3175" b="0"/>
                <wp:wrapNone/>
                <wp:docPr id="1494397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12" cy="196850"/>
                        </a:xfrm>
                        <a:prstGeom prst="rect">
                          <a:avLst/>
                        </a:prstGeom>
                        <a:solidFill>
                          <a:schemeClr val="bg1"/>
                        </a:solidFill>
                        <a:ln w="9525">
                          <a:noFill/>
                          <a:miter lim="800000"/>
                          <a:headEnd/>
                          <a:tailEnd/>
                        </a:ln>
                      </wps:spPr>
                      <wps:txbx>
                        <w:txbxContent>
                          <w:p w14:paraId="3B88D262" w14:textId="0B86AD53" w:rsidR="00DE6E4F" w:rsidRPr="00347422" w:rsidRDefault="00DE6E4F" w:rsidP="00DE6E4F">
                            <w:pPr>
                              <w:rPr>
                                <w:b/>
                                <w:bCs/>
                                <w:sz w:val="28"/>
                                <w:szCs w:val="28"/>
                              </w:rPr>
                            </w:pPr>
                            <w:r>
                              <w:rPr>
                                <w:b/>
                                <w:bCs/>
                                <w:sz w:val="28"/>
                                <w:szCs w:val="28"/>
                              </w:rPr>
                              <w:t>C</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C508C" id="_x0000_s1031" type="#_x0000_t202" style="position:absolute;left:0;text-align:left;margin-left:17.15pt;margin-top:148.3pt;width:13.3pt;height:15.5pt;z-index:25157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" fillcolor="white [3212]" stroked="f">
                <v:textbox inset="0,0,0,0">
                  <w:txbxContent>
                    <w:p w14:paraId="3B88D262" w14:textId="0B86AD53" w:rsidR="00DE6E4F" w:rsidRPr="00347422" w:rsidRDefault="00DE6E4F" w:rsidP="00DE6E4F">
                      <w:pPr>
                        <w:rPr>
                          <w:b/>
                          <w:bCs/>
                          <w:sz w:val="28"/>
                          <w:szCs w:val="28"/>
                        </w:rPr>
                      </w:pPr>
                      <w:r>
                        <w:rPr>
                          <w:b/>
                          <w:bCs/>
                          <w:sz w:val="28"/>
                          <w:szCs w:val="28"/>
                        </w:rPr>
                        <w:t>C</w:t>
                      </w:r>
                      <w:r w:rsidRPr="00347422">
                        <w:rPr>
                          <w:b/>
                          <w:bCs/>
                          <w:sz w:val="28"/>
                          <w:szCs w:val="28"/>
                        </w:rPr>
                        <w:t>:</w:t>
                      </w:r>
                    </w:p>
                  </w:txbxContent>
                </v:textbox>
                <w10:wrap anchorx="margin"/>
              </v:shape>
            </w:pict>
          </mc:Fallback>
        </mc:AlternateContent>
      </w:r>
      <w:r w:rsidRPr="004B1903">
        <w:t xml:space="preserve">clicking “Generate Plot” within the </w:t>
      </w:r>
      <w:r w:rsidR="003F25DF" w:rsidRPr="004B1903">
        <w:t>“VTNA Overlay plot” frame</w:t>
      </w:r>
      <w:r w:rsidR="009D7EBA" w:rsidRPr="004B1903">
        <w:t xml:space="preserve"> (</w:t>
      </w:r>
      <w:r w:rsidR="00943C78" w:rsidRPr="004B1903">
        <w:t>Fig.</w:t>
      </w:r>
      <w:r w:rsidR="009D7EBA" w:rsidRPr="004B1903">
        <w:t xml:space="preserve"> S</w:t>
      </w:r>
      <w:r w:rsidR="002A07E3" w:rsidRPr="004B1903">
        <w:t>1</w:t>
      </w:r>
      <w:r w:rsidR="00B219E5">
        <w:t>1</w:t>
      </w:r>
      <w:r w:rsidR="009D7EBA" w:rsidRPr="004B1903">
        <w:t xml:space="preserve">). </w:t>
      </w:r>
      <w:r w:rsidR="00A87DCE" w:rsidRPr="004B1903">
        <w:t>If desired, normal VTNA can be performed by then manually altering order values for the reaction species.</w:t>
      </w:r>
    </w:p>
    <w:p w14:paraId="1A8E16C7" w14:textId="331DA8FE" w:rsidR="009D7EBA" w:rsidRDefault="002853C8" w:rsidP="009D7EBA">
      <w:pPr>
        <w:pStyle w:val="Caption"/>
        <w:jc w:val="both"/>
      </w:pPr>
      <w:r w:rsidRPr="007330F0">
        <w:rPr>
          <w:noProof/>
          <w14:ligatures w14:val="none"/>
        </w:rPr>
        <mc:AlternateContent>
          <mc:Choice Requires="wps">
            <w:drawing>
              <wp:anchor distT="45720" distB="45720" distL="114300" distR="114300" simplePos="0" relativeHeight="251586048" behindDoc="0" locked="0" layoutInCell="1" allowOverlap="1" wp14:anchorId="39A2F8BC" wp14:editId="28785608">
                <wp:simplePos x="0" y="0"/>
                <wp:positionH relativeFrom="margin">
                  <wp:posOffset>0</wp:posOffset>
                </wp:positionH>
                <wp:positionV relativeFrom="paragraph">
                  <wp:posOffset>88900</wp:posOffset>
                </wp:positionV>
                <wp:extent cx="217805" cy="196850"/>
                <wp:effectExtent l="0" t="0" r="0" b="0"/>
                <wp:wrapNone/>
                <wp:docPr id="757263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6850"/>
                        </a:xfrm>
                        <a:prstGeom prst="rect">
                          <a:avLst/>
                        </a:prstGeom>
                        <a:solidFill>
                          <a:schemeClr val="bg1"/>
                        </a:solidFill>
                        <a:ln w="9525">
                          <a:noFill/>
                          <a:miter lim="800000"/>
                          <a:headEnd/>
                          <a:tailEnd/>
                        </a:ln>
                      </wps:spPr>
                      <wps:txbx>
                        <w:txbxContent>
                          <w:p w14:paraId="5B0CB733" w14:textId="1B8B44D6" w:rsidR="00DE6E4F" w:rsidRPr="00347422" w:rsidRDefault="00DE6E4F" w:rsidP="00DE6E4F">
                            <w:pPr>
                              <w:rPr>
                                <w:b/>
                                <w:bCs/>
                                <w:sz w:val="28"/>
                                <w:szCs w:val="28"/>
                              </w:rPr>
                            </w:pPr>
                            <w:r>
                              <w:rPr>
                                <w:b/>
                                <w:bCs/>
                                <w:sz w:val="28"/>
                                <w:szCs w:val="28"/>
                              </w:rPr>
                              <w:t>D:</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2F8BC" id="_x0000_s1032" type="#_x0000_t202" style="position:absolute;left:0;text-align:left;margin-left:0;margin-top:7pt;width:17.15pt;height:15.5pt;z-index:251586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" fillcolor="white [3212]" stroked="f">
                <v:textbox inset="0,0,0,0">
                  <w:txbxContent>
                    <w:p w14:paraId="5B0CB733" w14:textId="1B8B44D6" w:rsidR="00DE6E4F" w:rsidRPr="00347422" w:rsidRDefault="00DE6E4F" w:rsidP="00DE6E4F">
                      <w:pPr>
                        <w:rPr>
                          <w:b/>
                          <w:bCs/>
                          <w:sz w:val="28"/>
                          <w:szCs w:val="28"/>
                        </w:rPr>
                      </w:pPr>
                      <w:r>
                        <w:rPr>
                          <w:b/>
                          <w:bCs/>
                          <w:sz w:val="28"/>
                          <w:szCs w:val="28"/>
                        </w:rPr>
                        <w:t>D:</w:t>
                      </w:r>
                      <w:r w:rsidRPr="00347422">
                        <w:rPr>
                          <w:b/>
                          <w:bCs/>
                          <w:sz w:val="28"/>
                          <w:szCs w:val="28"/>
                        </w:rPr>
                        <w:t>:</w:t>
                      </w:r>
                    </w:p>
                  </w:txbxContent>
                </v:textbox>
                <w10:wrap anchorx="margin"/>
              </v:shape>
            </w:pict>
          </mc:Fallback>
        </mc:AlternateContent>
      </w:r>
      <w:r w:rsidRPr="007330F0">
        <w:rPr>
          <w:noProof/>
          <w14:ligatures w14:val="none"/>
        </w:rPr>
        <mc:AlternateContent>
          <mc:Choice Requires="wps">
            <w:drawing>
              <wp:anchor distT="45720" distB="45720" distL="114300" distR="114300" simplePos="0" relativeHeight="251590144" behindDoc="0" locked="0" layoutInCell="1" allowOverlap="1" wp14:anchorId="7C307099" wp14:editId="3D23FB9C">
                <wp:simplePos x="0" y="0"/>
                <wp:positionH relativeFrom="margin">
                  <wp:posOffset>3966845</wp:posOffset>
                </wp:positionH>
                <wp:positionV relativeFrom="paragraph">
                  <wp:posOffset>86995</wp:posOffset>
                </wp:positionV>
                <wp:extent cx="168275" cy="196850"/>
                <wp:effectExtent l="0" t="0" r="3175" b="0"/>
                <wp:wrapNone/>
                <wp:docPr id="12513109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96850"/>
                        </a:xfrm>
                        <a:prstGeom prst="rect">
                          <a:avLst/>
                        </a:prstGeom>
                        <a:solidFill>
                          <a:schemeClr val="bg1"/>
                        </a:solidFill>
                        <a:ln w="9525">
                          <a:noFill/>
                          <a:miter lim="800000"/>
                          <a:headEnd/>
                          <a:tailEnd/>
                        </a:ln>
                      </wps:spPr>
                      <wps:txbx>
                        <w:txbxContent>
                          <w:p w14:paraId="2A15A4B1" w14:textId="0F1F5D0E" w:rsidR="00DE6E4F" w:rsidRPr="00347422" w:rsidRDefault="00DE6E4F" w:rsidP="00DE6E4F">
                            <w:pPr>
                              <w:rPr>
                                <w:b/>
                                <w:bCs/>
                                <w:sz w:val="28"/>
                                <w:szCs w:val="28"/>
                              </w:rPr>
                            </w:pPr>
                            <w:r>
                              <w:rPr>
                                <w:b/>
                                <w:bCs/>
                                <w:sz w:val="28"/>
                                <w:szCs w:val="28"/>
                              </w:rPr>
                              <w:t>B</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07099" id="_x0000_s1033" type="#_x0000_t202" style="position:absolute;left:0;text-align:left;margin-left:312.35pt;margin-top:6.85pt;width:13.25pt;height:15.5pt;z-index:251590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" fillcolor="white [3212]" stroked="f">
                <v:textbox inset="0,0,0,0">
                  <w:txbxContent>
                    <w:p w14:paraId="2A15A4B1" w14:textId="0F1F5D0E" w:rsidR="00DE6E4F" w:rsidRPr="00347422" w:rsidRDefault="00DE6E4F" w:rsidP="00DE6E4F">
                      <w:pPr>
                        <w:rPr>
                          <w:b/>
                          <w:bCs/>
                          <w:sz w:val="28"/>
                          <w:szCs w:val="28"/>
                        </w:rPr>
                      </w:pPr>
                      <w:r>
                        <w:rPr>
                          <w:b/>
                          <w:bCs/>
                          <w:sz w:val="28"/>
                          <w:szCs w:val="28"/>
                        </w:rPr>
                        <w:t>B</w:t>
                      </w:r>
                      <w:r w:rsidRPr="00347422">
                        <w:rPr>
                          <w:b/>
                          <w:bCs/>
                          <w:sz w:val="28"/>
                          <w:szCs w:val="28"/>
                        </w:rPr>
                        <w:t>:</w:t>
                      </w:r>
                    </w:p>
                  </w:txbxContent>
                </v:textbox>
                <w10:wrap anchorx="margin"/>
              </v:shape>
            </w:pict>
          </mc:Fallback>
        </mc:AlternateContent>
      </w:r>
      <w:r w:rsidRPr="007330F0">
        <w:rPr>
          <w:noProof/>
          <w14:ligatures w14:val="none"/>
        </w:rPr>
        <mc:AlternateContent>
          <mc:Choice Requires="wps">
            <w:drawing>
              <wp:anchor distT="45720" distB="45720" distL="114300" distR="114300" simplePos="0" relativeHeight="251588096" behindDoc="0" locked="0" layoutInCell="1" allowOverlap="1" wp14:anchorId="274954A7" wp14:editId="5F4EA8E5">
                <wp:simplePos x="0" y="0"/>
                <wp:positionH relativeFrom="margin">
                  <wp:posOffset>1694815</wp:posOffset>
                </wp:positionH>
                <wp:positionV relativeFrom="paragraph">
                  <wp:posOffset>87484</wp:posOffset>
                </wp:positionV>
                <wp:extent cx="168275" cy="196850"/>
                <wp:effectExtent l="0" t="0" r="3175" b="0"/>
                <wp:wrapNone/>
                <wp:docPr id="845857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96850"/>
                        </a:xfrm>
                        <a:prstGeom prst="rect">
                          <a:avLst/>
                        </a:prstGeom>
                        <a:solidFill>
                          <a:schemeClr val="bg1"/>
                        </a:solidFill>
                        <a:ln w="9525">
                          <a:noFill/>
                          <a:miter lim="800000"/>
                          <a:headEnd/>
                          <a:tailEnd/>
                        </a:ln>
                      </wps:spPr>
                      <wps:txbx>
                        <w:txbxContent>
                          <w:p w14:paraId="690072A8" w14:textId="4510743A" w:rsidR="00DE6E4F" w:rsidRPr="00347422" w:rsidRDefault="00DE6E4F" w:rsidP="00DE6E4F">
                            <w:pPr>
                              <w:rPr>
                                <w:b/>
                                <w:bCs/>
                                <w:sz w:val="28"/>
                                <w:szCs w:val="28"/>
                              </w:rPr>
                            </w:pPr>
                            <w:r>
                              <w:rPr>
                                <w:b/>
                                <w:bCs/>
                                <w:sz w:val="28"/>
                                <w:szCs w:val="28"/>
                              </w:rPr>
                              <w:t>A</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954A7" id="_x0000_s1034" type="#_x0000_t202" style="position:absolute;left:0;text-align:left;margin-left:133.45pt;margin-top:6.9pt;width:13.25pt;height:15.5pt;z-index:25158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" fillcolor="white [3212]" stroked="f">
                <v:textbox inset="0,0,0,0">
                  <w:txbxContent>
                    <w:p w14:paraId="690072A8" w14:textId="4510743A" w:rsidR="00DE6E4F" w:rsidRPr="00347422" w:rsidRDefault="00DE6E4F" w:rsidP="00DE6E4F">
                      <w:pPr>
                        <w:rPr>
                          <w:b/>
                          <w:bCs/>
                          <w:sz w:val="28"/>
                          <w:szCs w:val="28"/>
                        </w:rPr>
                      </w:pPr>
                      <w:r>
                        <w:rPr>
                          <w:b/>
                          <w:bCs/>
                          <w:sz w:val="28"/>
                          <w:szCs w:val="28"/>
                        </w:rPr>
                        <w:t>A</w:t>
                      </w:r>
                      <w:r w:rsidRPr="00347422">
                        <w:rPr>
                          <w:b/>
                          <w:bCs/>
                          <w:sz w:val="28"/>
                          <w:szCs w:val="28"/>
                        </w:rPr>
                        <w:t>:</w:t>
                      </w:r>
                    </w:p>
                  </w:txbxContent>
                </v:textbox>
                <w10:wrap anchorx="margin"/>
              </v:shape>
            </w:pict>
          </mc:Fallback>
        </mc:AlternateContent>
      </w:r>
      <w:r w:rsidRPr="0017643D">
        <w:rPr>
          <w:noProof/>
        </w:rPr>
        <w:drawing>
          <wp:inline distT="0" distB="0" distL="0" distR="0" wp14:anchorId="13350067" wp14:editId="5DBBAAA0">
            <wp:extent cx="5731510" cy="2156460"/>
            <wp:effectExtent l="0" t="0" r="2540" b="0"/>
            <wp:docPr id="1088780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80539"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r w:rsidR="00943C78">
        <w:t>Figure</w:t>
      </w:r>
      <w:r w:rsidR="009D7EBA">
        <w:t xml:space="preserve"> S</w:t>
      </w:r>
      <w:r w:rsidR="002A07E3">
        <w:t>1</w:t>
      </w:r>
      <w:r w:rsidR="00B219E5">
        <w:t>1</w:t>
      </w:r>
      <w:r w:rsidR="009D7EBA">
        <w:t xml:space="preserve">: Illustration of how the Automatic VTNA Calculator </w:t>
      </w:r>
      <w:r w:rsidR="00DE6E4F">
        <w:t xml:space="preserve">(A) </w:t>
      </w:r>
      <w:r w:rsidR="009D7EBA">
        <w:t>can be used to generate overlay plots</w:t>
      </w:r>
      <w:r w:rsidR="00DE6E4F">
        <w:t xml:space="preserve"> (D) by specifying the relevant order values (C). The VTNA overlay plots</w:t>
      </w:r>
      <w:r w:rsidR="009D7EBA">
        <w:t xml:space="preserve"> can be modified via the “Plot Settings” menu</w:t>
      </w:r>
      <w:r w:rsidR="00DE6E4F">
        <w:t xml:space="preserve"> (B). </w:t>
      </w:r>
    </w:p>
    <w:p w14:paraId="59768B81" w14:textId="77777777" w:rsidR="00A87DCE" w:rsidRPr="004B1903" w:rsidRDefault="00D1007B" w:rsidP="006361A0">
      <w:pPr>
        <w:spacing w:line="360" w:lineRule="auto"/>
        <w:jc w:val="both"/>
      </w:pPr>
      <w:r>
        <w:t>T</w:t>
      </w:r>
      <w:r w:rsidR="006361A0">
        <w:t xml:space="preserve">he reaction order values of the “Selected Normalised Species” </w:t>
      </w:r>
      <w:r>
        <w:t xml:space="preserve">that maximise concentration profile overlay </w:t>
      </w:r>
      <w:r w:rsidR="006361A0">
        <w:t xml:space="preserve">can be calculated automatically by clicking “Run” in the “Automatic VTNA” frame. Once the </w:t>
      </w:r>
      <w:r w:rsidR="006361A0" w:rsidRPr="004B1903">
        <w:t xml:space="preserve">calculation has been completed, the results can be visualised by clicking plot results. </w:t>
      </w:r>
      <w:r w:rsidR="00A87DCE" w:rsidRPr="004B1903">
        <w:t>T</w:t>
      </w:r>
      <w:r w:rsidR="006361A0" w:rsidRPr="004B1903">
        <w:t xml:space="preserve">his will generate an overlay score </w:t>
      </w:r>
      <w:r w:rsidR="00A87DCE" w:rsidRPr="004B1903">
        <w:rPr>
          <w:i/>
          <w:iCs/>
        </w:rPr>
        <w:t>vs.</w:t>
      </w:r>
      <w:r w:rsidR="006361A0" w:rsidRPr="004B1903">
        <w:t xml:space="preserve"> order value graph if one normalised species has been defined, or a contour plot if two normalised species have been defined. </w:t>
      </w:r>
    </w:p>
    <w:p w14:paraId="7C86644C" w14:textId="0A07BAED" w:rsidR="006361A0" w:rsidRPr="006361A0" w:rsidRDefault="006361A0" w:rsidP="006361A0">
      <w:pPr>
        <w:spacing w:line="360" w:lineRule="auto"/>
        <w:jc w:val="both"/>
      </w:pPr>
      <w:r w:rsidRPr="004B1903">
        <w:t>The Automatic</w:t>
      </w:r>
      <w:r w:rsidR="00A87DCE" w:rsidRPr="004B1903">
        <w:t xml:space="preserve"> </w:t>
      </w:r>
      <w:r w:rsidRPr="004B1903">
        <w:t xml:space="preserve">VTNA </w:t>
      </w:r>
      <w:r w:rsidR="00A87DCE" w:rsidRPr="004B1903">
        <w:t>settings</w:t>
      </w:r>
      <w:r w:rsidRPr="004B1903">
        <w:t xml:space="preserve"> can be accessed and modified by clicking on the calculation and plot setting buttons. The calculated orders </w:t>
      </w:r>
      <w:r>
        <w:t xml:space="preserve">will also appear in the bottom left </w:t>
      </w:r>
      <w:r w:rsidR="00943C78">
        <w:t>Table</w:t>
      </w:r>
      <w:r>
        <w:t xml:space="preserve">. Moreover, the </w:t>
      </w:r>
      <w:r w:rsidR="007D2358">
        <w:t xml:space="preserve">order value </w:t>
      </w:r>
      <w:r>
        <w:t>intervals and overlay score of the best order values can also be shown by clicking on the “Show + Info” button (</w:t>
      </w:r>
      <w:r w:rsidR="00943C78">
        <w:t>Fig.</w:t>
      </w:r>
      <w:r>
        <w:t xml:space="preserve"> S</w:t>
      </w:r>
      <w:r w:rsidR="00DE6E4F">
        <w:t>1</w:t>
      </w:r>
      <w:r w:rsidR="00B219E5">
        <w:t>2</w:t>
      </w:r>
      <w:r>
        <w:t>).</w:t>
      </w:r>
      <w:r w:rsidR="00DE6E4F" w:rsidRPr="00DE6E4F">
        <w:rPr>
          <w:noProof/>
          <w14:ligatures w14:val="none"/>
        </w:rPr>
        <w:t xml:space="preserve"> </w:t>
      </w:r>
      <w:r w:rsidR="007D2358">
        <w:rPr>
          <w:noProof/>
          <w14:ligatures w14:val="none"/>
        </w:rPr>
        <w:t xml:space="preserve">The </w:t>
      </w:r>
      <w:r w:rsidR="00D23240">
        <w:rPr>
          <w:noProof/>
          <w14:ligatures w14:val="none"/>
        </w:rPr>
        <w:t xml:space="preserve">percentage cutt-off defining the </w:t>
      </w:r>
      <w:r w:rsidR="007D2358">
        <w:rPr>
          <w:noProof/>
          <w14:ligatures w14:val="none"/>
        </w:rPr>
        <w:t xml:space="preserve">order value intervals can also be </w:t>
      </w:r>
      <w:r w:rsidR="00D23240">
        <w:rPr>
          <w:noProof/>
          <w14:ligatures w14:val="none"/>
        </w:rPr>
        <w:t xml:space="preserve">updated to generate a new table. </w:t>
      </w:r>
    </w:p>
    <w:p w14:paraId="3B8BE62D" w14:textId="426931BC" w:rsidR="006361A0" w:rsidRDefault="00E26247" w:rsidP="006361A0">
      <w:pPr>
        <w:keepNext/>
      </w:pPr>
      <w:r w:rsidRPr="007330F0">
        <w:rPr>
          <w:noProof/>
          <w14:ligatures w14:val="none"/>
        </w:rPr>
        <w:lastRenderedPageBreak/>
        <mc:AlternateContent>
          <mc:Choice Requires="wps">
            <w:drawing>
              <wp:anchor distT="45720" distB="45720" distL="114300" distR="114300" simplePos="0" relativeHeight="251584000" behindDoc="0" locked="0" layoutInCell="1" allowOverlap="1" wp14:anchorId="2CF0E91C" wp14:editId="3A644F42">
                <wp:simplePos x="0" y="0"/>
                <wp:positionH relativeFrom="margin">
                  <wp:posOffset>0</wp:posOffset>
                </wp:positionH>
                <wp:positionV relativeFrom="paragraph">
                  <wp:posOffset>1217295</wp:posOffset>
                </wp:positionV>
                <wp:extent cx="182880" cy="182880"/>
                <wp:effectExtent l="0" t="0" r="7620" b="7620"/>
                <wp:wrapNone/>
                <wp:docPr id="191749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2880"/>
                        </a:xfrm>
                        <a:prstGeom prst="rect">
                          <a:avLst/>
                        </a:prstGeom>
                        <a:solidFill>
                          <a:schemeClr val="bg1"/>
                        </a:solidFill>
                        <a:ln w="9525">
                          <a:noFill/>
                          <a:miter lim="800000"/>
                          <a:headEnd/>
                          <a:tailEnd/>
                        </a:ln>
                      </wps:spPr>
                      <wps:txbx>
                        <w:txbxContent>
                          <w:p w14:paraId="1ACF1112" w14:textId="69A77C0E" w:rsidR="00DE6E4F" w:rsidRPr="00347422" w:rsidRDefault="00DE6E4F" w:rsidP="00DE6E4F">
                            <w:pPr>
                              <w:rPr>
                                <w:b/>
                                <w:bCs/>
                                <w:sz w:val="28"/>
                                <w:szCs w:val="28"/>
                              </w:rPr>
                            </w:pPr>
                            <w:r>
                              <w:rPr>
                                <w:b/>
                                <w:bCs/>
                                <w:sz w:val="28"/>
                                <w:szCs w:val="28"/>
                              </w:rPr>
                              <w:t>D:</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0E91C" id="_x0000_s1035" type="#_x0000_t202" style="position:absolute;margin-left:0;margin-top:95.85pt;width:14.4pt;height:14.4pt;z-index:25158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" fillcolor="white [3212]" stroked="f">
                <v:textbox inset="0,0,0,0">
                  <w:txbxContent>
                    <w:p w14:paraId="1ACF1112" w14:textId="69A77C0E" w:rsidR="00DE6E4F" w:rsidRPr="00347422" w:rsidRDefault="00DE6E4F" w:rsidP="00DE6E4F">
                      <w:pPr>
                        <w:rPr>
                          <w:b/>
                          <w:bCs/>
                          <w:sz w:val="28"/>
                          <w:szCs w:val="28"/>
                        </w:rPr>
                      </w:pPr>
                      <w:r>
                        <w:rPr>
                          <w:b/>
                          <w:bCs/>
                          <w:sz w:val="28"/>
                          <w:szCs w:val="28"/>
                        </w:rPr>
                        <w:t>D:</w:t>
                      </w:r>
                      <w:r w:rsidRPr="00347422">
                        <w:rPr>
                          <w:b/>
                          <w:bCs/>
                          <w:sz w:val="28"/>
                          <w:szCs w:val="28"/>
                        </w:rPr>
                        <w:t>:</w:t>
                      </w:r>
                    </w:p>
                  </w:txbxContent>
                </v:textbox>
                <w10:wrap anchorx="margin"/>
              </v:shape>
            </w:pict>
          </mc:Fallback>
        </mc:AlternateContent>
      </w:r>
      <w:r w:rsidRPr="007330F0">
        <w:rPr>
          <w:noProof/>
          <w14:ligatures w14:val="none"/>
        </w:rPr>
        <mc:AlternateContent>
          <mc:Choice Requires="wps">
            <w:drawing>
              <wp:anchor distT="45720" distB="45720" distL="114300" distR="114300" simplePos="0" relativeHeight="251579904" behindDoc="0" locked="0" layoutInCell="1" allowOverlap="1" wp14:anchorId="2F83A5FD" wp14:editId="1B6CDCEE">
                <wp:simplePos x="0" y="0"/>
                <wp:positionH relativeFrom="margin">
                  <wp:posOffset>4135120</wp:posOffset>
                </wp:positionH>
                <wp:positionV relativeFrom="paragraph">
                  <wp:posOffset>313690</wp:posOffset>
                </wp:positionV>
                <wp:extent cx="168275" cy="196850"/>
                <wp:effectExtent l="0" t="0" r="3175" b="0"/>
                <wp:wrapNone/>
                <wp:docPr id="7610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96850"/>
                        </a:xfrm>
                        <a:prstGeom prst="rect">
                          <a:avLst/>
                        </a:prstGeom>
                        <a:solidFill>
                          <a:schemeClr val="bg1"/>
                        </a:solidFill>
                        <a:ln w="9525">
                          <a:noFill/>
                          <a:miter lim="800000"/>
                          <a:headEnd/>
                          <a:tailEnd/>
                        </a:ln>
                      </wps:spPr>
                      <wps:txbx>
                        <w:txbxContent>
                          <w:p w14:paraId="52AC8950" w14:textId="622E06FD" w:rsidR="00DE6E4F" w:rsidRPr="00347422" w:rsidRDefault="00DE6E4F" w:rsidP="00DE6E4F">
                            <w:pPr>
                              <w:rPr>
                                <w:b/>
                                <w:bCs/>
                                <w:sz w:val="28"/>
                                <w:szCs w:val="28"/>
                              </w:rPr>
                            </w:pPr>
                            <w:r>
                              <w:rPr>
                                <w:b/>
                                <w:bCs/>
                                <w:sz w:val="28"/>
                                <w:szCs w:val="28"/>
                              </w:rPr>
                              <w:t>C</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3A5FD" id="_x0000_s1036" type="#_x0000_t202" style="position:absolute;margin-left:325.6pt;margin-top:24.7pt;width:13.25pt;height:15.5pt;z-index:251579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" fillcolor="white [3212]" stroked="f">
                <v:textbox inset="0,0,0,0">
                  <w:txbxContent>
                    <w:p w14:paraId="52AC8950" w14:textId="622E06FD" w:rsidR="00DE6E4F" w:rsidRPr="00347422" w:rsidRDefault="00DE6E4F" w:rsidP="00DE6E4F">
                      <w:pPr>
                        <w:rPr>
                          <w:b/>
                          <w:bCs/>
                          <w:sz w:val="28"/>
                          <w:szCs w:val="28"/>
                        </w:rPr>
                      </w:pPr>
                      <w:r>
                        <w:rPr>
                          <w:b/>
                          <w:bCs/>
                          <w:sz w:val="28"/>
                          <w:szCs w:val="28"/>
                        </w:rPr>
                        <w:t>C</w:t>
                      </w:r>
                      <w:r w:rsidRPr="00347422">
                        <w:rPr>
                          <w:b/>
                          <w:bCs/>
                          <w:sz w:val="28"/>
                          <w:szCs w:val="28"/>
                        </w:rPr>
                        <w:t>:</w:t>
                      </w:r>
                    </w:p>
                  </w:txbxContent>
                </v:textbox>
                <w10:wrap anchorx="margin"/>
              </v:shape>
            </w:pict>
          </mc:Fallback>
        </mc:AlternateContent>
      </w:r>
      <w:r w:rsidRPr="007330F0">
        <w:rPr>
          <w:noProof/>
          <w14:ligatures w14:val="none"/>
        </w:rPr>
        <mc:AlternateContent>
          <mc:Choice Requires="wps">
            <w:drawing>
              <wp:anchor distT="45720" distB="45720" distL="114300" distR="114300" simplePos="0" relativeHeight="251577856" behindDoc="0" locked="0" layoutInCell="1" allowOverlap="1" wp14:anchorId="24146469" wp14:editId="50605A16">
                <wp:simplePos x="0" y="0"/>
                <wp:positionH relativeFrom="margin">
                  <wp:posOffset>1926590</wp:posOffset>
                </wp:positionH>
                <wp:positionV relativeFrom="paragraph">
                  <wp:posOffset>29845</wp:posOffset>
                </wp:positionV>
                <wp:extent cx="168275" cy="196850"/>
                <wp:effectExtent l="0" t="0" r="3175" b="0"/>
                <wp:wrapNone/>
                <wp:docPr id="1635797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96850"/>
                        </a:xfrm>
                        <a:prstGeom prst="rect">
                          <a:avLst/>
                        </a:prstGeom>
                        <a:solidFill>
                          <a:schemeClr val="bg1"/>
                        </a:solidFill>
                        <a:ln w="9525">
                          <a:noFill/>
                          <a:miter lim="800000"/>
                          <a:headEnd/>
                          <a:tailEnd/>
                        </a:ln>
                      </wps:spPr>
                      <wps:txbx>
                        <w:txbxContent>
                          <w:p w14:paraId="55239F8B" w14:textId="433F87E4" w:rsidR="00DE6E4F" w:rsidRPr="00347422" w:rsidRDefault="00DE6E4F" w:rsidP="00DE6E4F">
                            <w:pPr>
                              <w:rPr>
                                <w:b/>
                                <w:bCs/>
                                <w:sz w:val="28"/>
                                <w:szCs w:val="28"/>
                              </w:rPr>
                            </w:pPr>
                            <w:r>
                              <w:rPr>
                                <w:b/>
                                <w:bCs/>
                                <w:sz w:val="28"/>
                                <w:szCs w:val="28"/>
                              </w:rPr>
                              <w:t>B</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46469" id="_x0000_s1037" type="#_x0000_t202" style="position:absolute;margin-left:151.7pt;margin-top:2.35pt;width:13.25pt;height:15.5pt;z-index:251577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" fillcolor="white [3212]" stroked="f">
                <v:textbox inset="0,0,0,0">
                  <w:txbxContent>
                    <w:p w14:paraId="55239F8B" w14:textId="433F87E4" w:rsidR="00DE6E4F" w:rsidRPr="00347422" w:rsidRDefault="00DE6E4F" w:rsidP="00DE6E4F">
                      <w:pPr>
                        <w:rPr>
                          <w:b/>
                          <w:bCs/>
                          <w:sz w:val="28"/>
                          <w:szCs w:val="28"/>
                        </w:rPr>
                      </w:pPr>
                      <w:r>
                        <w:rPr>
                          <w:b/>
                          <w:bCs/>
                          <w:sz w:val="28"/>
                          <w:szCs w:val="28"/>
                        </w:rPr>
                        <w:t>B</w:t>
                      </w:r>
                      <w:r w:rsidRPr="00347422">
                        <w:rPr>
                          <w:b/>
                          <w:bCs/>
                          <w:sz w:val="28"/>
                          <w:szCs w:val="28"/>
                        </w:rPr>
                        <w:t>:</w:t>
                      </w:r>
                    </w:p>
                  </w:txbxContent>
                </v:textbox>
                <w10:wrap anchorx="margin"/>
              </v:shape>
            </w:pict>
          </mc:Fallback>
        </mc:AlternateContent>
      </w:r>
      <w:r w:rsidRPr="007330F0">
        <w:rPr>
          <w:noProof/>
          <w14:ligatures w14:val="none"/>
        </w:rPr>
        <mc:AlternateContent>
          <mc:Choice Requires="wps">
            <w:drawing>
              <wp:anchor distT="45720" distB="45720" distL="114300" distR="114300" simplePos="0" relativeHeight="251581952" behindDoc="0" locked="0" layoutInCell="1" allowOverlap="1" wp14:anchorId="096D6301" wp14:editId="0B2DFFE4">
                <wp:simplePos x="0" y="0"/>
                <wp:positionH relativeFrom="margin">
                  <wp:posOffset>45720</wp:posOffset>
                </wp:positionH>
                <wp:positionV relativeFrom="paragraph">
                  <wp:posOffset>29210</wp:posOffset>
                </wp:positionV>
                <wp:extent cx="168275" cy="196850"/>
                <wp:effectExtent l="0" t="0" r="3175" b="0"/>
                <wp:wrapNone/>
                <wp:docPr id="957404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96850"/>
                        </a:xfrm>
                        <a:prstGeom prst="rect">
                          <a:avLst/>
                        </a:prstGeom>
                        <a:solidFill>
                          <a:schemeClr val="bg1"/>
                        </a:solidFill>
                        <a:ln w="9525">
                          <a:noFill/>
                          <a:miter lim="800000"/>
                          <a:headEnd/>
                          <a:tailEnd/>
                        </a:ln>
                      </wps:spPr>
                      <wps:txbx>
                        <w:txbxContent>
                          <w:p w14:paraId="3D2A9ECC" w14:textId="73E0A5B1" w:rsidR="00DE6E4F" w:rsidRPr="00347422" w:rsidRDefault="00DE6E4F" w:rsidP="00DE6E4F">
                            <w:pPr>
                              <w:rPr>
                                <w:b/>
                                <w:bCs/>
                                <w:sz w:val="28"/>
                                <w:szCs w:val="28"/>
                              </w:rPr>
                            </w:pPr>
                            <w:r>
                              <w:rPr>
                                <w:b/>
                                <w:bCs/>
                                <w:sz w:val="28"/>
                                <w:szCs w:val="28"/>
                              </w:rPr>
                              <w:t>A</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D6301" id="_x0000_s1038" type="#_x0000_t202" style="position:absolute;margin-left:3.6pt;margin-top:2.3pt;width:13.25pt;height:15.5pt;z-index:25158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" fillcolor="white [3212]" stroked="f">
                <v:textbox inset="0,0,0,0">
                  <w:txbxContent>
                    <w:p w14:paraId="3D2A9ECC" w14:textId="73E0A5B1" w:rsidR="00DE6E4F" w:rsidRPr="00347422" w:rsidRDefault="00DE6E4F" w:rsidP="00DE6E4F">
                      <w:pPr>
                        <w:rPr>
                          <w:b/>
                          <w:bCs/>
                          <w:sz w:val="28"/>
                          <w:szCs w:val="28"/>
                        </w:rPr>
                      </w:pPr>
                      <w:r>
                        <w:rPr>
                          <w:b/>
                          <w:bCs/>
                          <w:sz w:val="28"/>
                          <w:szCs w:val="28"/>
                        </w:rPr>
                        <w:t>A</w:t>
                      </w:r>
                      <w:r w:rsidRPr="00347422">
                        <w:rPr>
                          <w:b/>
                          <w:bCs/>
                          <w:sz w:val="28"/>
                          <w:szCs w:val="28"/>
                        </w:rPr>
                        <w:t>:</w:t>
                      </w:r>
                    </w:p>
                  </w:txbxContent>
                </v:textbox>
                <w10:wrap anchorx="margin"/>
              </v:shape>
            </w:pict>
          </mc:Fallback>
        </mc:AlternateContent>
      </w:r>
      <w:r w:rsidR="001F26E3" w:rsidRPr="001F26E3">
        <w:rPr>
          <w:noProof/>
        </w:rPr>
        <w:drawing>
          <wp:inline distT="0" distB="0" distL="0" distR="0" wp14:anchorId="7D98677B" wp14:editId="6031BD44">
            <wp:extent cx="5760720" cy="2554221"/>
            <wp:effectExtent l="0" t="0" r="0" b="0"/>
            <wp:docPr id="724676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6654" name="Picture 1" descr="A screenshot of a computer&#10;&#10;Description automatically generated"/>
                    <pic:cNvPicPr/>
                  </pic:nvPicPr>
                  <pic:blipFill>
                    <a:blip r:embed="rId27"/>
                    <a:stretch>
                      <a:fillRect/>
                    </a:stretch>
                  </pic:blipFill>
                  <pic:spPr>
                    <a:xfrm>
                      <a:off x="0" y="0"/>
                      <a:ext cx="5778255" cy="2561996"/>
                    </a:xfrm>
                    <a:prstGeom prst="rect">
                      <a:avLst/>
                    </a:prstGeom>
                  </pic:spPr>
                </pic:pic>
              </a:graphicData>
            </a:graphic>
          </wp:inline>
        </w:drawing>
      </w:r>
    </w:p>
    <w:p w14:paraId="266CA4ED" w14:textId="7DCD8ED1" w:rsidR="009D7EBA" w:rsidRDefault="00943C78" w:rsidP="00FB5304">
      <w:pPr>
        <w:pStyle w:val="Caption"/>
        <w:jc w:val="both"/>
      </w:pPr>
      <w:r>
        <w:t>Figure</w:t>
      </w:r>
      <w:r w:rsidR="006361A0">
        <w:t xml:space="preserve"> S</w:t>
      </w:r>
      <w:r w:rsidR="00DE6E4F">
        <w:t>1</w:t>
      </w:r>
      <w:r w:rsidR="00B219E5">
        <w:t>2</w:t>
      </w:r>
      <w:r w:rsidR="006361A0">
        <w:t xml:space="preserve">: </w:t>
      </w:r>
      <w:r w:rsidR="00DE6E4F">
        <w:t>After r</w:t>
      </w:r>
      <w:r w:rsidR="006361A0">
        <w:t>unning an automatic VTNA calculation</w:t>
      </w:r>
      <w:r w:rsidR="00DE6E4F">
        <w:t xml:space="preserve"> with two normalised reaction species (A), the results can be visualised</w:t>
      </w:r>
      <w:r w:rsidR="006361A0">
        <w:t xml:space="preserve"> </w:t>
      </w:r>
      <w:r w:rsidR="00DE6E4F">
        <w:t xml:space="preserve">by clicking “Plot Results” to generate </w:t>
      </w:r>
      <w:r w:rsidR="01BDB447">
        <w:t>an</w:t>
      </w:r>
      <w:r w:rsidR="006361A0">
        <w:t xml:space="preserve"> overlay score versus order contour plot</w:t>
      </w:r>
      <w:r w:rsidR="00DE6E4F">
        <w:t xml:space="preserve"> (D)</w:t>
      </w:r>
      <w:r w:rsidR="006361A0">
        <w:t xml:space="preserve">. The calculation and plot settings buttons can be used to alter the standard keyword arguments of the </w:t>
      </w:r>
      <w:proofErr w:type="spellStart"/>
      <w:r w:rsidR="006361A0">
        <w:t>Automatic_VTNA</w:t>
      </w:r>
      <w:proofErr w:type="spellEnd"/>
      <w:r w:rsidR="006361A0">
        <w:t xml:space="preserve"> class and its plotting methods</w:t>
      </w:r>
      <w:r w:rsidR="00DE6E4F">
        <w:t xml:space="preserve"> (C)</w:t>
      </w:r>
      <w:r w:rsidR="006361A0">
        <w:t xml:space="preserve">. </w:t>
      </w:r>
    </w:p>
    <w:p w14:paraId="02E5FF31" w14:textId="44EEC01D" w:rsidR="00370155" w:rsidRPr="00F90449" w:rsidRDefault="00370155" w:rsidP="00370155">
      <w:pPr>
        <w:pStyle w:val="Heading2"/>
      </w:pPr>
      <w:bookmarkStart w:id="16" w:name="_Toc169247147"/>
      <w:r>
        <w:t>Quick and Standard settings</w:t>
      </w:r>
      <w:r w:rsidR="00314515">
        <w:t xml:space="preserve"> for the</w:t>
      </w:r>
      <w:r>
        <w:t xml:space="preserve"> Automatic VTNA Calculation</w:t>
      </w:r>
      <w:bookmarkEnd w:id="16"/>
    </w:p>
    <w:p w14:paraId="4943B6E7" w14:textId="39800A6D" w:rsidR="00D84675" w:rsidRDefault="00F90449" w:rsidP="00A87DCE">
      <w:pPr>
        <w:spacing w:line="360" w:lineRule="auto"/>
        <w:jc w:val="both"/>
      </w:pPr>
      <w:r>
        <w:t xml:space="preserve">The </w:t>
      </w:r>
      <w:r w:rsidRPr="004B1903">
        <w:t xml:space="preserve">time </w:t>
      </w:r>
      <w:r w:rsidR="00A87DCE" w:rsidRPr="004B1903">
        <w:t>taken</w:t>
      </w:r>
      <w:r w:rsidRPr="004B1903">
        <w:t xml:space="preserve"> </w:t>
      </w:r>
      <w:r>
        <w:t>for an Automatic VTNA calculation depends on several settings such as the number of algorithm iterations, the resolution of</w:t>
      </w:r>
      <w:r w:rsidR="00D84675">
        <w:t xml:space="preserve"> the order value grid of each resolution</w:t>
      </w:r>
      <w:r w:rsidR="00694EA9">
        <w:t xml:space="preserve"> (section S7 in the ESI of the Auto-VTNA publication). </w:t>
      </w:r>
      <w:r w:rsidR="00D84675" w:rsidRPr="00A87DCE">
        <w:rPr>
          <w:b/>
          <w:bCs/>
        </w:rPr>
        <w:t>To minimise the calculation time,</w:t>
      </w:r>
      <w:r w:rsidR="00D84675">
        <w:t xml:space="preserve"> a “Quick Settings” button has been included in the calculation settings menu which applies iteration and order grid density parameters that optimise the processing time. </w:t>
      </w:r>
      <w:r w:rsidR="00E8059E">
        <w:t xml:space="preserve">Alternatively, the “Standard Settings” box can be clicked </w:t>
      </w:r>
      <w:r w:rsidR="00C07EB8">
        <w:t>to apply settings that are slower but cover a denser range of order value combinations in each iteration.</w:t>
      </w:r>
      <w:r w:rsidR="00E8059E">
        <w:t xml:space="preserve"> </w:t>
      </w:r>
      <w:r w:rsidR="00D84675">
        <w:t xml:space="preserve">The settings menu can also be used to specify the range of order values to investigate, and fixed order values for any of the normalised reaction species to lower the dimensionality of the calculation as discussed in </w:t>
      </w:r>
      <w:r w:rsidR="00694EA9">
        <w:t>S</w:t>
      </w:r>
      <w:r w:rsidR="00694EA9">
        <w:t>ection S7 in the ESI of the Auto-VTNA publication</w:t>
      </w:r>
      <w:r w:rsidR="00C07EB8">
        <w:t xml:space="preserve">. </w:t>
      </w:r>
    </w:p>
    <w:p w14:paraId="071867C6" w14:textId="514AC83D" w:rsidR="00F90449" w:rsidRPr="00F90449" w:rsidRDefault="00F90449" w:rsidP="00F90449">
      <w:pPr>
        <w:pStyle w:val="Heading2"/>
      </w:pPr>
      <w:bookmarkStart w:id="17" w:name="_Toc169247148"/>
      <w:r>
        <w:t xml:space="preserve">Saving the Results </w:t>
      </w:r>
      <w:r w:rsidR="00260E30">
        <w:t>from</w:t>
      </w:r>
      <w:r>
        <w:t xml:space="preserve"> an Automatic VTNA Calculation</w:t>
      </w:r>
      <w:bookmarkEnd w:id="17"/>
    </w:p>
    <w:p w14:paraId="73AFB7D8" w14:textId="42E540A5" w:rsidR="00F70DD6" w:rsidRDefault="00F70DD6" w:rsidP="00706A28">
      <w:pPr>
        <w:spacing w:line="360" w:lineRule="auto"/>
        <w:jc w:val="both"/>
      </w:pPr>
      <w:r>
        <w:t xml:space="preserve">To save the results from an automatic VTNA calculation using the Automatic VTNA Calculator, the button “Save” can be clicked. The resulting .xlsx or </w:t>
      </w:r>
      <w:r w:rsidR="00A87DCE">
        <w:t>.csv</w:t>
      </w:r>
      <w:r>
        <w:t xml:space="preserve"> file will contain the applied automatic VTNA settings, the overlay score of every trialled order value combination as well as the uncertainty intervals. If the results are saved as a .xlsx file, the </w:t>
      </w:r>
      <w:r w:rsidR="00706A28">
        <w:t xml:space="preserve">most recently generated overlay </w:t>
      </w:r>
      <w:r w:rsidR="00A87DCE">
        <w:rPr>
          <w:i/>
          <w:iCs/>
        </w:rPr>
        <w:t>vs.</w:t>
      </w:r>
      <w:r w:rsidR="00706A28">
        <w:t xml:space="preserve"> order plot will also be included. </w:t>
      </w:r>
    </w:p>
    <w:p w14:paraId="08D8D9EC" w14:textId="181FF363" w:rsidR="00F81344" w:rsidRPr="003D303F" w:rsidRDefault="00F81344" w:rsidP="00F81344">
      <w:pPr>
        <w:pStyle w:val="Heading2"/>
      </w:pPr>
      <w:bookmarkStart w:id="18" w:name="_Toc169247149"/>
      <w:r>
        <w:t>Cropping the Kinetic Data</w:t>
      </w:r>
      <w:bookmarkEnd w:id="18"/>
    </w:p>
    <w:p w14:paraId="022CEC95" w14:textId="7D18CB0C" w:rsidR="00F81344" w:rsidRDefault="00F81344" w:rsidP="00F81344">
      <w:pPr>
        <w:spacing w:line="360" w:lineRule="auto"/>
        <w:jc w:val="both"/>
      </w:pPr>
      <w:r>
        <w:t xml:space="preserve">If necessary, parts of the loaded kinetic data can be </w:t>
      </w:r>
      <w:r w:rsidRPr="004B1903">
        <w:t>removed b</w:t>
      </w:r>
      <w:r w:rsidR="00306E4E" w:rsidRPr="004B1903">
        <w:t>efore performing automatic VTNA b</w:t>
      </w:r>
      <w:r w:rsidRPr="004B1903">
        <w:t xml:space="preserve">y clicking the “Crop” button. If all experiments contain less than 25 time points, the default </w:t>
      </w:r>
      <w:r>
        <w:t>cropping setting is set to “Datapoint mode” in which the datapoints of each experiment are numbered and can be ticked for removal (Fig. S</w:t>
      </w:r>
      <w:r w:rsidR="002A07E3">
        <w:t>1</w:t>
      </w:r>
      <w:r w:rsidR="00B219E5">
        <w:t>3</w:t>
      </w:r>
      <w:r>
        <w:t xml:space="preserve">B). Alternatively, “Range mode” can be selected, giving rise to a menu </w:t>
      </w:r>
      <w:r>
        <w:lastRenderedPageBreak/>
        <w:t xml:space="preserve">in which ranges of time values (either absolute values or as a percentage </w:t>
      </w:r>
      <w:r w:rsidRPr="00C75CCD">
        <w:t xml:space="preserve">of </w:t>
      </w:r>
      <m:oMath>
        <m:sSub>
          <m:sSubPr>
            <m:ctrlPr>
              <w:rPr>
                <w:rFonts w:ascii="Cambria Math" w:hAnsi="Cambria Math"/>
                <w:i/>
              </w:rPr>
            </m:ctrlPr>
          </m:sSubPr>
          <m:e>
            <m:r>
              <w:rPr>
                <w:rFonts w:ascii="Cambria Math" w:hAnsi="Cambria Math"/>
              </w:rPr>
              <m:t>t</m:t>
            </m:r>
          </m:e>
          <m:sub>
            <m:r>
              <w:rPr>
                <w:rFonts w:ascii="Cambria Math" w:hAnsi="Cambria Math"/>
              </w:rPr>
              <m:t>end</m:t>
            </m:r>
          </m:sub>
        </m:sSub>
      </m:oMath>
      <w:r w:rsidRPr="00C75CCD">
        <w:rPr>
          <w:rFonts w:eastAsiaTheme="minorEastAsia"/>
        </w:rPr>
        <w:t>)</w:t>
      </w:r>
      <w:r w:rsidRPr="00C75CCD">
        <w:t xml:space="preserve"> can</w:t>
      </w:r>
      <w:r>
        <w:t xml:space="preserve"> be selected for each experiment within which all datapoints are removed (Fig. S</w:t>
      </w:r>
      <w:r w:rsidR="002A07E3">
        <w:t>1</w:t>
      </w:r>
      <w:r w:rsidR="00B219E5">
        <w:t>3</w:t>
      </w:r>
      <w:r>
        <w:t>C). Range mode also allows the datapoint density of experiments to be reduced by only keeping every X datapoint, useful for highly dense datasets which give rise to slower automatic VTNA calculations. The cropping applied by these methods is reversible and can be removed by clicking “Reset” followed by “OK”.</w:t>
      </w:r>
    </w:p>
    <w:p w14:paraId="107CCC4D" w14:textId="77777777" w:rsidR="00F81344" w:rsidRDefault="00F81344" w:rsidP="00F81344">
      <w:pPr>
        <w:keepNext/>
      </w:pPr>
      <w:r w:rsidRPr="007330F0">
        <w:rPr>
          <w:noProof/>
          <w14:ligatures w14:val="none"/>
        </w:rPr>
        <mc:AlternateContent>
          <mc:Choice Requires="wps">
            <w:drawing>
              <wp:anchor distT="45720" distB="45720" distL="114300" distR="114300" simplePos="0" relativeHeight="251592192" behindDoc="0" locked="0" layoutInCell="1" allowOverlap="1" wp14:anchorId="53C0A2E4" wp14:editId="2035F573">
                <wp:simplePos x="0" y="0"/>
                <wp:positionH relativeFrom="margin">
                  <wp:posOffset>1596048</wp:posOffset>
                </wp:positionH>
                <wp:positionV relativeFrom="paragraph">
                  <wp:posOffset>6350</wp:posOffset>
                </wp:positionV>
                <wp:extent cx="168812" cy="196850"/>
                <wp:effectExtent l="0" t="0" r="3175" b="0"/>
                <wp:wrapNone/>
                <wp:docPr id="18911838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12" cy="196850"/>
                        </a:xfrm>
                        <a:prstGeom prst="rect">
                          <a:avLst/>
                        </a:prstGeom>
                        <a:solidFill>
                          <a:schemeClr val="bg1"/>
                        </a:solidFill>
                        <a:ln w="9525">
                          <a:noFill/>
                          <a:miter lim="800000"/>
                          <a:headEnd/>
                          <a:tailEnd/>
                        </a:ln>
                      </wps:spPr>
                      <wps:txbx>
                        <w:txbxContent>
                          <w:p w14:paraId="1225DC4D" w14:textId="77777777" w:rsidR="00F81344" w:rsidRPr="00347422" w:rsidRDefault="00F81344" w:rsidP="00F81344">
                            <w:pPr>
                              <w:rPr>
                                <w:b/>
                                <w:bCs/>
                                <w:sz w:val="28"/>
                                <w:szCs w:val="28"/>
                              </w:rPr>
                            </w:pPr>
                            <w:r>
                              <w:rPr>
                                <w:b/>
                                <w:bCs/>
                                <w:sz w:val="28"/>
                                <w:szCs w:val="28"/>
                              </w:rPr>
                              <w:t>C</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0A2E4" id="_x0000_s1039" type="#_x0000_t202" style="position:absolute;margin-left:125.65pt;margin-top:.5pt;width:13.3pt;height:15.5pt;z-index:251592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" fillcolor="white [3212]" stroked="f">
                <v:textbox inset="0,0,0,0">
                  <w:txbxContent>
                    <w:p w14:paraId="1225DC4D" w14:textId="77777777" w:rsidR="00F81344" w:rsidRPr="00347422" w:rsidRDefault="00F81344" w:rsidP="00F81344">
                      <w:pPr>
                        <w:rPr>
                          <w:b/>
                          <w:bCs/>
                          <w:sz w:val="28"/>
                          <w:szCs w:val="28"/>
                        </w:rPr>
                      </w:pPr>
                      <w:r>
                        <w:rPr>
                          <w:b/>
                          <w:bCs/>
                          <w:sz w:val="28"/>
                          <w:szCs w:val="28"/>
                        </w:rPr>
                        <w:t>C</w:t>
                      </w:r>
                      <w:r w:rsidRPr="00347422">
                        <w:rPr>
                          <w:b/>
                          <w:bCs/>
                          <w:sz w:val="28"/>
                          <w:szCs w:val="28"/>
                        </w:rPr>
                        <w:t>:</w:t>
                      </w:r>
                    </w:p>
                  </w:txbxContent>
                </v:textbox>
                <w10:wrap anchorx="margin"/>
              </v:shape>
            </w:pict>
          </mc:Fallback>
        </mc:AlternateContent>
      </w:r>
      <w:r w:rsidRPr="007330F0">
        <w:rPr>
          <w:noProof/>
          <w14:ligatures w14:val="none"/>
        </w:rPr>
        <mc:AlternateContent>
          <mc:Choice Requires="wps">
            <w:drawing>
              <wp:anchor distT="45720" distB="45720" distL="114300" distR="114300" simplePos="0" relativeHeight="251593216" behindDoc="0" locked="0" layoutInCell="1" allowOverlap="1" wp14:anchorId="5115F07A" wp14:editId="51B75EE5">
                <wp:simplePos x="0" y="0"/>
                <wp:positionH relativeFrom="margin">
                  <wp:align>left</wp:align>
                </wp:positionH>
                <wp:positionV relativeFrom="paragraph">
                  <wp:posOffset>403665</wp:posOffset>
                </wp:positionV>
                <wp:extent cx="175846" cy="211015"/>
                <wp:effectExtent l="0" t="0" r="0" b="0"/>
                <wp:wrapNone/>
                <wp:docPr id="957025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46" cy="211015"/>
                        </a:xfrm>
                        <a:prstGeom prst="rect">
                          <a:avLst/>
                        </a:prstGeom>
                        <a:solidFill>
                          <a:schemeClr val="bg1"/>
                        </a:solidFill>
                        <a:ln w="9525">
                          <a:noFill/>
                          <a:miter lim="800000"/>
                          <a:headEnd/>
                          <a:tailEnd/>
                        </a:ln>
                      </wps:spPr>
                      <wps:txbx>
                        <w:txbxContent>
                          <w:p w14:paraId="51812D0B" w14:textId="77777777" w:rsidR="00F81344" w:rsidRPr="00347422" w:rsidRDefault="00F81344" w:rsidP="00F81344">
                            <w:pPr>
                              <w:rPr>
                                <w:b/>
                                <w:bCs/>
                                <w:sz w:val="28"/>
                                <w:szCs w:val="28"/>
                              </w:rPr>
                            </w:pPr>
                            <w:r>
                              <w:rPr>
                                <w:b/>
                                <w:bCs/>
                                <w:sz w:val="28"/>
                                <w:szCs w:val="28"/>
                              </w:rPr>
                              <w:t>B</w:t>
                            </w:r>
                            <w:r w:rsidRPr="00347422">
                              <w:rPr>
                                <w:b/>
                                <w:bCs/>
                                <w:sz w:val="28"/>
                                <w:szCs w:val="28"/>
                              </w:rPr>
                              <w: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5F07A" id="_x0000_s1040" type="#_x0000_t202" style="position:absolute;margin-left:0;margin-top:31.8pt;width:13.85pt;height:16.6pt;z-index:251593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" fillcolor="white [3212]" stroked="f">
                <v:textbox inset="0,0,0,0">
                  <w:txbxContent>
                    <w:p w14:paraId="51812D0B" w14:textId="77777777" w:rsidR="00F81344" w:rsidRPr="00347422" w:rsidRDefault="00F81344" w:rsidP="00F81344">
                      <w:pPr>
                        <w:rPr>
                          <w:b/>
                          <w:bCs/>
                          <w:sz w:val="28"/>
                          <w:szCs w:val="28"/>
                        </w:rPr>
                      </w:pPr>
                      <w:r>
                        <w:rPr>
                          <w:b/>
                          <w:bCs/>
                          <w:sz w:val="28"/>
                          <w:szCs w:val="28"/>
                        </w:rPr>
                        <w:t>B</w:t>
                      </w:r>
                      <w:r w:rsidRPr="00347422">
                        <w:rPr>
                          <w:b/>
                          <w:bCs/>
                          <w:sz w:val="28"/>
                          <w:szCs w:val="28"/>
                        </w:rPr>
                        <w:t>:</w:t>
                      </w:r>
                    </w:p>
                  </w:txbxContent>
                </v:textbox>
                <w10:wrap anchorx="margin"/>
              </v:shape>
            </w:pict>
          </mc:Fallback>
        </mc:AlternateContent>
      </w:r>
      <w:r w:rsidRPr="007330F0">
        <w:rPr>
          <w:noProof/>
          <w14:ligatures w14:val="none"/>
        </w:rPr>
        <mc:AlternateContent>
          <mc:Choice Requires="wps">
            <w:drawing>
              <wp:anchor distT="45720" distB="45720" distL="114300" distR="114300" simplePos="0" relativeHeight="251591168" behindDoc="0" locked="0" layoutInCell="1" allowOverlap="1" wp14:anchorId="02C06A96" wp14:editId="2AC5A57B">
                <wp:simplePos x="0" y="0"/>
                <wp:positionH relativeFrom="margin">
                  <wp:align>left</wp:align>
                </wp:positionH>
                <wp:positionV relativeFrom="paragraph">
                  <wp:posOffset>5276</wp:posOffset>
                </wp:positionV>
                <wp:extent cx="241300" cy="196850"/>
                <wp:effectExtent l="0" t="0" r="6350" b="0"/>
                <wp:wrapNone/>
                <wp:docPr id="231309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6850"/>
                        </a:xfrm>
                        <a:prstGeom prst="rect">
                          <a:avLst/>
                        </a:prstGeom>
                        <a:solidFill>
                          <a:schemeClr val="bg1"/>
                        </a:solidFill>
                        <a:ln w="9525">
                          <a:noFill/>
                          <a:miter lim="800000"/>
                          <a:headEnd/>
                          <a:tailEnd/>
                        </a:ln>
                      </wps:spPr>
                      <wps:txbx>
                        <w:txbxContent>
                          <w:p w14:paraId="63A9EC3D" w14:textId="77777777" w:rsidR="00F81344" w:rsidRPr="00347422" w:rsidRDefault="00F81344" w:rsidP="00F81344">
                            <w:pPr>
                              <w:rPr>
                                <w:b/>
                                <w:bCs/>
                                <w:sz w:val="28"/>
                                <w:szCs w:val="28"/>
                              </w:rPr>
                            </w:pPr>
                            <w:r w:rsidRPr="00347422">
                              <w:rPr>
                                <w:b/>
                                <w:bCs/>
                                <w:sz w:val="28"/>
                                <w:szCs w:val="28"/>
                              </w:rPr>
                              <w:t>A:</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06A96" id="_x0000_s1041" type="#_x0000_t202" style="position:absolute;margin-left:0;margin-top:.4pt;width:19pt;height:15.5pt;z-index:251591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" fillcolor="white [3212]" stroked="f">
                <v:textbox inset="0,0,0,0">
                  <w:txbxContent>
                    <w:p w14:paraId="63A9EC3D" w14:textId="77777777" w:rsidR="00F81344" w:rsidRPr="00347422" w:rsidRDefault="00F81344" w:rsidP="00F81344">
                      <w:pPr>
                        <w:rPr>
                          <w:b/>
                          <w:bCs/>
                          <w:sz w:val="28"/>
                          <w:szCs w:val="28"/>
                        </w:rPr>
                      </w:pPr>
                      <w:r w:rsidRPr="00347422">
                        <w:rPr>
                          <w:b/>
                          <w:bCs/>
                          <w:sz w:val="28"/>
                          <w:szCs w:val="28"/>
                        </w:rPr>
                        <w:t>A:</w:t>
                      </w:r>
                    </w:p>
                  </w:txbxContent>
                </v:textbox>
                <w10:wrap anchorx="margin"/>
              </v:shape>
            </w:pict>
          </mc:Fallback>
        </mc:AlternateContent>
      </w:r>
      <w:r w:rsidRPr="00E818C9">
        <w:rPr>
          <w:noProof/>
        </w:rPr>
        <w:drawing>
          <wp:inline distT="0" distB="0" distL="0" distR="0" wp14:anchorId="7B6A20DF" wp14:editId="317BFCE7">
            <wp:extent cx="5731510" cy="1413510"/>
            <wp:effectExtent l="0" t="0" r="2540" b="0"/>
            <wp:docPr id="180946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66887" name="Picture 1" descr="A screenshot of a computer&#10;&#10;Description automatically generated"/>
                    <pic:cNvPicPr/>
                  </pic:nvPicPr>
                  <pic:blipFill>
                    <a:blip r:embed="rId28"/>
                    <a:stretch>
                      <a:fillRect/>
                    </a:stretch>
                  </pic:blipFill>
                  <pic:spPr>
                    <a:xfrm>
                      <a:off x="0" y="0"/>
                      <a:ext cx="5731510" cy="1413510"/>
                    </a:xfrm>
                    <a:prstGeom prst="rect">
                      <a:avLst/>
                    </a:prstGeom>
                  </pic:spPr>
                </pic:pic>
              </a:graphicData>
            </a:graphic>
          </wp:inline>
        </w:drawing>
      </w:r>
    </w:p>
    <w:p w14:paraId="0831EE27" w14:textId="7F61B07E" w:rsidR="00366973" w:rsidRDefault="00F81344" w:rsidP="00B219E5">
      <w:pPr>
        <w:pStyle w:val="Caption"/>
        <w:jc w:val="both"/>
      </w:pPr>
      <w:r>
        <w:t>Figure S</w:t>
      </w:r>
      <w:r w:rsidR="002A07E3">
        <w:t>1</w:t>
      </w:r>
      <w:r w:rsidR="00B219E5">
        <w:t>3</w:t>
      </w:r>
      <w:r>
        <w:t xml:space="preserve">: Data cropping menus for “Datapoint mode” (B) and “Range mode” (C) for modifying the uploaded kinetic data. The relevant menu can be generating by clicking “crop” once the correct data cropping mode has been selected. </w:t>
      </w:r>
    </w:p>
    <w:sectPr w:rsidR="00366973" w:rsidSect="00F742EC">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77D2B" w14:textId="77777777" w:rsidR="00215A7B" w:rsidRDefault="00215A7B" w:rsidP="00F648D9">
      <w:pPr>
        <w:spacing w:after="0" w:line="240" w:lineRule="auto"/>
      </w:pPr>
      <w:r>
        <w:separator/>
      </w:r>
    </w:p>
  </w:endnote>
  <w:endnote w:type="continuationSeparator" w:id="0">
    <w:p w14:paraId="2CB0A85D" w14:textId="77777777" w:rsidR="00215A7B" w:rsidRDefault="00215A7B" w:rsidP="00F648D9">
      <w:pPr>
        <w:spacing w:after="0" w:line="240" w:lineRule="auto"/>
      </w:pPr>
      <w:r>
        <w:continuationSeparator/>
      </w:r>
    </w:p>
  </w:endnote>
  <w:endnote w:type="continuationNotice" w:id="1">
    <w:p w14:paraId="46F929BD" w14:textId="77777777" w:rsidR="00215A7B" w:rsidRDefault="00215A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27389" w14:textId="77777777" w:rsidR="00215A7B" w:rsidRDefault="00215A7B" w:rsidP="00F648D9">
      <w:pPr>
        <w:spacing w:after="0" w:line="240" w:lineRule="auto"/>
      </w:pPr>
      <w:r>
        <w:separator/>
      </w:r>
    </w:p>
  </w:footnote>
  <w:footnote w:type="continuationSeparator" w:id="0">
    <w:p w14:paraId="50994461" w14:textId="77777777" w:rsidR="00215A7B" w:rsidRDefault="00215A7B" w:rsidP="00F648D9">
      <w:pPr>
        <w:spacing w:after="0" w:line="240" w:lineRule="auto"/>
      </w:pPr>
      <w:r>
        <w:continuationSeparator/>
      </w:r>
    </w:p>
  </w:footnote>
  <w:footnote w:type="continuationNotice" w:id="1">
    <w:p w14:paraId="30254D1A" w14:textId="77777777" w:rsidR="00215A7B" w:rsidRDefault="00215A7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rwRugQR3" int2:invalidationBookmarkName="" int2:hashCode="X55YArurxx+Sdf" int2:id="S3FeuCf4">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A screenshot of a computer&#10;&#10;Description automatically generated" style="width:555.5pt;height:208.8pt;visibility:visible;mso-wrap-style:square" o:bullet="t">
        <v:imagedata r:id="rId1" o:title="A screenshot of a computer&#10;&#10;Description automatically generated"/>
      </v:shape>
    </w:pict>
  </w:numPicBullet>
  <w:abstractNum w:abstractNumId="0" w15:restartNumberingAfterBreak="0">
    <w:nsid w:val="012A5657"/>
    <w:multiLevelType w:val="multilevel"/>
    <w:tmpl w:val="EFCAC0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337"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9F2191"/>
    <w:multiLevelType w:val="hybridMultilevel"/>
    <w:tmpl w:val="EC24C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1F4634"/>
    <w:multiLevelType w:val="hybridMultilevel"/>
    <w:tmpl w:val="1D72DD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7902D6"/>
    <w:multiLevelType w:val="hybridMultilevel"/>
    <w:tmpl w:val="EAD6A3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D919B4"/>
    <w:multiLevelType w:val="hybridMultilevel"/>
    <w:tmpl w:val="7E2A8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804F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533D15"/>
    <w:multiLevelType w:val="hybridMultilevel"/>
    <w:tmpl w:val="2B105C7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4E8E5C3B"/>
    <w:multiLevelType w:val="hybridMultilevel"/>
    <w:tmpl w:val="239A1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FE4B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5890905"/>
    <w:multiLevelType w:val="hybridMultilevel"/>
    <w:tmpl w:val="462A2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7F73E2"/>
    <w:multiLevelType w:val="hybridMultilevel"/>
    <w:tmpl w:val="CFF0A76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1" w15:restartNumberingAfterBreak="0">
    <w:nsid w:val="672372FA"/>
    <w:multiLevelType w:val="hybridMultilevel"/>
    <w:tmpl w:val="86922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27686E"/>
    <w:multiLevelType w:val="hybridMultilevel"/>
    <w:tmpl w:val="3194843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16cid:durableId="1342658914">
    <w:abstractNumId w:val="0"/>
  </w:num>
  <w:num w:numId="2" w16cid:durableId="1768883986">
    <w:abstractNumId w:val="5"/>
  </w:num>
  <w:num w:numId="3" w16cid:durableId="1141581905">
    <w:abstractNumId w:val="11"/>
  </w:num>
  <w:num w:numId="4" w16cid:durableId="459106605">
    <w:abstractNumId w:val="4"/>
  </w:num>
  <w:num w:numId="5" w16cid:durableId="885288757">
    <w:abstractNumId w:val="3"/>
  </w:num>
  <w:num w:numId="6" w16cid:durableId="30343995">
    <w:abstractNumId w:val="2"/>
  </w:num>
  <w:num w:numId="7" w16cid:durableId="1987078257">
    <w:abstractNumId w:val="1"/>
  </w:num>
  <w:num w:numId="8" w16cid:durableId="1110930511">
    <w:abstractNumId w:val="7"/>
  </w:num>
  <w:num w:numId="9" w16cid:durableId="2095348305">
    <w:abstractNumId w:val="6"/>
  </w:num>
  <w:num w:numId="10" w16cid:durableId="8319888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80195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6704934">
    <w:abstractNumId w:val="12"/>
  </w:num>
  <w:num w:numId="13" w16cid:durableId="591353877">
    <w:abstractNumId w:val="10"/>
  </w:num>
  <w:num w:numId="14" w16cid:durableId="907299970">
    <w:abstractNumId w:val="9"/>
  </w:num>
  <w:num w:numId="15" w16cid:durableId="15746555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4F0"/>
    <w:rsid w:val="000003BB"/>
    <w:rsid w:val="00001B0B"/>
    <w:rsid w:val="00001E3E"/>
    <w:rsid w:val="00001F88"/>
    <w:rsid w:val="00002A0F"/>
    <w:rsid w:val="00002C8B"/>
    <w:rsid w:val="000034E4"/>
    <w:rsid w:val="00003558"/>
    <w:rsid w:val="0000711C"/>
    <w:rsid w:val="00007489"/>
    <w:rsid w:val="00010689"/>
    <w:rsid w:val="00011783"/>
    <w:rsid w:val="00011DBD"/>
    <w:rsid w:val="00012799"/>
    <w:rsid w:val="00013569"/>
    <w:rsid w:val="0001431C"/>
    <w:rsid w:val="000146F3"/>
    <w:rsid w:val="00016C59"/>
    <w:rsid w:val="000202D1"/>
    <w:rsid w:val="00022CF1"/>
    <w:rsid w:val="000235B9"/>
    <w:rsid w:val="000236AC"/>
    <w:rsid w:val="00023BA7"/>
    <w:rsid w:val="00023C4E"/>
    <w:rsid w:val="00024251"/>
    <w:rsid w:val="000262A2"/>
    <w:rsid w:val="0002781A"/>
    <w:rsid w:val="00027DAE"/>
    <w:rsid w:val="00027DB9"/>
    <w:rsid w:val="00027E66"/>
    <w:rsid w:val="00027FEA"/>
    <w:rsid w:val="000319D0"/>
    <w:rsid w:val="00034BA9"/>
    <w:rsid w:val="00034F89"/>
    <w:rsid w:val="000359E0"/>
    <w:rsid w:val="00035EFA"/>
    <w:rsid w:val="000362EE"/>
    <w:rsid w:val="00040D08"/>
    <w:rsid w:val="00042A71"/>
    <w:rsid w:val="00042DDA"/>
    <w:rsid w:val="0004372A"/>
    <w:rsid w:val="000446F2"/>
    <w:rsid w:val="00044F37"/>
    <w:rsid w:val="0004701C"/>
    <w:rsid w:val="00047A72"/>
    <w:rsid w:val="00050BCA"/>
    <w:rsid w:val="00051662"/>
    <w:rsid w:val="000518E5"/>
    <w:rsid w:val="00052702"/>
    <w:rsid w:val="00052726"/>
    <w:rsid w:val="00054206"/>
    <w:rsid w:val="00054366"/>
    <w:rsid w:val="00054842"/>
    <w:rsid w:val="00055723"/>
    <w:rsid w:val="000561A3"/>
    <w:rsid w:val="00056338"/>
    <w:rsid w:val="000567CA"/>
    <w:rsid w:val="00057D7D"/>
    <w:rsid w:val="000614B9"/>
    <w:rsid w:val="00062D04"/>
    <w:rsid w:val="00066314"/>
    <w:rsid w:val="000664E5"/>
    <w:rsid w:val="00066920"/>
    <w:rsid w:val="00067527"/>
    <w:rsid w:val="0007011F"/>
    <w:rsid w:val="000706CA"/>
    <w:rsid w:val="000708E3"/>
    <w:rsid w:val="000709E1"/>
    <w:rsid w:val="00071E0A"/>
    <w:rsid w:val="0007243B"/>
    <w:rsid w:val="00073428"/>
    <w:rsid w:val="00073F4F"/>
    <w:rsid w:val="00074859"/>
    <w:rsid w:val="00074D96"/>
    <w:rsid w:val="000811C9"/>
    <w:rsid w:val="0008146B"/>
    <w:rsid w:val="00081A0C"/>
    <w:rsid w:val="00082266"/>
    <w:rsid w:val="0008429C"/>
    <w:rsid w:val="00084704"/>
    <w:rsid w:val="00086C78"/>
    <w:rsid w:val="000900CD"/>
    <w:rsid w:val="00090D42"/>
    <w:rsid w:val="0009102E"/>
    <w:rsid w:val="0009105F"/>
    <w:rsid w:val="000911B6"/>
    <w:rsid w:val="00092E8D"/>
    <w:rsid w:val="000932DC"/>
    <w:rsid w:val="00095C26"/>
    <w:rsid w:val="000963DB"/>
    <w:rsid w:val="000A002F"/>
    <w:rsid w:val="000A01B9"/>
    <w:rsid w:val="000A0AB0"/>
    <w:rsid w:val="000A16B0"/>
    <w:rsid w:val="000A1A00"/>
    <w:rsid w:val="000A3014"/>
    <w:rsid w:val="000A30D6"/>
    <w:rsid w:val="000A4B30"/>
    <w:rsid w:val="000A4D3A"/>
    <w:rsid w:val="000A58B5"/>
    <w:rsid w:val="000A5FD1"/>
    <w:rsid w:val="000A602F"/>
    <w:rsid w:val="000A737B"/>
    <w:rsid w:val="000B2AE6"/>
    <w:rsid w:val="000B3161"/>
    <w:rsid w:val="000B54FD"/>
    <w:rsid w:val="000B7427"/>
    <w:rsid w:val="000C0A14"/>
    <w:rsid w:val="000C0CC7"/>
    <w:rsid w:val="000C3651"/>
    <w:rsid w:val="000C3EB9"/>
    <w:rsid w:val="000C438F"/>
    <w:rsid w:val="000C4DBE"/>
    <w:rsid w:val="000C733D"/>
    <w:rsid w:val="000D08CE"/>
    <w:rsid w:val="000D0A0F"/>
    <w:rsid w:val="000D0C5F"/>
    <w:rsid w:val="000D28F3"/>
    <w:rsid w:val="000D3626"/>
    <w:rsid w:val="000D4947"/>
    <w:rsid w:val="000D6685"/>
    <w:rsid w:val="000D6AA6"/>
    <w:rsid w:val="000D7558"/>
    <w:rsid w:val="000D7814"/>
    <w:rsid w:val="000D7A94"/>
    <w:rsid w:val="000D7CC0"/>
    <w:rsid w:val="000D7EAA"/>
    <w:rsid w:val="000E0368"/>
    <w:rsid w:val="000E05CE"/>
    <w:rsid w:val="000E124E"/>
    <w:rsid w:val="000E3C6F"/>
    <w:rsid w:val="000E46E7"/>
    <w:rsid w:val="000E5BC5"/>
    <w:rsid w:val="000E6390"/>
    <w:rsid w:val="000F0526"/>
    <w:rsid w:val="000F38AB"/>
    <w:rsid w:val="000F4047"/>
    <w:rsid w:val="000F42E0"/>
    <w:rsid w:val="000F4689"/>
    <w:rsid w:val="000F4D82"/>
    <w:rsid w:val="000F4D8B"/>
    <w:rsid w:val="000F53A0"/>
    <w:rsid w:val="000F57A5"/>
    <w:rsid w:val="000F71D9"/>
    <w:rsid w:val="000F7438"/>
    <w:rsid w:val="00100314"/>
    <w:rsid w:val="00100E28"/>
    <w:rsid w:val="00101B1B"/>
    <w:rsid w:val="00102552"/>
    <w:rsid w:val="00102947"/>
    <w:rsid w:val="00103B55"/>
    <w:rsid w:val="001051C2"/>
    <w:rsid w:val="00105A8F"/>
    <w:rsid w:val="00110C9F"/>
    <w:rsid w:val="001128F9"/>
    <w:rsid w:val="00112CBE"/>
    <w:rsid w:val="001142D3"/>
    <w:rsid w:val="0011478A"/>
    <w:rsid w:val="00114936"/>
    <w:rsid w:val="00115145"/>
    <w:rsid w:val="00115436"/>
    <w:rsid w:val="00116B69"/>
    <w:rsid w:val="00117451"/>
    <w:rsid w:val="001222EE"/>
    <w:rsid w:val="001246B0"/>
    <w:rsid w:val="001255FD"/>
    <w:rsid w:val="001269BA"/>
    <w:rsid w:val="00127945"/>
    <w:rsid w:val="00127AA3"/>
    <w:rsid w:val="00127D96"/>
    <w:rsid w:val="00131A9F"/>
    <w:rsid w:val="0013214D"/>
    <w:rsid w:val="00132390"/>
    <w:rsid w:val="001325A2"/>
    <w:rsid w:val="0013286B"/>
    <w:rsid w:val="00134214"/>
    <w:rsid w:val="001343CC"/>
    <w:rsid w:val="00134E8D"/>
    <w:rsid w:val="0013615E"/>
    <w:rsid w:val="001370D5"/>
    <w:rsid w:val="00143A84"/>
    <w:rsid w:val="00144C46"/>
    <w:rsid w:val="00144E0A"/>
    <w:rsid w:val="001452A6"/>
    <w:rsid w:val="00146784"/>
    <w:rsid w:val="00146DBE"/>
    <w:rsid w:val="00147BE0"/>
    <w:rsid w:val="00150435"/>
    <w:rsid w:val="001517D0"/>
    <w:rsid w:val="00151C57"/>
    <w:rsid w:val="00152668"/>
    <w:rsid w:val="001535DE"/>
    <w:rsid w:val="00153D0F"/>
    <w:rsid w:val="0015475B"/>
    <w:rsid w:val="00154B44"/>
    <w:rsid w:val="00154E00"/>
    <w:rsid w:val="00155529"/>
    <w:rsid w:val="00160201"/>
    <w:rsid w:val="00160301"/>
    <w:rsid w:val="00161E23"/>
    <w:rsid w:val="00163316"/>
    <w:rsid w:val="00164269"/>
    <w:rsid w:val="0016458E"/>
    <w:rsid w:val="0016754B"/>
    <w:rsid w:val="0017015F"/>
    <w:rsid w:val="0017064D"/>
    <w:rsid w:val="00171790"/>
    <w:rsid w:val="00172944"/>
    <w:rsid w:val="001729E3"/>
    <w:rsid w:val="00173492"/>
    <w:rsid w:val="00173A15"/>
    <w:rsid w:val="001740C0"/>
    <w:rsid w:val="001745FE"/>
    <w:rsid w:val="00175A5D"/>
    <w:rsid w:val="00175C4E"/>
    <w:rsid w:val="00176081"/>
    <w:rsid w:val="0017643D"/>
    <w:rsid w:val="001769F6"/>
    <w:rsid w:val="00181539"/>
    <w:rsid w:val="00183875"/>
    <w:rsid w:val="00186F64"/>
    <w:rsid w:val="00187738"/>
    <w:rsid w:val="00190872"/>
    <w:rsid w:val="001947DB"/>
    <w:rsid w:val="00194801"/>
    <w:rsid w:val="00194FE2"/>
    <w:rsid w:val="001969CC"/>
    <w:rsid w:val="00196CD1"/>
    <w:rsid w:val="0019726B"/>
    <w:rsid w:val="001A0F88"/>
    <w:rsid w:val="001A2896"/>
    <w:rsid w:val="001A41A5"/>
    <w:rsid w:val="001A49F1"/>
    <w:rsid w:val="001A5170"/>
    <w:rsid w:val="001A7144"/>
    <w:rsid w:val="001A791C"/>
    <w:rsid w:val="001B08D3"/>
    <w:rsid w:val="001B17C1"/>
    <w:rsid w:val="001B293E"/>
    <w:rsid w:val="001B3EF1"/>
    <w:rsid w:val="001B4147"/>
    <w:rsid w:val="001B43EE"/>
    <w:rsid w:val="001B4499"/>
    <w:rsid w:val="001B4849"/>
    <w:rsid w:val="001B5AC0"/>
    <w:rsid w:val="001B6376"/>
    <w:rsid w:val="001C078D"/>
    <w:rsid w:val="001C1953"/>
    <w:rsid w:val="001C2878"/>
    <w:rsid w:val="001C2C01"/>
    <w:rsid w:val="001C2FA0"/>
    <w:rsid w:val="001C3BBE"/>
    <w:rsid w:val="001C4C7F"/>
    <w:rsid w:val="001C52F1"/>
    <w:rsid w:val="001C66A4"/>
    <w:rsid w:val="001C6767"/>
    <w:rsid w:val="001C7871"/>
    <w:rsid w:val="001D4101"/>
    <w:rsid w:val="001D54F8"/>
    <w:rsid w:val="001D6456"/>
    <w:rsid w:val="001D6479"/>
    <w:rsid w:val="001D6800"/>
    <w:rsid w:val="001D7313"/>
    <w:rsid w:val="001D746A"/>
    <w:rsid w:val="001E0C75"/>
    <w:rsid w:val="001E2B8E"/>
    <w:rsid w:val="001E3134"/>
    <w:rsid w:val="001E3938"/>
    <w:rsid w:val="001E45FD"/>
    <w:rsid w:val="001E49D1"/>
    <w:rsid w:val="001E4AE6"/>
    <w:rsid w:val="001E5FED"/>
    <w:rsid w:val="001F1487"/>
    <w:rsid w:val="001F1AB2"/>
    <w:rsid w:val="001F24C4"/>
    <w:rsid w:val="001F26E3"/>
    <w:rsid w:val="001F3A55"/>
    <w:rsid w:val="001F462E"/>
    <w:rsid w:val="001F4C88"/>
    <w:rsid w:val="001F4FDD"/>
    <w:rsid w:val="001F581A"/>
    <w:rsid w:val="001F6209"/>
    <w:rsid w:val="001F6785"/>
    <w:rsid w:val="001F78BA"/>
    <w:rsid w:val="001F798A"/>
    <w:rsid w:val="00200689"/>
    <w:rsid w:val="00200D0C"/>
    <w:rsid w:val="002012B0"/>
    <w:rsid w:val="002015D3"/>
    <w:rsid w:val="002023BE"/>
    <w:rsid w:val="00203375"/>
    <w:rsid w:val="00203C29"/>
    <w:rsid w:val="00204F0D"/>
    <w:rsid w:val="00204F13"/>
    <w:rsid w:val="0020655C"/>
    <w:rsid w:val="00206F5B"/>
    <w:rsid w:val="002070EA"/>
    <w:rsid w:val="0020723A"/>
    <w:rsid w:val="00207622"/>
    <w:rsid w:val="002101B0"/>
    <w:rsid w:val="00211BAF"/>
    <w:rsid w:val="00212EFE"/>
    <w:rsid w:val="002133AC"/>
    <w:rsid w:val="00213FE9"/>
    <w:rsid w:val="00214429"/>
    <w:rsid w:val="0021472B"/>
    <w:rsid w:val="00214A3E"/>
    <w:rsid w:val="00215A7B"/>
    <w:rsid w:val="00217A4F"/>
    <w:rsid w:val="00220777"/>
    <w:rsid w:val="00221FC5"/>
    <w:rsid w:val="00222580"/>
    <w:rsid w:val="00222D11"/>
    <w:rsid w:val="00223667"/>
    <w:rsid w:val="002243A6"/>
    <w:rsid w:val="00224E4F"/>
    <w:rsid w:val="0022621C"/>
    <w:rsid w:val="002275D6"/>
    <w:rsid w:val="00227A85"/>
    <w:rsid w:val="00230B94"/>
    <w:rsid w:val="00230EF9"/>
    <w:rsid w:val="00231688"/>
    <w:rsid w:val="00232F4B"/>
    <w:rsid w:val="00234CD0"/>
    <w:rsid w:val="002375CF"/>
    <w:rsid w:val="00237C83"/>
    <w:rsid w:val="00240068"/>
    <w:rsid w:val="0024040C"/>
    <w:rsid w:val="002417C2"/>
    <w:rsid w:val="00241C0F"/>
    <w:rsid w:val="002427BE"/>
    <w:rsid w:val="002449D8"/>
    <w:rsid w:val="00244A2F"/>
    <w:rsid w:val="0024549D"/>
    <w:rsid w:val="00245BB3"/>
    <w:rsid w:val="00245BF7"/>
    <w:rsid w:val="00246068"/>
    <w:rsid w:val="002469AD"/>
    <w:rsid w:val="00247888"/>
    <w:rsid w:val="00247D7A"/>
    <w:rsid w:val="002509AF"/>
    <w:rsid w:val="002527F6"/>
    <w:rsid w:val="00252B64"/>
    <w:rsid w:val="002551E4"/>
    <w:rsid w:val="00260E30"/>
    <w:rsid w:val="00261233"/>
    <w:rsid w:val="00261DBB"/>
    <w:rsid w:val="002646AE"/>
    <w:rsid w:val="00266D30"/>
    <w:rsid w:val="00267559"/>
    <w:rsid w:val="00270018"/>
    <w:rsid w:val="00270256"/>
    <w:rsid w:val="0027075C"/>
    <w:rsid w:val="002707CD"/>
    <w:rsid w:val="002714FC"/>
    <w:rsid w:val="00271C08"/>
    <w:rsid w:val="00271D85"/>
    <w:rsid w:val="00272AE5"/>
    <w:rsid w:val="0027338B"/>
    <w:rsid w:val="00273D70"/>
    <w:rsid w:val="00274905"/>
    <w:rsid w:val="00274C60"/>
    <w:rsid w:val="00275AB8"/>
    <w:rsid w:val="00276091"/>
    <w:rsid w:val="00276250"/>
    <w:rsid w:val="00276454"/>
    <w:rsid w:val="00276A83"/>
    <w:rsid w:val="0027700D"/>
    <w:rsid w:val="002819E3"/>
    <w:rsid w:val="002826DE"/>
    <w:rsid w:val="00282B5F"/>
    <w:rsid w:val="00283218"/>
    <w:rsid w:val="00283AA0"/>
    <w:rsid w:val="002853C8"/>
    <w:rsid w:val="00286600"/>
    <w:rsid w:val="0029091D"/>
    <w:rsid w:val="00292C8B"/>
    <w:rsid w:val="00293D10"/>
    <w:rsid w:val="0029536F"/>
    <w:rsid w:val="00295874"/>
    <w:rsid w:val="002A07E3"/>
    <w:rsid w:val="002A2B70"/>
    <w:rsid w:val="002A39C0"/>
    <w:rsid w:val="002A524B"/>
    <w:rsid w:val="002A7F63"/>
    <w:rsid w:val="002B0B47"/>
    <w:rsid w:val="002B1465"/>
    <w:rsid w:val="002B14DE"/>
    <w:rsid w:val="002B37CA"/>
    <w:rsid w:val="002B43A7"/>
    <w:rsid w:val="002B6C94"/>
    <w:rsid w:val="002B72C5"/>
    <w:rsid w:val="002C0283"/>
    <w:rsid w:val="002C1495"/>
    <w:rsid w:val="002C1733"/>
    <w:rsid w:val="002C17B2"/>
    <w:rsid w:val="002C1A30"/>
    <w:rsid w:val="002C2136"/>
    <w:rsid w:val="002C50F2"/>
    <w:rsid w:val="002C726F"/>
    <w:rsid w:val="002D023B"/>
    <w:rsid w:val="002D0418"/>
    <w:rsid w:val="002D0E04"/>
    <w:rsid w:val="002D1C0A"/>
    <w:rsid w:val="002D1D1F"/>
    <w:rsid w:val="002D26BC"/>
    <w:rsid w:val="002D28F0"/>
    <w:rsid w:val="002D32E1"/>
    <w:rsid w:val="002D4104"/>
    <w:rsid w:val="002D44DB"/>
    <w:rsid w:val="002D57A2"/>
    <w:rsid w:val="002D5C7D"/>
    <w:rsid w:val="002D6708"/>
    <w:rsid w:val="002E0BB9"/>
    <w:rsid w:val="002E30A6"/>
    <w:rsid w:val="002E3EEB"/>
    <w:rsid w:val="002E5308"/>
    <w:rsid w:val="002E5D8A"/>
    <w:rsid w:val="002F105D"/>
    <w:rsid w:val="002F15D1"/>
    <w:rsid w:val="002F1A25"/>
    <w:rsid w:val="002F3494"/>
    <w:rsid w:val="002F35E0"/>
    <w:rsid w:val="002F365C"/>
    <w:rsid w:val="002F372F"/>
    <w:rsid w:val="002F501E"/>
    <w:rsid w:val="002F51C5"/>
    <w:rsid w:val="002F5A4C"/>
    <w:rsid w:val="002F7DB1"/>
    <w:rsid w:val="002F7EB8"/>
    <w:rsid w:val="0030159A"/>
    <w:rsid w:val="00302B7C"/>
    <w:rsid w:val="00303961"/>
    <w:rsid w:val="00303BF2"/>
    <w:rsid w:val="00303DE5"/>
    <w:rsid w:val="00304F66"/>
    <w:rsid w:val="00305001"/>
    <w:rsid w:val="00306DA0"/>
    <w:rsid w:val="00306E4E"/>
    <w:rsid w:val="00306FDC"/>
    <w:rsid w:val="00307A82"/>
    <w:rsid w:val="00307DF0"/>
    <w:rsid w:val="00310C78"/>
    <w:rsid w:val="0031215F"/>
    <w:rsid w:val="0031270C"/>
    <w:rsid w:val="003133D7"/>
    <w:rsid w:val="0031375E"/>
    <w:rsid w:val="00313F66"/>
    <w:rsid w:val="00314515"/>
    <w:rsid w:val="0031474D"/>
    <w:rsid w:val="00314FD3"/>
    <w:rsid w:val="00315467"/>
    <w:rsid w:val="003155FA"/>
    <w:rsid w:val="0031773F"/>
    <w:rsid w:val="00317D8C"/>
    <w:rsid w:val="0032108A"/>
    <w:rsid w:val="00321B3A"/>
    <w:rsid w:val="003221DC"/>
    <w:rsid w:val="003228E1"/>
    <w:rsid w:val="0032342E"/>
    <w:rsid w:val="003236D7"/>
    <w:rsid w:val="00323A5F"/>
    <w:rsid w:val="00326437"/>
    <w:rsid w:val="00327ABD"/>
    <w:rsid w:val="00330325"/>
    <w:rsid w:val="00330FCE"/>
    <w:rsid w:val="0033132B"/>
    <w:rsid w:val="00331687"/>
    <w:rsid w:val="00333E87"/>
    <w:rsid w:val="00334180"/>
    <w:rsid w:val="003342F0"/>
    <w:rsid w:val="00334727"/>
    <w:rsid w:val="00335247"/>
    <w:rsid w:val="00336478"/>
    <w:rsid w:val="00340198"/>
    <w:rsid w:val="003430ED"/>
    <w:rsid w:val="003431A9"/>
    <w:rsid w:val="00343298"/>
    <w:rsid w:val="00346230"/>
    <w:rsid w:val="00347422"/>
    <w:rsid w:val="00347631"/>
    <w:rsid w:val="00350F58"/>
    <w:rsid w:val="00351451"/>
    <w:rsid w:val="00351689"/>
    <w:rsid w:val="003520F0"/>
    <w:rsid w:val="00353D7D"/>
    <w:rsid w:val="00354DAA"/>
    <w:rsid w:val="00355766"/>
    <w:rsid w:val="00355B5B"/>
    <w:rsid w:val="00360F5F"/>
    <w:rsid w:val="003610F8"/>
    <w:rsid w:val="00363BE4"/>
    <w:rsid w:val="003640A1"/>
    <w:rsid w:val="003644D9"/>
    <w:rsid w:val="003656EA"/>
    <w:rsid w:val="00366973"/>
    <w:rsid w:val="003674FE"/>
    <w:rsid w:val="00370155"/>
    <w:rsid w:val="00370160"/>
    <w:rsid w:val="003702DC"/>
    <w:rsid w:val="00370314"/>
    <w:rsid w:val="00371675"/>
    <w:rsid w:val="00371849"/>
    <w:rsid w:val="00371CA1"/>
    <w:rsid w:val="00371DA7"/>
    <w:rsid w:val="00371EB6"/>
    <w:rsid w:val="00372B16"/>
    <w:rsid w:val="003736F0"/>
    <w:rsid w:val="00375941"/>
    <w:rsid w:val="00375AC0"/>
    <w:rsid w:val="003802E9"/>
    <w:rsid w:val="00380B76"/>
    <w:rsid w:val="00381172"/>
    <w:rsid w:val="0038156B"/>
    <w:rsid w:val="0038237C"/>
    <w:rsid w:val="00382DA5"/>
    <w:rsid w:val="00383056"/>
    <w:rsid w:val="003835A9"/>
    <w:rsid w:val="003841EE"/>
    <w:rsid w:val="00384FC4"/>
    <w:rsid w:val="00385352"/>
    <w:rsid w:val="00386ED5"/>
    <w:rsid w:val="00392ABB"/>
    <w:rsid w:val="00392BA5"/>
    <w:rsid w:val="00392E99"/>
    <w:rsid w:val="00393D93"/>
    <w:rsid w:val="003942DC"/>
    <w:rsid w:val="003945F4"/>
    <w:rsid w:val="00394E8A"/>
    <w:rsid w:val="003958C4"/>
    <w:rsid w:val="00396D75"/>
    <w:rsid w:val="003A0D72"/>
    <w:rsid w:val="003A2566"/>
    <w:rsid w:val="003A2B84"/>
    <w:rsid w:val="003A3496"/>
    <w:rsid w:val="003A34DD"/>
    <w:rsid w:val="003A5B3F"/>
    <w:rsid w:val="003A63E2"/>
    <w:rsid w:val="003B0863"/>
    <w:rsid w:val="003B1389"/>
    <w:rsid w:val="003B1535"/>
    <w:rsid w:val="003B1E38"/>
    <w:rsid w:val="003B206D"/>
    <w:rsid w:val="003B4F88"/>
    <w:rsid w:val="003B4F97"/>
    <w:rsid w:val="003B55BE"/>
    <w:rsid w:val="003B5875"/>
    <w:rsid w:val="003B597B"/>
    <w:rsid w:val="003B7B0A"/>
    <w:rsid w:val="003C1DA8"/>
    <w:rsid w:val="003C475E"/>
    <w:rsid w:val="003C4C69"/>
    <w:rsid w:val="003C5031"/>
    <w:rsid w:val="003C66F5"/>
    <w:rsid w:val="003C6953"/>
    <w:rsid w:val="003C76C5"/>
    <w:rsid w:val="003D0267"/>
    <w:rsid w:val="003D2609"/>
    <w:rsid w:val="003D303F"/>
    <w:rsid w:val="003D649A"/>
    <w:rsid w:val="003D6B94"/>
    <w:rsid w:val="003D7A7B"/>
    <w:rsid w:val="003E1B46"/>
    <w:rsid w:val="003E21A8"/>
    <w:rsid w:val="003E284C"/>
    <w:rsid w:val="003E5B68"/>
    <w:rsid w:val="003E5E65"/>
    <w:rsid w:val="003E6340"/>
    <w:rsid w:val="003E64E7"/>
    <w:rsid w:val="003E7CFC"/>
    <w:rsid w:val="003F13CA"/>
    <w:rsid w:val="003F1E4C"/>
    <w:rsid w:val="003F25DF"/>
    <w:rsid w:val="003F28AA"/>
    <w:rsid w:val="003F29E5"/>
    <w:rsid w:val="003F2F4B"/>
    <w:rsid w:val="003F420A"/>
    <w:rsid w:val="003F4B04"/>
    <w:rsid w:val="003F65E1"/>
    <w:rsid w:val="003F70E5"/>
    <w:rsid w:val="003F7CFE"/>
    <w:rsid w:val="0040202E"/>
    <w:rsid w:val="00405BAD"/>
    <w:rsid w:val="0040697A"/>
    <w:rsid w:val="0041044F"/>
    <w:rsid w:val="004124AA"/>
    <w:rsid w:val="004125C5"/>
    <w:rsid w:val="00412F2F"/>
    <w:rsid w:val="004131F8"/>
    <w:rsid w:val="00413276"/>
    <w:rsid w:val="004142C6"/>
    <w:rsid w:val="0041564F"/>
    <w:rsid w:val="0042023F"/>
    <w:rsid w:val="004213B4"/>
    <w:rsid w:val="004219DC"/>
    <w:rsid w:val="00421D04"/>
    <w:rsid w:val="004227C8"/>
    <w:rsid w:val="00424AA2"/>
    <w:rsid w:val="0042541F"/>
    <w:rsid w:val="00425566"/>
    <w:rsid w:val="00427064"/>
    <w:rsid w:val="00427607"/>
    <w:rsid w:val="00431520"/>
    <w:rsid w:val="00431BEA"/>
    <w:rsid w:val="0043395D"/>
    <w:rsid w:val="00436135"/>
    <w:rsid w:val="00436D0B"/>
    <w:rsid w:val="0044027A"/>
    <w:rsid w:val="00441510"/>
    <w:rsid w:val="00441544"/>
    <w:rsid w:val="00441E56"/>
    <w:rsid w:val="0044263A"/>
    <w:rsid w:val="00442DE0"/>
    <w:rsid w:val="00444262"/>
    <w:rsid w:val="0044482F"/>
    <w:rsid w:val="00444D9D"/>
    <w:rsid w:val="00445AAA"/>
    <w:rsid w:val="00445B7F"/>
    <w:rsid w:val="004469C3"/>
    <w:rsid w:val="00446F75"/>
    <w:rsid w:val="00450060"/>
    <w:rsid w:val="00450072"/>
    <w:rsid w:val="00450F09"/>
    <w:rsid w:val="00451130"/>
    <w:rsid w:val="00451B4B"/>
    <w:rsid w:val="00451F0F"/>
    <w:rsid w:val="004543F9"/>
    <w:rsid w:val="0045555F"/>
    <w:rsid w:val="00455B11"/>
    <w:rsid w:val="00457DC2"/>
    <w:rsid w:val="00457F1A"/>
    <w:rsid w:val="00462361"/>
    <w:rsid w:val="00462972"/>
    <w:rsid w:val="00462A72"/>
    <w:rsid w:val="00463D3D"/>
    <w:rsid w:val="00465AA2"/>
    <w:rsid w:val="0046634C"/>
    <w:rsid w:val="00466523"/>
    <w:rsid w:val="00467606"/>
    <w:rsid w:val="00472A27"/>
    <w:rsid w:val="00472AE6"/>
    <w:rsid w:val="0047425F"/>
    <w:rsid w:val="0047435E"/>
    <w:rsid w:val="004746FF"/>
    <w:rsid w:val="0047483B"/>
    <w:rsid w:val="00476185"/>
    <w:rsid w:val="00477271"/>
    <w:rsid w:val="00480751"/>
    <w:rsid w:val="00481100"/>
    <w:rsid w:val="00481FFB"/>
    <w:rsid w:val="00482C98"/>
    <w:rsid w:val="0048346B"/>
    <w:rsid w:val="004834D8"/>
    <w:rsid w:val="0048380D"/>
    <w:rsid w:val="00485217"/>
    <w:rsid w:val="004855CC"/>
    <w:rsid w:val="00485BD3"/>
    <w:rsid w:val="004877FD"/>
    <w:rsid w:val="00491176"/>
    <w:rsid w:val="00491A36"/>
    <w:rsid w:val="00493CE2"/>
    <w:rsid w:val="0049451C"/>
    <w:rsid w:val="00495B12"/>
    <w:rsid w:val="004963E2"/>
    <w:rsid w:val="00496AE4"/>
    <w:rsid w:val="00497A84"/>
    <w:rsid w:val="004A085F"/>
    <w:rsid w:val="004A0EDF"/>
    <w:rsid w:val="004A10A6"/>
    <w:rsid w:val="004A1772"/>
    <w:rsid w:val="004A404B"/>
    <w:rsid w:val="004A4B6B"/>
    <w:rsid w:val="004A4EF2"/>
    <w:rsid w:val="004A6A1D"/>
    <w:rsid w:val="004B0C0B"/>
    <w:rsid w:val="004B0F39"/>
    <w:rsid w:val="004B107A"/>
    <w:rsid w:val="004B1903"/>
    <w:rsid w:val="004B1D82"/>
    <w:rsid w:val="004B2676"/>
    <w:rsid w:val="004B2732"/>
    <w:rsid w:val="004B3066"/>
    <w:rsid w:val="004B39E0"/>
    <w:rsid w:val="004B44DE"/>
    <w:rsid w:val="004B4630"/>
    <w:rsid w:val="004B5799"/>
    <w:rsid w:val="004B6AEF"/>
    <w:rsid w:val="004C077C"/>
    <w:rsid w:val="004C4FF8"/>
    <w:rsid w:val="004C5C44"/>
    <w:rsid w:val="004C5C4A"/>
    <w:rsid w:val="004C6C87"/>
    <w:rsid w:val="004D1FF4"/>
    <w:rsid w:val="004D2330"/>
    <w:rsid w:val="004D425C"/>
    <w:rsid w:val="004D4F93"/>
    <w:rsid w:val="004D52BC"/>
    <w:rsid w:val="004D574B"/>
    <w:rsid w:val="004D5BCF"/>
    <w:rsid w:val="004D5CB8"/>
    <w:rsid w:val="004D75F2"/>
    <w:rsid w:val="004E098F"/>
    <w:rsid w:val="004E10DD"/>
    <w:rsid w:val="004E26A0"/>
    <w:rsid w:val="004E40AF"/>
    <w:rsid w:val="004E4219"/>
    <w:rsid w:val="004E4E44"/>
    <w:rsid w:val="004E508D"/>
    <w:rsid w:val="004E68CE"/>
    <w:rsid w:val="004E6997"/>
    <w:rsid w:val="004E77FE"/>
    <w:rsid w:val="004F058F"/>
    <w:rsid w:val="004F0A94"/>
    <w:rsid w:val="004F0E62"/>
    <w:rsid w:val="004F0FD0"/>
    <w:rsid w:val="004F112C"/>
    <w:rsid w:val="004F25C2"/>
    <w:rsid w:val="004F435E"/>
    <w:rsid w:val="004F69D7"/>
    <w:rsid w:val="004F7663"/>
    <w:rsid w:val="004F7694"/>
    <w:rsid w:val="004F7DB0"/>
    <w:rsid w:val="0050115B"/>
    <w:rsid w:val="0050230A"/>
    <w:rsid w:val="00502EF8"/>
    <w:rsid w:val="00503C99"/>
    <w:rsid w:val="005048FD"/>
    <w:rsid w:val="0050578E"/>
    <w:rsid w:val="00506FAE"/>
    <w:rsid w:val="00510660"/>
    <w:rsid w:val="00510907"/>
    <w:rsid w:val="00510D66"/>
    <w:rsid w:val="00510D82"/>
    <w:rsid w:val="005125B6"/>
    <w:rsid w:val="00513087"/>
    <w:rsid w:val="0051409B"/>
    <w:rsid w:val="0051439B"/>
    <w:rsid w:val="00515D66"/>
    <w:rsid w:val="00516199"/>
    <w:rsid w:val="00516964"/>
    <w:rsid w:val="00516E41"/>
    <w:rsid w:val="00517325"/>
    <w:rsid w:val="0052073C"/>
    <w:rsid w:val="00520A17"/>
    <w:rsid w:val="005215A2"/>
    <w:rsid w:val="00521BED"/>
    <w:rsid w:val="00521DBE"/>
    <w:rsid w:val="005224F7"/>
    <w:rsid w:val="005228C8"/>
    <w:rsid w:val="00522A9D"/>
    <w:rsid w:val="00523A79"/>
    <w:rsid w:val="00524481"/>
    <w:rsid w:val="00525259"/>
    <w:rsid w:val="0052577C"/>
    <w:rsid w:val="00525C9D"/>
    <w:rsid w:val="0052614C"/>
    <w:rsid w:val="0052697D"/>
    <w:rsid w:val="005338A0"/>
    <w:rsid w:val="00533EA3"/>
    <w:rsid w:val="00533F33"/>
    <w:rsid w:val="00533FDD"/>
    <w:rsid w:val="00534C4C"/>
    <w:rsid w:val="005354D9"/>
    <w:rsid w:val="005360C2"/>
    <w:rsid w:val="0053619E"/>
    <w:rsid w:val="005374FA"/>
    <w:rsid w:val="00537FFD"/>
    <w:rsid w:val="00541669"/>
    <w:rsid w:val="0054236C"/>
    <w:rsid w:val="005426EF"/>
    <w:rsid w:val="005438BF"/>
    <w:rsid w:val="005449DD"/>
    <w:rsid w:val="0055068C"/>
    <w:rsid w:val="0055081B"/>
    <w:rsid w:val="00550E1E"/>
    <w:rsid w:val="00550FBC"/>
    <w:rsid w:val="00552270"/>
    <w:rsid w:val="00552B3C"/>
    <w:rsid w:val="00552DD6"/>
    <w:rsid w:val="00552DDD"/>
    <w:rsid w:val="00553140"/>
    <w:rsid w:val="0055354A"/>
    <w:rsid w:val="00554910"/>
    <w:rsid w:val="00556C5E"/>
    <w:rsid w:val="00557B13"/>
    <w:rsid w:val="0056088E"/>
    <w:rsid w:val="00562D0F"/>
    <w:rsid w:val="00563E35"/>
    <w:rsid w:val="00563EF1"/>
    <w:rsid w:val="0056410D"/>
    <w:rsid w:val="00564364"/>
    <w:rsid w:val="00564B31"/>
    <w:rsid w:val="005661C5"/>
    <w:rsid w:val="0056788D"/>
    <w:rsid w:val="00567F0E"/>
    <w:rsid w:val="00570A2B"/>
    <w:rsid w:val="00571BC9"/>
    <w:rsid w:val="00571D44"/>
    <w:rsid w:val="005727E1"/>
    <w:rsid w:val="00572DD7"/>
    <w:rsid w:val="00574BF2"/>
    <w:rsid w:val="00574FE5"/>
    <w:rsid w:val="005777ED"/>
    <w:rsid w:val="005813D8"/>
    <w:rsid w:val="00582607"/>
    <w:rsid w:val="00583033"/>
    <w:rsid w:val="005839E0"/>
    <w:rsid w:val="00583A55"/>
    <w:rsid w:val="0058509E"/>
    <w:rsid w:val="00585887"/>
    <w:rsid w:val="00585AB0"/>
    <w:rsid w:val="0058659F"/>
    <w:rsid w:val="00586930"/>
    <w:rsid w:val="00590F4C"/>
    <w:rsid w:val="00592747"/>
    <w:rsid w:val="00592BDD"/>
    <w:rsid w:val="00593883"/>
    <w:rsid w:val="005943BA"/>
    <w:rsid w:val="00595AD4"/>
    <w:rsid w:val="0059771A"/>
    <w:rsid w:val="005A09BB"/>
    <w:rsid w:val="005A1809"/>
    <w:rsid w:val="005A1B4A"/>
    <w:rsid w:val="005A2039"/>
    <w:rsid w:val="005A3316"/>
    <w:rsid w:val="005A35EB"/>
    <w:rsid w:val="005A36C1"/>
    <w:rsid w:val="005A4F2C"/>
    <w:rsid w:val="005A56B4"/>
    <w:rsid w:val="005A5921"/>
    <w:rsid w:val="005B1732"/>
    <w:rsid w:val="005B19B3"/>
    <w:rsid w:val="005B2583"/>
    <w:rsid w:val="005B2662"/>
    <w:rsid w:val="005B2B2D"/>
    <w:rsid w:val="005B2D08"/>
    <w:rsid w:val="005B2EFA"/>
    <w:rsid w:val="005B3DCD"/>
    <w:rsid w:val="005B5D62"/>
    <w:rsid w:val="005B5DAE"/>
    <w:rsid w:val="005B5FAD"/>
    <w:rsid w:val="005C0038"/>
    <w:rsid w:val="005C1325"/>
    <w:rsid w:val="005C2EF9"/>
    <w:rsid w:val="005C3193"/>
    <w:rsid w:val="005C7811"/>
    <w:rsid w:val="005D28B6"/>
    <w:rsid w:val="005D46CB"/>
    <w:rsid w:val="005D5BAD"/>
    <w:rsid w:val="005D5D08"/>
    <w:rsid w:val="005D659B"/>
    <w:rsid w:val="005D7673"/>
    <w:rsid w:val="005E2C65"/>
    <w:rsid w:val="005E328C"/>
    <w:rsid w:val="005E3387"/>
    <w:rsid w:val="005E42E7"/>
    <w:rsid w:val="005E4B26"/>
    <w:rsid w:val="005E54C9"/>
    <w:rsid w:val="005E55D2"/>
    <w:rsid w:val="005E5933"/>
    <w:rsid w:val="005E60C0"/>
    <w:rsid w:val="005E6E71"/>
    <w:rsid w:val="005E7167"/>
    <w:rsid w:val="005E7A6F"/>
    <w:rsid w:val="005E7FB7"/>
    <w:rsid w:val="005F02DF"/>
    <w:rsid w:val="005F0FEE"/>
    <w:rsid w:val="005F1B20"/>
    <w:rsid w:val="005F31B5"/>
    <w:rsid w:val="005F347D"/>
    <w:rsid w:val="005F3AE1"/>
    <w:rsid w:val="005F6CA0"/>
    <w:rsid w:val="005F6E66"/>
    <w:rsid w:val="005F75F9"/>
    <w:rsid w:val="00601320"/>
    <w:rsid w:val="00601643"/>
    <w:rsid w:val="00601B8F"/>
    <w:rsid w:val="006021A4"/>
    <w:rsid w:val="006037AA"/>
    <w:rsid w:val="00603E2B"/>
    <w:rsid w:val="0060663D"/>
    <w:rsid w:val="0061096D"/>
    <w:rsid w:val="00611CC9"/>
    <w:rsid w:val="00611E60"/>
    <w:rsid w:val="00614E36"/>
    <w:rsid w:val="00616E0B"/>
    <w:rsid w:val="006172ED"/>
    <w:rsid w:val="0062031D"/>
    <w:rsid w:val="0062051C"/>
    <w:rsid w:val="00620834"/>
    <w:rsid w:val="00620B52"/>
    <w:rsid w:val="00622F11"/>
    <w:rsid w:val="00623016"/>
    <w:rsid w:val="006238C7"/>
    <w:rsid w:val="00623D00"/>
    <w:rsid w:val="00623E79"/>
    <w:rsid w:val="00627211"/>
    <w:rsid w:val="00627496"/>
    <w:rsid w:val="00627AB9"/>
    <w:rsid w:val="006301AD"/>
    <w:rsid w:val="00630927"/>
    <w:rsid w:val="00633AFE"/>
    <w:rsid w:val="00634C86"/>
    <w:rsid w:val="00635814"/>
    <w:rsid w:val="00636150"/>
    <w:rsid w:val="006361A0"/>
    <w:rsid w:val="00640165"/>
    <w:rsid w:val="006409A7"/>
    <w:rsid w:val="006421E0"/>
    <w:rsid w:val="00642764"/>
    <w:rsid w:val="00642BF7"/>
    <w:rsid w:val="00642BFD"/>
    <w:rsid w:val="00642CCD"/>
    <w:rsid w:val="006433D4"/>
    <w:rsid w:val="00643A91"/>
    <w:rsid w:val="00643EB8"/>
    <w:rsid w:val="00644BBD"/>
    <w:rsid w:val="00644BD6"/>
    <w:rsid w:val="00645CB1"/>
    <w:rsid w:val="006463E9"/>
    <w:rsid w:val="006467DF"/>
    <w:rsid w:val="006501B5"/>
    <w:rsid w:val="0065114F"/>
    <w:rsid w:val="00652490"/>
    <w:rsid w:val="0065276E"/>
    <w:rsid w:val="006530C1"/>
    <w:rsid w:val="00653580"/>
    <w:rsid w:val="00654997"/>
    <w:rsid w:val="006605A0"/>
    <w:rsid w:val="006609D5"/>
    <w:rsid w:val="00660F36"/>
    <w:rsid w:val="00661103"/>
    <w:rsid w:val="006624A1"/>
    <w:rsid w:val="006641F8"/>
    <w:rsid w:val="00665B7D"/>
    <w:rsid w:val="00667019"/>
    <w:rsid w:val="00671251"/>
    <w:rsid w:val="006717BF"/>
    <w:rsid w:val="006717D8"/>
    <w:rsid w:val="0067262C"/>
    <w:rsid w:val="00672CDB"/>
    <w:rsid w:val="00673937"/>
    <w:rsid w:val="00675F65"/>
    <w:rsid w:val="00681DB9"/>
    <w:rsid w:val="00682182"/>
    <w:rsid w:val="00684C13"/>
    <w:rsid w:val="00685483"/>
    <w:rsid w:val="00685FEA"/>
    <w:rsid w:val="006870E8"/>
    <w:rsid w:val="00687489"/>
    <w:rsid w:val="0069088B"/>
    <w:rsid w:val="00691437"/>
    <w:rsid w:val="0069302A"/>
    <w:rsid w:val="00693815"/>
    <w:rsid w:val="00694E3C"/>
    <w:rsid w:val="00694EA9"/>
    <w:rsid w:val="00695A7D"/>
    <w:rsid w:val="00697193"/>
    <w:rsid w:val="0069769A"/>
    <w:rsid w:val="00697F22"/>
    <w:rsid w:val="006A106D"/>
    <w:rsid w:val="006A1366"/>
    <w:rsid w:val="006A17A3"/>
    <w:rsid w:val="006A188E"/>
    <w:rsid w:val="006A2221"/>
    <w:rsid w:val="006A3786"/>
    <w:rsid w:val="006A4E7C"/>
    <w:rsid w:val="006A6A6F"/>
    <w:rsid w:val="006A7EB2"/>
    <w:rsid w:val="006B2927"/>
    <w:rsid w:val="006B3481"/>
    <w:rsid w:val="006B3D41"/>
    <w:rsid w:val="006B434F"/>
    <w:rsid w:val="006B4F1B"/>
    <w:rsid w:val="006B53B3"/>
    <w:rsid w:val="006B730F"/>
    <w:rsid w:val="006B7FF6"/>
    <w:rsid w:val="006C1CDD"/>
    <w:rsid w:val="006C486C"/>
    <w:rsid w:val="006C64EE"/>
    <w:rsid w:val="006D0403"/>
    <w:rsid w:val="006D047F"/>
    <w:rsid w:val="006D0B9C"/>
    <w:rsid w:val="006D12D1"/>
    <w:rsid w:val="006D16AD"/>
    <w:rsid w:val="006D1957"/>
    <w:rsid w:val="006D2069"/>
    <w:rsid w:val="006D2DB3"/>
    <w:rsid w:val="006D32FB"/>
    <w:rsid w:val="006D3A4E"/>
    <w:rsid w:val="006D3F01"/>
    <w:rsid w:val="006D4F09"/>
    <w:rsid w:val="006D50B6"/>
    <w:rsid w:val="006E0346"/>
    <w:rsid w:val="006E0B06"/>
    <w:rsid w:val="006E2D60"/>
    <w:rsid w:val="006E316C"/>
    <w:rsid w:val="006F190F"/>
    <w:rsid w:val="006F1C9F"/>
    <w:rsid w:val="006F5BB7"/>
    <w:rsid w:val="006F6981"/>
    <w:rsid w:val="006F70A2"/>
    <w:rsid w:val="006F72F9"/>
    <w:rsid w:val="00703E5A"/>
    <w:rsid w:val="00703F52"/>
    <w:rsid w:val="00704AAB"/>
    <w:rsid w:val="0070611F"/>
    <w:rsid w:val="00706A28"/>
    <w:rsid w:val="00707683"/>
    <w:rsid w:val="0071078E"/>
    <w:rsid w:val="007115CF"/>
    <w:rsid w:val="00711D24"/>
    <w:rsid w:val="00712909"/>
    <w:rsid w:val="00713402"/>
    <w:rsid w:val="007136F5"/>
    <w:rsid w:val="00715BE7"/>
    <w:rsid w:val="007176E3"/>
    <w:rsid w:val="007205F1"/>
    <w:rsid w:val="00720864"/>
    <w:rsid w:val="00721390"/>
    <w:rsid w:val="00721720"/>
    <w:rsid w:val="00721B48"/>
    <w:rsid w:val="00723861"/>
    <w:rsid w:val="00724003"/>
    <w:rsid w:val="007252B7"/>
    <w:rsid w:val="0072576C"/>
    <w:rsid w:val="00727636"/>
    <w:rsid w:val="0073070A"/>
    <w:rsid w:val="00731D30"/>
    <w:rsid w:val="00732C9F"/>
    <w:rsid w:val="00732E94"/>
    <w:rsid w:val="00732FB7"/>
    <w:rsid w:val="007330F0"/>
    <w:rsid w:val="007335F1"/>
    <w:rsid w:val="00733C66"/>
    <w:rsid w:val="00733D0E"/>
    <w:rsid w:val="007359E4"/>
    <w:rsid w:val="00736D29"/>
    <w:rsid w:val="0073715C"/>
    <w:rsid w:val="007376DD"/>
    <w:rsid w:val="0073785F"/>
    <w:rsid w:val="00737B09"/>
    <w:rsid w:val="00740C54"/>
    <w:rsid w:val="00742B06"/>
    <w:rsid w:val="007447C6"/>
    <w:rsid w:val="00745A05"/>
    <w:rsid w:val="00745C0B"/>
    <w:rsid w:val="00746736"/>
    <w:rsid w:val="00746888"/>
    <w:rsid w:val="00747FB3"/>
    <w:rsid w:val="0075015D"/>
    <w:rsid w:val="0075163D"/>
    <w:rsid w:val="00751A10"/>
    <w:rsid w:val="00752636"/>
    <w:rsid w:val="00753F18"/>
    <w:rsid w:val="007546AD"/>
    <w:rsid w:val="00755AFF"/>
    <w:rsid w:val="007564AA"/>
    <w:rsid w:val="00756948"/>
    <w:rsid w:val="007569A8"/>
    <w:rsid w:val="0075732E"/>
    <w:rsid w:val="007609BB"/>
    <w:rsid w:val="00761C76"/>
    <w:rsid w:val="00762AEC"/>
    <w:rsid w:val="00763BF9"/>
    <w:rsid w:val="00764AC3"/>
    <w:rsid w:val="00764BD8"/>
    <w:rsid w:val="00765F49"/>
    <w:rsid w:val="00765FE2"/>
    <w:rsid w:val="00766905"/>
    <w:rsid w:val="00766DE7"/>
    <w:rsid w:val="0077114C"/>
    <w:rsid w:val="00773E33"/>
    <w:rsid w:val="00774357"/>
    <w:rsid w:val="00776041"/>
    <w:rsid w:val="00776070"/>
    <w:rsid w:val="007776E4"/>
    <w:rsid w:val="0078073C"/>
    <w:rsid w:val="00781417"/>
    <w:rsid w:val="00781647"/>
    <w:rsid w:val="00781B6D"/>
    <w:rsid w:val="00782B5F"/>
    <w:rsid w:val="00783349"/>
    <w:rsid w:val="0078429B"/>
    <w:rsid w:val="00784A5F"/>
    <w:rsid w:val="007855ED"/>
    <w:rsid w:val="00785FAB"/>
    <w:rsid w:val="00786CC2"/>
    <w:rsid w:val="007879AF"/>
    <w:rsid w:val="00787C10"/>
    <w:rsid w:val="00787EA5"/>
    <w:rsid w:val="00790289"/>
    <w:rsid w:val="00791B82"/>
    <w:rsid w:val="00792A79"/>
    <w:rsid w:val="0079331D"/>
    <w:rsid w:val="007976F3"/>
    <w:rsid w:val="007A08E2"/>
    <w:rsid w:val="007A14B1"/>
    <w:rsid w:val="007A3AE3"/>
    <w:rsid w:val="007A41D1"/>
    <w:rsid w:val="007A44D7"/>
    <w:rsid w:val="007A5EAF"/>
    <w:rsid w:val="007A647B"/>
    <w:rsid w:val="007A66AC"/>
    <w:rsid w:val="007B0A1E"/>
    <w:rsid w:val="007B0CBD"/>
    <w:rsid w:val="007B2A8E"/>
    <w:rsid w:val="007B4DCD"/>
    <w:rsid w:val="007B5C13"/>
    <w:rsid w:val="007B5CA9"/>
    <w:rsid w:val="007B5CB1"/>
    <w:rsid w:val="007B5E6C"/>
    <w:rsid w:val="007B6040"/>
    <w:rsid w:val="007B6AE0"/>
    <w:rsid w:val="007B7E73"/>
    <w:rsid w:val="007C0AF9"/>
    <w:rsid w:val="007C10FC"/>
    <w:rsid w:val="007C3468"/>
    <w:rsid w:val="007C7090"/>
    <w:rsid w:val="007C754B"/>
    <w:rsid w:val="007C7DEE"/>
    <w:rsid w:val="007D0854"/>
    <w:rsid w:val="007D0DBA"/>
    <w:rsid w:val="007D2358"/>
    <w:rsid w:val="007D2D9D"/>
    <w:rsid w:val="007D2FBC"/>
    <w:rsid w:val="007D3FC3"/>
    <w:rsid w:val="007D40E9"/>
    <w:rsid w:val="007D4318"/>
    <w:rsid w:val="007D6797"/>
    <w:rsid w:val="007D680D"/>
    <w:rsid w:val="007D7196"/>
    <w:rsid w:val="007D73E9"/>
    <w:rsid w:val="007E0752"/>
    <w:rsid w:val="007E1A09"/>
    <w:rsid w:val="007E2EE5"/>
    <w:rsid w:val="007E3DE3"/>
    <w:rsid w:val="007E4056"/>
    <w:rsid w:val="007E40A7"/>
    <w:rsid w:val="007E4476"/>
    <w:rsid w:val="007E4544"/>
    <w:rsid w:val="007E4864"/>
    <w:rsid w:val="007E4CE0"/>
    <w:rsid w:val="007E5330"/>
    <w:rsid w:val="007E6097"/>
    <w:rsid w:val="007E6633"/>
    <w:rsid w:val="007E68FE"/>
    <w:rsid w:val="007E6E74"/>
    <w:rsid w:val="007E769D"/>
    <w:rsid w:val="007E77B3"/>
    <w:rsid w:val="007E7DCC"/>
    <w:rsid w:val="007F0266"/>
    <w:rsid w:val="007F12A3"/>
    <w:rsid w:val="007F2CA3"/>
    <w:rsid w:val="007F3496"/>
    <w:rsid w:val="007F3880"/>
    <w:rsid w:val="007F3AF8"/>
    <w:rsid w:val="007F3C33"/>
    <w:rsid w:val="007F5038"/>
    <w:rsid w:val="007F51A7"/>
    <w:rsid w:val="007F5E90"/>
    <w:rsid w:val="007F7FCE"/>
    <w:rsid w:val="0080174A"/>
    <w:rsid w:val="00802038"/>
    <w:rsid w:val="008052CF"/>
    <w:rsid w:val="00806AA0"/>
    <w:rsid w:val="00806C7D"/>
    <w:rsid w:val="00810552"/>
    <w:rsid w:val="00811B16"/>
    <w:rsid w:val="00814CB3"/>
    <w:rsid w:val="00816FFA"/>
    <w:rsid w:val="0081715A"/>
    <w:rsid w:val="008227BD"/>
    <w:rsid w:val="00824B10"/>
    <w:rsid w:val="00825708"/>
    <w:rsid w:val="008264AE"/>
    <w:rsid w:val="0083009B"/>
    <w:rsid w:val="00830304"/>
    <w:rsid w:val="00830591"/>
    <w:rsid w:val="0083084B"/>
    <w:rsid w:val="00833418"/>
    <w:rsid w:val="008342F4"/>
    <w:rsid w:val="0083495F"/>
    <w:rsid w:val="00836034"/>
    <w:rsid w:val="0083640C"/>
    <w:rsid w:val="00837483"/>
    <w:rsid w:val="00840B39"/>
    <w:rsid w:val="00841339"/>
    <w:rsid w:val="00841A97"/>
    <w:rsid w:val="00842094"/>
    <w:rsid w:val="00842318"/>
    <w:rsid w:val="008425AE"/>
    <w:rsid w:val="0084324F"/>
    <w:rsid w:val="0084484A"/>
    <w:rsid w:val="00846E78"/>
    <w:rsid w:val="008515C1"/>
    <w:rsid w:val="00851E83"/>
    <w:rsid w:val="008522F8"/>
    <w:rsid w:val="008538FA"/>
    <w:rsid w:val="00854DDB"/>
    <w:rsid w:val="008555F2"/>
    <w:rsid w:val="008565B6"/>
    <w:rsid w:val="00856649"/>
    <w:rsid w:val="00857692"/>
    <w:rsid w:val="00861D98"/>
    <w:rsid w:val="00861FC4"/>
    <w:rsid w:val="00871BF8"/>
    <w:rsid w:val="00872AEE"/>
    <w:rsid w:val="008738A2"/>
    <w:rsid w:val="00873C78"/>
    <w:rsid w:val="00875A26"/>
    <w:rsid w:val="00876621"/>
    <w:rsid w:val="0087747F"/>
    <w:rsid w:val="00880FC2"/>
    <w:rsid w:val="008823E7"/>
    <w:rsid w:val="008825A6"/>
    <w:rsid w:val="00882DCB"/>
    <w:rsid w:val="00884353"/>
    <w:rsid w:val="008845DD"/>
    <w:rsid w:val="00884D84"/>
    <w:rsid w:val="00885620"/>
    <w:rsid w:val="00885A56"/>
    <w:rsid w:val="00885F0B"/>
    <w:rsid w:val="008865D7"/>
    <w:rsid w:val="008902B2"/>
    <w:rsid w:val="008904B8"/>
    <w:rsid w:val="008906A8"/>
    <w:rsid w:val="008920C2"/>
    <w:rsid w:val="008939B6"/>
    <w:rsid w:val="008965AC"/>
    <w:rsid w:val="00896CA3"/>
    <w:rsid w:val="00896D82"/>
    <w:rsid w:val="00896F1E"/>
    <w:rsid w:val="00897222"/>
    <w:rsid w:val="00897796"/>
    <w:rsid w:val="008A1436"/>
    <w:rsid w:val="008A1F8A"/>
    <w:rsid w:val="008A37AC"/>
    <w:rsid w:val="008A410D"/>
    <w:rsid w:val="008A4680"/>
    <w:rsid w:val="008A4C2E"/>
    <w:rsid w:val="008A4EE3"/>
    <w:rsid w:val="008A5E58"/>
    <w:rsid w:val="008A675A"/>
    <w:rsid w:val="008A743F"/>
    <w:rsid w:val="008B1D8F"/>
    <w:rsid w:val="008B270B"/>
    <w:rsid w:val="008B2D44"/>
    <w:rsid w:val="008B48C7"/>
    <w:rsid w:val="008B5D68"/>
    <w:rsid w:val="008C30D6"/>
    <w:rsid w:val="008C3486"/>
    <w:rsid w:val="008C497A"/>
    <w:rsid w:val="008C7344"/>
    <w:rsid w:val="008C7DF9"/>
    <w:rsid w:val="008D07C3"/>
    <w:rsid w:val="008D0C6A"/>
    <w:rsid w:val="008D276D"/>
    <w:rsid w:val="008D3BB9"/>
    <w:rsid w:val="008D5232"/>
    <w:rsid w:val="008D5E80"/>
    <w:rsid w:val="008D6398"/>
    <w:rsid w:val="008D6A47"/>
    <w:rsid w:val="008D7580"/>
    <w:rsid w:val="008E1371"/>
    <w:rsid w:val="008E173F"/>
    <w:rsid w:val="008E2026"/>
    <w:rsid w:val="008E20E1"/>
    <w:rsid w:val="008E47A1"/>
    <w:rsid w:val="008E4C89"/>
    <w:rsid w:val="008E4EE6"/>
    <w:rsid w:val="008E6F30"/>
    <w:rsid w:val="008E7342"/>
    <w:rsid w:val="008F0C7E"/>
    <w:rsid w:val="008F12F8"/>
    <w:rsid w:val="008F186D"/>
    <w:rsid w:val="008F3A7D"/>
    <w:rsid w:val="008F3AFA"/>
    <w:rsid w:val="008F48EE"/>
    <w:rsid w:val="008F75EC"/>
    <w:rsid w:val="0090115B"/>
    <w:rsid w:val="00901B7A"/>
    <w:rsid w:val="0090203C"/>
    <w:rsid w:val="009029A2"/>
    <w:rsid w:val="00903371"/>
    <w:rsid w:val="00903520"/>
    <w:rsid w:val="00911059"/>
    <w:rsid w:val="00912148"/>
    <w:rsid w:val="00913CA5"/>
    <w:rsid w:val="00915387"/>
    <w:rsid w:val="0091556E"/>
    <w:rsid w:val="0091570F"/>
    <w:rsid w:val="00915822"/>
    <w:rsid w:val="00917E5F"/>
    <w:rsid w:val="00923338"/>
    <w:rsid w:val="009254ED"/>
    <w:rsid w:val="009266E6"/>
    <w:rsid w:val="00926B6D"/>
    <w:rsid w:val="00930202"/>
    <w:rsid w:val="0093142B"/>
    <w:rsid w:val="00931851"/>
    <w:rsid w:val="00931DBE"/>
    <w:rsid w:val="009333E8"/>
    <w:rsid w:val="00933CC2"/>
    <w:rsid w:val="00934002"/>
    <w:rsid w:val="009357CC"/>
    <w:rsid w:val="00935E48"/>
    <w:rsid w:val="00936EFD"/>
    <w:rsid w:val="00937204"/>
    <w:rsid w:val="0093739C"/>
    <w:rsid w:val="00937DD0"/>
    <w:rsid w:val="00940886"/>
    <w:rsid w:val="00941501"/>
    <w:rsid w:val="009424E3"/>
    <w:rsid w:val="009434BA"/>
    <w:rsid w:val="00943C78"/>
    <w:rsid w:val="00944332"/>
    <w:rsid w:val="00945546"/>
    <w:rsid w:val="009456F5"/>
    <w:rsid w:val="00945D67"/>
    <w:rsid w:val="00946DAB"/>
    <w:rsid w:val="0095032C"/>
    <w:rsid w:val="009508BA"/>
    <w:rsid w:val="00951228"/>
    <w:rsid w:val="00952381"/>
    <w:rsid w:val="009527B6"/>
    <w:rsid w:val="00954EC4"/>
    <w:rsid w:val="00955E19"/>
    <w:rsid w:val="00956642"/>
    <w:rsid w:val="00956804"/>
    <w:rsid w:val="00956AD0"/>
    <w:rsid w:val="00961E6A"/>
    <w:rsid w:val="00962E9B"/>
    <w:rsid w:val="00963038"/>
    <w:rsid w:val="009649B3"/>
    <w:rsid w:val="00964DDD"/>
    <w:rsid w:val="009653D9"/>
    <w:rsid w:val="009655E9"/>
    <w:rsid w:val="009675C6"/>
    <w:rsid w:val="00970664"/>
    <w:rsid w:val="0097091E"/>
    <w:rsid w:val="00971882"/>
    <w:rsid w:val="0097238D"/>
    <w:rsid w:val="00972714"/>
    <w:rsid w:val="009737C4"/>
    <w:rsid w:val="00974435"/>
    <w:rsid w:val="00975623"/>
    <w:rsid w:val="009757B5"/>
    <w:rsid w:val="00975983"/>
    <w:rsid w:val="00975BB1"/>
    <w:rsid w:val="00977490"/>
    <w:rsid w:val="009806A0"/>
    <w:rsid w:val="0098200D"/>
    <w:rsid w:val="009825C5"/>
    <w:rsid w:val="00985193"/>
    <w:rsid w:val="0098643E"/>
    <w:rsid w:val="009868FF"/>
    <w:rsid w:val="00986AB1"/>
    <w:rsid w:val="0098729B"/>
    <w:rsid w:val="00987975"/>
    <w:rsid w:val="00991B4D"/>
    <w:rsid w:val="00992420"/>
    <w:rsid w:val="009950EB"/>
    <w:rsid w:val="00996364"/>
    <w:rsid w:val="00996AB4"/>
    <w:rsid w:val="00997784"/>
    <w:rsid w:val="009A1340"/>
    <w:rsid w:val="009A1523"/>
    <w:rsid w:val="009A4127"/>
    <w:rsid w:val="009A4193"/>
    <w:rsid w:val="009A4240"/>
    <w:rsid w:val="009A587B"/>
    <w:rsid w:val="009A6282"/>
    <w:rsid w:val="009A69A7"/>
    <w:rsid w:val="009A69B5"/>
    <w:rsid w:val="009A6BF3"/>
    <w:rsid w:val="009A6E67"/>
    <w:rsid w:val="009A6FBE"/>
    <w:rsid w:val="009A7AFD"/>
    <w:rsid w:val="009B14EF"/>
    <w:rsid w:val="009B2A86"/>
    <w:rsid w:val="009B362C"/>
    <w:rsid w:val="009B37EA"/>
    <w:rsid w:val="009B496F"/>
    <w:rsid w:val="009B61C7"/>
    <w:rsid w:val="009C0C0B"/>
    <w:rsid w:val="009C19AB"/>
    <w:rsid w:val="009C1F78"/>
    <w:rsid w:val="009C24D6"/>
    <w:rsid w:val="009C2AC6"/>
    <w:rsid w:val="009C2D87"/>
    <w:rsid w:val="009C5724"/>
    <w:rsid w:val="009C5B5B"/>
    <w:rsid w:val="009C66D7"/>
    <w:rsid w:val="009C71B4"/>
    <w:rsid w:val="009C7586"/>
    <w:rsid w:val="009C7F4F"/>
    <w:rsid w:val="009D0562"/>
    <w:rsid w:val="009D0613"/>
    <w:rsid w:val="009D07D6"/>
    <w:rsid w:val="009D1913"/>
    <w:rsid w:val="009D1A30"/>
    <w:rsid w:val="009D1B8C"/>
    <w:rsid w:val="009D20E4"/>
    <w:rsid w:val="009D217E"/>
    <w:rsid w:val="009D2DF2"/>
    <w:rsid w:val="009D74CE"/>
    <w:rsid w:val="009D7EBA"/>
    <w:rsid w:val="009E0073"/>
    <w:rsid w:val="009E3AD8"/>
    <w:rsid w:val="009E554D"/>
    <w:rsid w:val="009E7126"/>
    <w:rsid w:val="009F0265"/>
    <w:rsid w:val="009F1D66"/>
    <w:rsid w:val="009F269C"/>
    <w:rsid w:val="009F2FA9"/>
    <w:rsid w:val="009F3C86"/>
    <w:rsid w:val="009F705F"/>
    <w:rsid w:val="009F7279"/>
    <w:rsid w:val="00A015C6"/>
    <w:rsid w:val="00A01992"/>
    <w:rsid w:val="00A02D70"/>
    <w:rsid w:val="00A03087"/>
    <w:rsid w:val="00A0367C"/>
    <w:rsid w:val="00A038F4"/>
    <w:rsid w:val="00A04017"/>
    <w:rsid w:val="00A05E8F"/>
    <w:rsid w:val="00A07A86"/>
    <w:rsid w:val="00A07EC7"/>
    <w:rsid w:val="00A1089F"/>
    <w:rsid w:val="00A1287B"/>
    <w:rsid w:val="00A1404E"/>
    <w:rsid w:val="00A14BF5"/>
    <w:rsid w:val="00A152F6"/>
    <w:rsid w:val="00A16D7A"/>
    <w:rsid w:val="00A17693"/>
    <w:rsid w:val="00A1787E"/>
    <w:rsid w:val="00A20C91"/>
    <w:rsid w:val="00A21333"/>
    <w:rsid w:val="00A21F96"/>
    <w:rsid w:val="00A236A1"/>
    <w:rsid w:val="00A24F52"/>
    <w:rsid w:val="00A264CB"/>
    <w:rsid w:val="00A30480"/>
    <w:rsid w:val="00A305E5"/>
    <w:rsid w:val="00A30B35"/>
    <w:rsid w:val="00A318D3"/>
    <w:rsid w:val="00A3200F"/>
    <w:rsid w:val="00A32176"/>
    <w:rsid w:val="00A32704"/>
    <w:rsid w:val="00A33761"/>
    <w:rsid w:val="00A337C6"/>
    <w:rsid w:val="00A3407E"/>
    <w:rsid w:val="00A35E38"/>
    <w:rsid w:val="00A374F8"/>
    <w:rsid w:val="00A452C0"/>
    <w:rsid w:val="00A47A04"/>
    <w:rsid w:val="00A50AAA"/>
    <w:rsid w:val="00A5169A"/>
    <w:rsid w:val="00A521F6"/>
    <w:rsid w:val="00A531AD"/>
    <w:rsid w:val="00A548C3"/>
    <w:rsid w:val="00A553EB"/>
    <w:rsid w:val="00A56400"/>
    <w:rsid w:val="00A5648A"/>
    <w:rsid w:val="00A57172"/>
    <w:rsid w:val="00A612E8"/>
    <w:rsid w:val="00A61A3C"/>
    <w:rsid w:val="00A62686"/>
    <w:rsid w:val="00A6344C"/>
    <w:rsid w:val="00A643EE"/>
    <w:rsid w:val="00A64560"/>
    <w:rsid w:val="00A64A62"/>
    <w:rsid w:val="00A65093"/>
    <w:rsid w:val="00A6540C"/>
    <w:rsid w:val="00A6547D"/>
    <w:rsid w:val="00A654C7"/>
    <w:rsid w:val="00A65BB0"/>
    <w:rsid w:val="00A6646C"/>
    <w:rsid w:val="00A66609"/>
    <w:rsid w:val="00A669A4"/>
    <w:rsid w:val="00A66CA2"/>
    <w:rsid w:val="00A747B5"/>
    <w:rsid w:val="00A76593"/>
    <w:rsid w:val="00A803FA"/>
    <w:rsid w:val="00A8296A"/>
    <w:rsid w:val="00A82CE7"/>
    <w:rsid w:val="00A83C0C"/>
    <w:rsid w:val="00A85C23"/>
    <w:rsid w:val="00A87487"/>
    <w:rsid w:val="00A87DCE"/>
    <w:rsid w:val="00A87F13"/>
    <w:rsid w:val="00A93C97"/>
    <w:rsid w:val="00A944FF"/>
    <w:rsid w:val="00A94F43"/>
    <w:rsid w:val="00A96166"/>
    <w:rsid w:val="00A97324"/>
    <w:rsid w:val="00AA0B61"/>
    <w:rsid w:val="00AA44DC"/>
    <w:rsid w:val="00AA4CEF"/>
    <w:rsid w:val="00AA5908"/>
    <w:rsid w:val="00AA6785"/>
    <w:rsid w:val="00AA693A"/>
    <w:rsid w:val="00AA69EF"/>
    <w:rsid w:val="00AA6F50"/>
    <w:rsid w:val="00AA74DE"/>
    <w:rsid w:val="00AA78E1"/>
    <w:rsid w:val="00AA79B9"/>
    <w:rsid w:val="00AA7E38"/>
    <w:rsid w:val="00AB0898"/>
    <w:rsid w:val="00AB0AE0"/>
    <w:rsid w:val="00AB13BF"/>
    <w:rsid w:val="00AB297D"/>
    <w:rsid w:val="00AB4129"/>
    <w:rsid w:val="00AB41A7"/>
    <w:rsid w:val="00AB4210"/>
    <w:rsid w:val="00AB5B66"/>
    <w:rsid w:val="00AB68E9"/>
    <w:rsid w:val="00AB74BB"/>
    <w:rsid w:val="00AB7A07"/>
    <w:rsid w:val="00AC21D4"/>
    <w:rsid w:val="00AC26F6"/>
    <w:rsid w:val="00AC418E"/>
    <w:rsid w:val="00AC4377"/>
    <w:rsid w:val="00AC45D6"/>
    <w:rsid w:val="00AC4DD2"/>
    <w:rsid w:val="00AC57F7"/>
    <w:rsid w:val="00AC609E"/>
    <w:rsid w:val="00AC62C4"/>
    <w:rsid w:val="00AC6FE3"/>
    <w:rsid w:val="00AC7233"/>
    <w:rsid w:val="00AD176D"/>
    <w:rsid w:val="00AD188C"/>
    <w:rsid w:val="00AD1A31"/>
    <w:rsid w:val="00AD1B94"/>
    <w:rsid w:val="00AD377D"/>
    <w:rsid w:val="00AD3F0D"/>
    <w:rsid w:val="00AD40C0"/>
    <w:rsid w:val="00AD5081"/>
    <w:rsid w:val="00AD5415"/>
    <w:rsid w:val="00AD7E35"/>
    <w:rsid w:val="00AE06AE"/>
    <w:rsid w:val="00AE1EF7"/>
    <w:rsid w:val="00AE1FDD"/>
    <w:rsid w:val="00AE2158"/>
    <w:rsid w:val="00AE24C2"/>
    <w:rsid w:val="00AE30E6"/>
    <w:rsid w:val="00AE3950"/>
    <w:rsid w:val="00AE39CE"/>
    <w:rsid w:val="00AE444C"/>
    <w:rsid w:val="00AE646E"/>
    <w:rsid w:val="00AE68C6"/>
    <w:rsid w:val="00AF174B"/>
    <w:rsid w:val="00AF31B6"/>
    <w:rsid w:val="00AF4700"/>
    <w:rsid w:val="00AF4DD0"/>
    <w:rsid w:val="00AF50A8"/>
    <w:rsid w:val="00AF5854"/>
    <w:rsid w:val="00AF6C8F"/>
    <w:rsid w:val="00B00BFD"/>
    <w:rsid w:val="00B01FDD"/>
    <w:rsid w:val="00B024EF"/>
    <w:rsid w:val="00B0323C"/>
    <w:rsid w:val="00B04624"/>
    <w:rsid w:val="00B05E20"/>
    <w:rsid w:val="00B063F2"/>
    <w:rsid w:val="00B077C5"/>
    <w:rsid w:val="00B10027"/>
    <w:rsid w:val="00B10669"/>
    <w:rsid w:val="00B1134D"/>
    <w:rsid w:val="00B12341"/>
    <w:rsid w:val="00B13E71"/>
    <w:rsid w:val="00B140E2"/>
    <w:rsid w:val="00B156A0"/>
    <w:rsid w:val="00B158F5"/>
    <w:rsid w:val="00B163C0"/>
    <w:rsid w:val="00B16433"/>
    <w:rsid w:val="00B17F60"/>
    <w:rsid w:val="00B204FB"/>
    <w:rsid w:val="00B214C3"/>
    <w:rsid w:val="00B219E5"/>
    <w:rsid w:val="00B229D1"/>
    <w:rsid w:val="00B250E1"/>
    <w:rsid w:val="00B25372"/>
    <w:rsid w:val="00B25B57"/>
    <w:rsid w:val="00B26805"/>
    <w:rsid w:val="00B30B68"/>
    <w:rsid w:val="00B31D95"/>
    <w:rsid w:val="00B31F61"/>
    <w:rsid w:val="00B327BE"/>
    <w:rsid w:val="00B32D02"/>
    <w:rsid w:val="00B33695"/>
    <w:rsid w:val="00B3386A"/>
    <w:rsid w:val="00B345C5"/>
    <w:rsid w:val="00B3484F"/>
    <w:rsid w:val="00B35217"/>
    <w:rsid w:val="00B355D3"/>
    <w:rsid w:val="00B370CC"/>
    <w:rsid w:val="00B407F9"/>
    <w:rsid w:val="00B4452B"/>
    <w:rsid w:val="00B4524F"/>
    <w:rsid w:val="00B45C2C"/>
    <w:rsid w:val="00B46BC7"/>
    <w:rsid w:val="00B51C3E"/>
    <w:rsid w:val="00B51E00"/>
    <w:rsid w:val="00B526DA"/>
    <w:rsid w:val="00B52B80"/>
    <w:rsid w:val="00B52C07"/>
    <w:rsid w:val="00B531DF"/>
    <w:rsid w:val="00B5349F"/>
    <w:rsid w:val="00B53A18"/>
    <w:rsid w:val="00B542B6"/>
    <w:rsid w:val="00B55CA7"/>
    <w:rsid w:val="00B55DEA"/>
    <w:rsid w:val="00B55E4D"/>
    <w:rsid w:val="00B55F7B"/>
    <w:rsid w:val="00B62033"/>
    <w:rsid w:val="00B6243C"/>
    <w:rsid w:val="00B62C57"/>
    <w:rsid w:val="00B65476"/>
    <w:rsid w:val="00B661BA"/>
    <w:rsid w:val="00B66E3C"/>
    <w:rsid w:val="00B67EA8"/>
    <w:rsid w:val="00B70355"/>
    <w:rsid w:val="00B70871"/>
    <w:rsid w:val="00B70D28"/>
    <w:rsid w:val="00B7334C"/>
    <w:rsid w:val="00B73D61"/>
    <w:rsid w:val="00B75D71"/>
    <w:rsid w:val="00B7781B"/>
    <w:rsid w:val="00B77F40"/>
    <w:rsid w:val="00B8002F"/>
    <w:rsid w:val="00B8147C"/>
    <w:rsid w:val="00B81688"/>
    <w:rsid w:val="00B81873"/>
    <w:rsid w:val="00B82063"/>
    <w:rsid w:val="00B837F7"/>
    <w:rsid w:val="00B8384E"/>
    <w:rsid w:val="00B8413F"/>
    <w:rsid w:val="00B841C3"/>
    <w:rsid w:val="00B84298"/>
    <w:rsid w:val="00B845B8"/>
    <w:rsid w:val="00B9053D"/>
    <w:rsid w:val="00B90912"/>
    <w:rsid w:val="00B91457"/>
    <w:rsid w:val="00B91499"/>
    <w:rsid w:val="00B93AB2"/>
    <w:rsid w:val="00B94780"/>
    <w:rsid w:val="00B94DA8"/>
    <w:rsid w:val="00B95111"/>
    <w:rsid w:val="00B95BB3"/>
    <w:rsid w:val="00B95DA3"/>
    <w:rsid w:val="00B9699D"/>
    <w:rsid w:val="00B97A13"/>
    <w:rsid w:val="00B97E42"/>
    <w:rsid w:val="00B97FCC"/>
    <w:rsid w:val="00BA0B33"/>
    <w:rsid w:val="00BA0D1E"/>
    <w:rsid w:val="00BA1127"/>
    <w:rsid w:val="00BA150E"/>
    <w:rsid w:val="00BA1816"/>
    <w:rsid w:val="00BA2113"/>
    <w:rsid w:val="00BA27C5"/>
    <w:rsid w:val="00BA40E0"/>
    <w:rsid w:val="00BA69DB"/>
    <w:rsid w:val="00BA7D48"/>
    <w:rsid w:val="00BB0740"/>
    <w:rsid w:val="00BB0F6D"/>
    <w:rsid w:val="00BB1321"/>
    <w:rsid w:val="00BB1EE3"/>
    <w:rsid w:val="00BB2A37"/>
    <w:rsid w:val="00BB2D45"/>
    <w:rsid w:val="00BB70FD"/>
    <w:rsid w:val="00BB7610"/>
    <w:rsid w:val="00BB7712"/>
    <w:rsid w:val="00BB7A1D"/>
    <w:rsid w:val="00BC06A3"/>
    <w:rsid w:val="00BC081B"/>
    <w:rsid w:val="00BC0E58"/>
    <w:rsid w:val="00BC1161"/>
    <w:rsid w:val="00BC234F"/>
    <w:rsid w:val="00BC5992"/>
    <w:rsid w:val="00BC5D13"/>
    <w:rsid w:val="00BC7014"/>
    <w:rsid w:val="00BC7419"/>
    <w:rsid w:val="00BC7B30"/>
    <w:rsid w:val="00BC7C35"/>
    <w:rsid w:val="00BD07B2"/>
    <w:rsid w:val="00BD1586"/>
    <w:rsid w:val="00BD188E"/>
    <w:rsid w:val="00BD328F"/>
    <w:rsid w:val="00BD34F0"/>
    <w:rsid w:val="00BD45D8"/>
    <w:rsid w:val="00BD46C5"/>
    <w:rsid w:val="00BD5363"/>
    <w:rsid w:val="00BD6F50"/>
    <w:rsid w:val="00BD746F"/>
    <w:rsid w:val="00BD7C1F"/>
    <w:rsid w:val="00BE0B26"/>
    <w:rsid w:val="00BE0B36"/>
    <w:rsid w:val="00BE0D25"/>
    <w:rsid w:val="00BE1BFC"/>
    <w:rsid w:val="00BE369C"/>
    <w:rsid w:val="00BE462D"/>
    <w:rsid w:val="00BE46F0"/>
    <w:rsid w:val="00BE619B"/>
    <w:rsid w:val="00BE67ED"/>
    <w:rsid w:val="00BE6D03"/>
    <w:rsid w:val="00BE6E0B"/>
    <w:rsid w:val="00BE7443"/>
    <w:rsid w:val="00BE77B3"/>
    <w:rsid w:val="00BF0AE0"/>
    <w:rsid w:val="00BF118E"/>
    <w:rsid w:val="00BF15A0"/>
    <w:rsid w:val="00BF324C"/>
    <w:rsid w:val="00BF358C"/>
    <w:rsid w:val="00BF39B1"/>
    <w:rsid w:val="00BF4373"/>
    <w:rsid w:val="00BF437D"/>
    <w:rsid w:val="00BF5E08"/>
    <w:rsid w:val="00BF6072"/>
    <w:rsid w:val="00BF79FA"/>
    <w:rsid w:val="00BF7B9D"/>
    <w:rsid w:val="00BF7CF5"/>
    <w:rsid w:val="00BF7F6E"/>
    <w:rsid w:val="00C003E1"/>
    <w:rsid w:val="00C0085B"/>
    <w:rsid w:val="00C016D3"/>
    <w:rsid w:val="00C029F9"/>
    <w:rsid w:val="00C02DEC"/>
    <w:rsid w:val="00C032D7"/>
    <w:rsid w:val="00C03BCC"/>
    <w:rsid w:val="00C03C45"/>
    <w:rsid w:val="00C0468E"/>
    <w:rsid w:val="00C05DFD"/>
    <w:rsid w:val="00C05F2B"/>
    <w:rsid w:val="00C06148"/>
    <w:rsid w:val="00C07879"/>
    <w:rsid w:val="00C07EB8"/>
    <w:rsid w:val="00C10406"/>
    <w:rsid w:val="00C10A17"/>
    <w:rsid w:val="00C10F2A"/>
    <w:rsid w:val="00C11234"/>
    <w:rsid w:val="00C14EEC"/>
    <w:rsid w:val="00C154DD"/>
    <w:rsid w:val="00C174FD"/>
    <w:rsid w:val="00C17EE3"/>
    <w:rsid w:val="00C201AE"/>
    <w:rsid w:val="00C2171F"/>
    <w:rsid w:val="00C23266"/>
    <w:rsid w:val="00C23EDF"/>
    <w:rsid w:val="00C25124"/>
    <w:rsid w:val="00C269E0"/>
    <w:rsid w:val="00C31B59"/>
    <w:rsid w:val="00C32B27"/>
    <w:rsid w:val="00C33A8B"/>
    <w:rsid w:val="00C33DAA"/>
    <w:rsid w:val="00C34D0E"/>
    <w:rsid w:val="00C3603B"/>
    <w:rsid w:val="00C3651F"/>
    <w:rsid w:val="00C3718B"/>
    <w:rsid w:val="00C404F1"/>
    <w:rsid w:val="00C42A37"/>
    <w:rsid w:val="00C42D6E"/>
    <w:rsid w:val="00C42EEA"/>
    <w:rsid w:val="00C432D6"/>
    <w:rsid w:val="00C45E59"/>
    <w:rsid w:val="00C46B39"/>
    <w:rsid w:val="00C5193C"/>
    <w:rsid w:val="00C51C98"/>
    <w:rsid w:val="00C54C4F"/>
    <w:rsid w:val="00C54EFC"/>
    <w:rsid w:val="00C555E5"/>
    <w:rsid w:val="00C55B7D"/>
    <w:rsid w:val="00C55BDE"/>
    <w:rsid w:val="00C5623C"/>
    <w:rsid w:val="00C57CF1"/>
    <w:rsid w:val="00C61AA2"/>
    <w:rsid w:val="00C61F57"/>
    <w:rsid w:val="00C628DA"/>
    <w:rsid w:val="00C62E4A"/>
    <w:rsid w:val="00C63937"/>
    <w:rsid w:val="00C63A1D"/>
    <w:rsid w:val="00C648E2"/>
    <w:rsid w:val="00C65492"/>
    <w:rsid w:val="00C65840"/>
    <w:rsid w:val="00C66F16"/>
    <w:rsid w:val="00C672A8"/>
    <w:rsid w:val="00C70166"/>
    <w:rsid w:val="00C704BC"/>
    <w:rsid w:val="00C73910"/>
    <w:rsid w:val="00C73980"/>
    <w:rsid w:val="00C73ED4"/>
    <w:rsid w:val="00C74419"/>
    <w:rsid w:val="00C744AE"/>
    <w:rsid w:val="00C74858"/>
    <w:rsid w:val="00C75CCD"/>
    <w:rsid w:val="00C75E9B"/>
    <w:rsid w:val="00C76C0F"/>
    <w:rsid w:val="00C76E3A"/>
    <w:rsid w:val="00C77556"/>
    <w:rsid w:val="00C77D36"/>
    <w:rsid w:val="00C77EF0"/>
    <w:rsid w:val="00C77F65"/>
    <w:rsid w:val="00C80E87"/>
    <w:rsid w:val="00C81531"/>
    <w:rsid w:val="00C81850"/>
    <w:rsid w:val="00C81ACC"/>
    <w:rsid w:val="00C8349B"/>
    <w:rsid w:val="00C83FF1"/>
    <w:rsid w:val="00C84D99"/>
    <w:rsid w:val="00C860A7"/>
    <w:rsid w:val="00C86625"/>
    <w:rsid w:val="00C86C20"/>
    <w:rsid w:val="00C87372"/>
    <w:rsid w:val="00C87FEC"/>
    <w:rsid w:val="00C92BB9"/>
    <w:rsid w:val="00C93552"/>
    <w:rsid w:val="00C93609"/>
    <w:rsid w:val="00C93963"/>
    <w:rsid w:val="00C941AA"/>
    <w:rsid w:val="00C94D1B"/>
    <w:rsid w:val="00C956A8"/>
    <w:rsid w:val="00CA1304"/>
    <w:rsid w:val="00CA1D12"/>
    <w:rsid w:val="00CA2033"/>
    <w:rsid w:val="00CA2387"/>
    <w:rsid w:val="00CA2DF9"/>
    <w:rsid w:val="00CA3B12"/>
    <w:rsid w:val="00CA571F"/>
    <w:rsid w:val="00CA6739"/>
    <w:rsid w:val="00CB2C9D"/>
    <w:rsid w:val="00CB3DB1"/>
    <w:rsid w:val="00CB4AF6"/>
    <w:rsid w:val="00CB5F05"/>
    <w:rsid w:val="00CB6ACF"/>
    <w:rsid w:val="00CC0EAA"/>
    <w:rsid w:val="00CC1C12"/>
    <w:rsid w:val="00CC205E"/>
    <w:rsid w:val="00CC24F2"/>
    <w:rsid w:val="00CC2E11"/>
    <w:rsid w:val="00CC39DD"/>
    <w:rsid w:val="00CC5FAE"/>
    <w:rsid w:val="00CC714A"/>
    <w:rsid w:val="00CD0144"/>
    <w:rsid w:val="00CD01C4"/>
    <w:rsid w:val="00CD0463"/>
    <w:rsid w:val="00CD074E"/>
    <w:rsid w:val="00CD39C5"/>
    <w:rsid w:val="00CD486F"/>
    <w:rsid w:val="00CD6EB5"/>
    <w:rsid w:val="00CD6FA4"/>
    <w:rsid w:val="00CE00C8"/>
    <w:rsid w:val="00CE085B"/>
    <w:rsid w:val="00CE0898"/>
    <w:rsid w:val="00CE16CF"/>
    <w:rsid w:val="00CE1A29"/>
    <w:rsid w:val="00CE34FD"/>
    <w:rsid w:val="00CE582A"/>
    <w:rsid w:val="00CE6743"/>
    <w:rsid w:val="00CE7A73"/>
    <w:rsid w:val="00CE7FD7"/>
    <w:rsid w:val="00CF0991"/>
    <w:rsid w:val="00CF1BA3"/>
    <w:rsid w:val="00CF544D"/>
    <w:rsid w:val="00CF715E"/>
    <w:rsid w:val="00CF7E96"/>
    <w:rsid w:val="00CF7F83"/>
    <w:rsid w:val="00D0027C"/>
    <w:rsid w:val="00D0194B"/>
    <w:rsid w:val="00D023A9"/>
    <w:rsid w:val="00D02757"/>
    <w:rsid w:val="00D029D3"/>
    <w:rsid w:val="00D02A23"/>
    <w:rsid w:val="00D02A49"/>
    <w:rsid w:val="00D0305A"/>
    <w:rsid w:val="00D030C6"/>
    <w:rsid w:val="00D03BBB"/>
    <w:rsid w:val="00D060CE"/>
    <w:rsid w:val="00D06417"/>
    <w:rsid w:val="00D06546"/>
    <w:rsid w:val="00D1007B"/>
    <w:rsid w:val="00D11BBE"/>
    <w:rsid w:val="00D126A2"/>
    <w:rsid w:val="00D1339D"/>
    <w:rsid w:val="00D1445D"/>
    <w:rsid w:val="00D1540B"/>
    <w:rsid w:val="00D15A3C"/>
    <w:rsid w:val="00D15E22"/>
    <w:rsid w:val="00D162A9"/>
    <w:rsid w:val="00D16779"/>
    <w:rsid w:val="00D17514"/>
    <w:rsid w:val="00D1752F"/>
    <w:rsid w:val="00D17FF0"/>
    <w:rsid w:val="00D20639"/>
    <w:rsid w:val="00D2085F"/>
    <w:rsid w:val="00D23240"/>
    <w:rsid w:val="00D24DC4"/>
    <w:rsid w:val="00D25CC6"/>
    <w:rsid w:val="00D25D60"/>
    <w:rsid w:val="00D271E0"/>
    <w:rsid w:val="00D27E12"/>
    <w:rsid w:val="00D3004D"/>
    <w:rsid w:val="00D31BCB"/>
    <w:rsid w:val="00D33D6D"/>
    <w:rsid w:val="00D34436"/>
    <w:rsid w:val="00D34AB3"/>
    <w:rsid w:val="00D36E6B"/>
    <w:rsid w:val="00D40EA4"/>
    <w:rsid w:val="00D4241E"/>
    <w:rsid w:val="00D42DC0"/>
    <w:rsid w:val="00D43987"/>
    <w:rsid w:val="00D442C8"/>
    <w:rsid w:val="00D44778"/>
    <w:rsid w:val="00D44EF2"/>
    <w:rsid w:val="00D45C63"/>
    <w:rsid w:val="00D4619F"/>
    <w:rsid w:val="00D474FE"/>
    <w:rsid w:val="00D50E39"/>
    <w:rsid w:val="00D51045"/>
    <w:rsid w:val="00D51463"/>
    <w:rsid w:val="00D51D4D"/>
    <w:rsid w:val="00D52305"/>
    <w:rsid w:val="00D52981"/>
    <w:rsid w:val="00D53762"/>
    <w:rsid w:val="00D539BB"/>
    <w:rsid w:val="00D53B56"/>
    <w:rsid w:val="00D541B3"/>
    <w:rsid w:val="00D54E5D"/>
    <w:rsid w:val="00D54EB0"/>
    <w:rsid w:val="00D56B92"/>
    <w:rsid w:val="00D57869"/>
    <w:rsid w:val="00D61E2B"/>
    <w:rsid w:val="00D6292C"/>
    <w:rsid w:val="00D63728"/>
    <w:rsid w:val="00D6416D"/>
    <w:rsid w:val="00D641D4"/>
    <w:rsid w:val="00D64AFE"/>
    <w:rsid w:val="00D64D24"/>
    <w:rsid w:val="00D64E89"/>
    <w:rsid w:val="00D655CB"/>
    <w:rsid w:val="00D669BD"/>
    <w:rsid w:val="00D724DB"/>
    <w:rsid w:val="00D748B1"/>
    <w:rsid w:val="00D76407"/>
    <w:rsid w:val="00D76960"/>
    <w:rsid w:val="00D7721D"/>
    <w:rsid w:val="00D775FB"/>
    <w:rsid w:val="00D779DC"/>
    <w:rsid w:val="00D8011C"/>
    <w:rsid w:val="00D814FC"/>
    <w:rsid w:val="00D823B9"/>
    <w:rsid w:val="00D82994"/>
    <w:rsid w:val="00D833FF"/>
    <w:rsid w:val="00D83A6D"/>
    <w:rsid w:val="00D83E44"/>
    <w:rsid w:val="00D84675"/>
    <w:rsid w:val="00D8487C"/>
    <w:rsid w:val="00D84CD0"/>
    <w:rsid w:val="00D861E3"/>
    <w:rsid w:val="00D87DBA"/>
    <w:rsid w:val="00D9132A"/>
    <w:rsid w:val="00D91B67"/>
    <w:rsid w:val="00D92A21"/>
    <w:rsid w:val="00D9355A"/>
    <w:rsid w:val="00D9403A"/>
    <w:rsid w:val="00D942CC"/>
    <w:rsid w:val="00D94D8D"/>
    <w:rsid w:val="00D96178"/>
    <w:rsid w:val="00D96FEB"/>
    <w:rsid w:val="00D97851"/>
    <w:rsid w:val="00D97B79"/>
    <w:rsid w:val="00DA106C"/>
    <w:rsid w:val="00DA4AF7"/>
    <w:rsid w:val="00DA4EC2"/>
    <w:rsid w:val="00DA523A"/>
    <w:rsid w:val="00DB0BCF"/>
    <w:rsid w:val="00DB18C8"/>
    <w:rsid w:val="00DB246F"/>
    <w:rsid w:val="00DB25AD"/>
    <w:rsid w:val="00DB25F7"/>
    <w:rsid w:val="00DB2E9B"/>
    <w:rsid w:val="00DB3EEC"/>
    <w:rsid w:val="00DB42C9"/>
    <w:rsid w:val="00DB4598"/>
    <w:rsid w:val="00DC1F52"/>
    <w:rsid w:val="00DC202D"/>
    <w:rsid w:val="00DC4559"/>
    <w:rsid w:val="00DC4C67"/>
    <w:rsid w:val="00DC4F9C"/>
    <w:rsid w:val="00DC6B72"/>
    <w:rsid w:val="00DC716F"/>
    <w:rsid w:val="00DC719A"/>
    <w:rsid w:val="00DC78D9"/>
    <w:rsid w:val="00DC7AA8"/>
    <w:rsid w:val="00DD35C2"/>
    <w:rsid w:val="00DD462B"/>
    <w:rsid w:val="00DD54A3"/>
    <w:rsid w:val="00DD67E3"/>
    <w:rsid w:val="00DD6FE0"/>
    <w:rsid w:val="00DE0375"/>
    <w:rsid w:val="00DE0F7C"/>
    <w:rsid w:val="00DE1E3F"/>
    <w:rsid w:val="00DE4910"/>
    <w:rsid w:val="00DE5684"/>
    <w:rsid w:val="00DE5FFE"/>
    <w:rsid w:val="00DE678E"/>
    <w:rsid w:val="00DE6E4F"/>
    <w:rsid w:val="00DE7126"/>
    <w:rsid w:val="00DE7534"/>
    <w:rsid w:val="00DF048D"/>
    <w:rsid w:val="00DF06EE"/>
    <w:rsid w:val="00DF087E"/>
    <w:rsid w:val="00DF0FEE"/>
    <w:rsid w:val="00DF108C"/>
    <w:rsid w:val="00DF10CF"/>
    <w:rsid w:val="00DF4205"/>
    <w:rsid w:val="00DF461F"/>
    <w:rsid w:val="00DF50C0"/>
    <w:rsid w:val="00DF56F8"/>
    <w:rsid w:val="00DF617A"/>
    <w:rsid w:val="00DF641E"/>
    <w:rsid w:val="00DF6E11"/>
    <w:rsid w:val="00DF7324"/>
    <w:rsid w:val="00E007EE"/>
    <w:rsid w:val="00E01219"/>
    <w:rsid w:val="00E030FB"/>
    <w:rsid w:val="00E03637"/>
    <w:rsid w:val="00E04189"/>
    <w:rsid w:val="00E04C6C"/>
    <w:rsid w:val="00E0562D"/>
    <w:rsid w:val="00E05F8E"/>
    <w:rsid w:val="00E06374"/>
    <w:rsid w:val="00E066AA"/>
    <w:rsid w:val="00E077F7"/>
    <w:rsid w:val="00E112D8"/>
    <w:rsid w:val="00E12220"/>
    <w:rsid w:val="00E13AB5"/>
    <w:rsid w:val="00E13BA0"/>
    <w:rsid w:val="00E13F92"/>
    <w:rsid w:val="00E148D2"/>
    <w:rsid w:val="00E16F2C"/>
    <w:rsid w:val="00E202C2"/>
    <w:rsid w:val="00E2087B"/>
    <w:rsid w:val="00E21316"/>
    <w:rsid w:val="00E21500"/>
    <w:rsid w:val="00E234DB"/>
    <w:rsid w:val="00E2368B"/>
    <w:rsid w:val="00E26247"/>
    <w:rsid w:val="00E2679E"/>
    <w:rsid w:val="00E26857"/>
    <w:rsid w:val="00E26E76"/>
    <w:rsid w:val="00E26F55"/>
    <w:rsid w:val="00E30228"/>
    <w:rsid w:val="00E30B54"/>
    <w:rsid w:val="00E30DB3"/>
    <w:rsid w:val="00E31011"/>
    <w:rsid w:val="00E3317F"/>
    <w:rsid w:val="00E3325D"/>
    <w:rsid w:val="00E33CA7"/>
    <w:rsid w:val="00E34DAC"/>
    <w:rsid w:val="00E36A16"/>
    <w:rsid w:val="00E406FA"/>
    <w:rsid w:val="00E40F28"/>
    <w:rsid w:val="00E40F6B"/>
    <w:rsid w:val="00E41E43"/>
    <w:rsid w:val="00E42598"/>
    <w:rsid w:val="00E42891"/>
    <w:rsid w:val="00E444C4"/>
    <w:rsid w:val="00E44C17"/>
    <w:rsid w:val="00E46439"/>
    <w:rsid w:val="00E514B1"/>
    <w:rsid w:val="00E51C31"/>
    <w:rsid w:val="00E51EE6"/>
    <w:rsid w:val="00E532A6"/>
    <w:rsid w:val="00E565F0"/>
    <w:rsid w:val="00E56FA6"/>
    <w:rsid w:val="00E61582"/>
    <w:rsid w:val="00E632A8"/>
    <w:rsid w:val="00E648C0"/>
    <w:rsid w:val="00E654AD"/>
    <w:rsid w:val="00E6598B"/>
    <w:rsid w:val="00E6615D"/>
    <w:rsid w:val="00E662DB"/>
    <w:rsid w:val="00E6728F"/>
    <w:rsid w:val="00E6758F"/>
    <w:rsid w:val="00E708FB"/>
    <w:rsid w:val="00E70B6B"/>
    <w:rsid w:val="00E70DD8"/>
    <w:rsid w:val="00E71013"/>
    <w:rsid w:val="00E716D2"/>
    <w:rsid w:val="00E74DF9"/>
    <w:rsid w:val="00E76341"/>
    <w:rsid w:val="00E8005B"/>
    <w:rsid w:val="00E8059E"/>
    <w:rsid w:val="00E818C9"/>
    <w:rsid w:val="00E8268E"/>
    <w:rsid w:val="00E82AC2"/>
    <w:rsid w:val="00E82F92"/>
    <w:rsid w:val="00E82FC8"/>
    <w:rsid w:val="00E84B71"/>
    <w:rsid w:val="00E85825"/>
    <w:rsid w:val="00E8762E"/>
    <w:rsid w:val="00E904A4"/>
    <w:rsid w:val="00E936A6"/>
    <w:rsid w:val="00E93E4A"/>
    <w:rsid w:val="00E95167"/>
    <w:rsid w:val="00E961EF"/>
    <w:rsid w:val="00E9643A"/>
    <w:rsid w:val="00EA0ABE"/>
    <w:rsid w:val="00EA133D"/>
    <w:rsid w:val="00EA1708"/>
    <w:rsid w:val="00EA1811"/>
    <w:rsid w:val="00EA2022"/>
    <w:rsid w:val="00EA255D"/>
    <w:rsid w:val="00EA3603"/>
    <w:rsid w:val="00EA39B3"/>
    <w:rsid w:val="00EA4BE3"/>
    <w:rsid w:val="00EA6664"/>
    <w:rsid w:val="00EA6B73"/>
    <w:rsid w:val="00EA6EE8"/>
    <w:rsid w:val="00EA71E9"/>
    <w:rsid w:val="00EB0300"/>
    <w:rsid w:val="00EB0A9E"/>
    <w:rsid w:val="00EB0C47"/>
    <w:rsid w:val="00EB14E2"/>
    <w:rsid w:val="00EB268D"/>
    <w:rsid w:val="00EB2E56"/>
    <w:rsid w:val="00EB3351"/>
    <w:rsid w:val="00EB3D5E"/>
    <w:rsid w:val="00EB3EE7"/>
    <w:rsid w:val="00EB4448"/>
    <w:rsid w:val="00EB7203"/>
    <w:rsid w:val="00EB7BEF"/>
    <w:rsid w:val="00EC3D2F"/>
    <w:rsid w:val="00EC44D7"/>
    <w:rsid w:val="00EC4AE6"/>
    <w:rsid w:val="00EC4DE7"/>
    <w:rsid w:val="00EC580D"/>
    <w:rsid w:val="00EC6B8E"/>
    <w:rsid w:val="00EC7DEF"/>
    <w:rsid w:val="00ED109E"/>
    <w:rsid w:val="00ED16B8"/>
    <w:rsid w:val="00ED20D9"/>
    <w:rsid w:val="00ED373A"/>
    <w:rsid w:val="00ED5191"/>
    <w:rsid w:val="00ED5EB8"/>
    <w:rsid w:val="00ED6102"/>
    <w:rsid w:val="00ED71C1"/>
    <w:rsid w:val="00EE00DE"/>
    <w:rsid w:val="00EE096B"/>
    <w:rsid w:val="00EE0A41"/>
    <w:rsid w:val="00EE17C1"/>
    <w:rsid w:val="00EE1FDB"/>
    <w:rsid w:val="00EE22A0"/>
    <w:rsid w:val="00EE247B"/>
    <w:rsid w:val="00EE331D"/>
    <w:rsid w:val="00EE366C"/>
    <w:rsid w:val="00EE3E95"/>
    <w:rsid w:val="00EE43DF"/>
    <w:rsid w:val="00EE4691"/>
    <w:rsid w:val="00EE47DE"/>
    <w:rsid w:val="00EE52EF"/>
    <w:rsid w:val="00EE546F"/>
    <w:rsid w:val="00EE5811"/>
    <w:rsid w:val="00EE581B"/>
    <w:rsid w:val="00EE65E1"/>
    <w:rsid w:val="00EF0590"/>
    <w:rsid w:val="00EF0A9B"/>
    <w:rsid w:val="00EF19E6"/>
    <w:rsid w:val="00EF3B3B"/>
    <w:rsid w:val="00EF406A"/>
    <w:rsid w:val="00EF4B78"/>
    <w:rsid w:val="00EF5C8B"/>
    <w:rsid w:val="00EF6FBA"/>
    <w:rsid w:val="00EF7445"/>
    <w:rsid w:val="00EF75C5"/>
    <w:rsid w:val="00EF7A39"/>
    <w:rsid w:val="00EF7A5D"/>
    <w:rsid w:val="00F0036E"/>
    <w:rsid w:val="00F01403"/>
    <w:rsid w:val="00F01676"/>
    <w:rsid w:val="00F01D99"/>
    <w:rsid w:val="00F040AB"/>
    <w:rsid w:val="00F041F2"/>
    <w:rsid w:val="00F044CC"/>
    <w:rsid w:val="00F05200"/>
    <w:rsid w:val="00F06B25"/>
    <w:rsid w:val="00F06C32"/>
    <w:rsid w:val="00F078F1"/>
    <w:rsid w:val="00F116DA"/>
    <w:rsid w:val="00F12124"/>
    <w:rsid w:val="00F13DBF"/>
    <w:rsid w:val="00F142FE"/>
    <w:rsid w:val="00F15BC3"/>
    <w:rsid w:val="00F17714"/>
    <w:rsid w:val="00F20B94"/>
    <w:rsid w:val="00F20CED"/>
    <w:rsid w:val="00F21172"/>
    <w:rsid w:val="00F2129E"/>
    <w:rsid w:val="00F234DD"/>
    <w:rsid w:val="00F23AA8"/>
    <w:rsid w:val="00F2400E"/>
    <w:rsid w:val="00F24FCC"/>
    <w:rsid w:val="00F2714C"/>
    <w:rsid w:val="00F27950"/>
    <w:rsid w:val="00F27F18"/>
    <w:rsid w:val="00F301E2"/>
    <w:rsid w:val="00F309AB"/>
    <w:rsid w:val="00F30CD4"/>
    <w:rsid w:val="00F3102C"/>
    <w:rsid w:val="00F31530"/>
    <w:rsid w:val="00F3431B"/>
    <w:rsid w:val="00F343B1"/>
    <w:rsid w:val="00F35759"/>
    <w:rsid w:val="00F35F9B"/>
    <w:rsid w:val="00F36D25"/>
    <w:rsid w:val="00F40050"/>
    <w:rsid w:val="00F41456"/>
    <w:rsid w:val="00F41936"/>
    <w:rsid w:val="00F43501"/>
    <w:rsid w:val="00F443D7"/>
    <w:rsid w:val="00F478CA"/>
    <w:rsid w:val="00F47EFA"/>
    <w:rsid w:val="00F5117B"/>
    <w:rsid w:val="00F52116"/>
    <w:rsid w:val="00F52220"/>
    <w:rsid w:val="00F5272A"/>
    <w:rsid w:val="00F54757"/>
    <w:rsid w:val="00F56005"/>
    <w:rsid w:val="00F573AF"/>
    <w:rsid w:val="00F60461"/>
    <w:rsid w:val="00F60D0E"/>
    <w:rsid w:val="00F61015"/>
    <w:rsid w:val="00F61C21"/>
    <w:rsid w:val="00F6464F"/>
    <w:rsid w:val="00F648D9"/>
    <w:rsid w:val="00F655CF"/>
    <w:rsid w:val="00F65730"/>
    <w:rsid w:val="00F65867"/>
    <w:rsid w:val="00F65881"/>
    <w:rsid w:val="00F65B7F"/>
    <w:rsid w:val="00F66267"/>
    <w:rsid w:val="00F70DD6"/>
    <w:rsid w:val="00F722EB"/>
    <w:rsid w:val="00F72DEC"/>
    <w:rsid w:val="00F73552"/>
    <w:rsid w:val="00F74113"/>
    <w:rsid w:val="00F742EC"/>
    <w:rsid w:val="00F751CB"/>
    <w:rsid w:val="00F7740F"/>
    <w:rsid w:val="00F81344"/>
    <w:rsid w:val="00F8254B"/>
    <w:rsid w:val="00F82FA6"/>
    <w:rsid w:val="00F83011"/>
    <w:rsid w:val="00F83734"/>
    <w:rsid w:val="00F84157"/>
    <w:rsid w:val="00F845FB"/>
    <w:rsid w:val="00F84B7D"/>
    <w:rsid w:val="00F85F76"/>
    <w:rsid w:val="00F85FBB"/>
    <w:rsid w:val="00F86371"/>
    <w:rsid w:val="00F866C7"/>
    <w:rsid w:val="00F8700A"/>
    <w:rsid w:val="00F877B7"/>
    <w:rsid w:val="00F90449"/>
    <w:rsid w:val="00F9044A"/>
    <w:rsid w:val="00F93706"/>
    <w:rsid w:val="00F94B55"/>
    <w:rsid w:val="00F94C52"/>
    <w:rsid w:val="00F95A7D"/>
    <w:rsid w:val="00F9745C"/>
    <w:rsid w:val="00FA0D19"/>
    <w:rsid w:val="00FA16B9"/>
    <w:rsid w:val="00FA40D5"/>
    <w:rsid w:val="00FA52AA"/>
    <w:rsid w:val="00FA5D39"/>
    <w:rsid w:val="00FA60AD"/>
    <w:rsid w:val="00FA643B"/>
    <w:rsid w:val="00FA760D"/>
    <w:rsid w:val="00FB0E18"/>
    <w:rsid w:val="00FB429F"/>
    <w:rsid w:val="00FB5304"/>
    <w:rsid w:val="00FB5805"/>
    <w:rsid w:val="00FB5D7E"/>
    <w:rsid w:val="00FB6D64"/>
    <w:rsid w:val="00FB6ED9"/>
    <w:rsid w:val="00FC32AD"/>
    <w:rsid w:val="00FC3426"/>
    <w:rsid w:val="00FC3E29"/>
    <w:rsid w:val="00FC68E9"/>
    <w:rsid w:val="00FC6CE4"/>
    <w:rsid w:val="00FC6E02"/>
    <w:rsid w:val="00FC7462"/>
    <w:rsid w:val="00FC7B53"/>
    <w:rsid w:val="00FD0071"/>
    <w:rsid w:val="00FD09C6"/>
    <w:rsid w:val="00FD1421"/>
    <w:rsid w:val="00FD1CE0"/>
    <w:rsid w:val="00FD42E5"/>
    <w:rsid w:val="00FD45C2"/>
    <w:rsid w:val="00FD635A"/>
    <w:rsid w:val="00FD65EA"/>
    <w:rsid w:val="00FD6719"/>
    <w:rsid w:val="00FD6EE4"/>
    <w:rsid w:val="00FD7380"/>
    <w:rsid w:val="00FD7BBB"/>
    <w:rsid w:val="00FE01B1"/>
    <w:rsid w:val="00FE13BE"/>
    <w:rsid w:val="00FE169E"/>
    <w:rsid w:val="00FE4951"/>
    <w:rsid w:val="00FE5899"/>
    <w:rsid w:val="00FE59EA"/>
    <w:rsid w:val="00FE5F3C"/>
    <w:rsid w:val="00FE643F"/>
    <w:rsid w:val="00FF023C"/>
    <w:rsid w:val="00FF29D5"/>
    <w:rsid w:val="00FF34D5"/>
    <w:rsid w:val="00FF3CDC"/>
    <w:rsid w:val="00FF448D"/>
    <w:rsid w:val="00FF51B6"/>
    <w:rsid w:val="00FF5978"/>
    <w:rsid w:val="00FF59D0"/>
    <w:rsid w:val="00FF5AAE"/>
    <w:rsid w:val="00FF5EBB"/>
    <w:rsid w:val="00FF5F2F"/>
    <w:rsid w:val="00FF5F99"/>
    <w:rsid w:val="00FF6B70"/>
    <w:rsid w:val="00FF6C23"/>
    <w:rsid w:val="01BDB4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759C6"/>
  <w15:docId w15:val="{7368D31B-F516-4277-B663-265DA9EF1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736"/>
    <w:pPr>
      <w:keepNext/>
      <w:keepLines/>
      <w:numPr>
        <w:numId w:val="1"/>
      </w:numPr>
      <w:spacing w:before="360" w:after="120"/>
      <w:outlineLvl w:val="0"/>
    </w:pPr>
    <w:rPr>
      <w:rFonts w:asciiTheme="majorHAnsi" w:eastAsiaTheme="majorEastAsia" w:hAnsiTheme="majorHAnsi" w:cstheme="majorBidi"/>
      <w:color w:val="2F5496" w:themeColor="accent1" w:themeShade="BF"/>
      <w:kern w:val="0"/>
      <w:sz w:val="32"/>
      <w:szCs w:val="32"/>
    </w:rPr>
  </w:style>
  <w:style w:type="paragraph" w:styleId="Heading2">
    <w:name w:val="heading 2"/>
    <w:basedOn w:val="Normal"/>
    <w:next w:val="Normal"/>
    <w:link w:val="Heading2Char"/>
    <w:uiPriority w:val="9"/>
    <w:unhideWhenUsed/>
    <w:qFormat/>
    <w:rsid w:val="00746736"/>
    <w:pPr>
      <w:keepNext/>
      <w:keepLines/>
      <w:numPr>
        <w:ilvl w:val="1"/>
        <w:numId w:val="1"/>
      </w:numPr>
      <w:spacing w:before="120" w:after="120"/>
      <w:outlineLvl w:val="1"/>
    </w:pPr>
    <w:rPr>
      <w:rFonts w:asciiTheme="majorHAnsi" w:eastAsiaTheme="majorEastAsia" w:hAnsiTheme="majorHAnsi" w:cstheme="majorBidi"/>
      <w:color w:val="2F5496" w:themeColor="accent1" w:themeShade="BF"/>
      <w:kern w:val="0"/>
      <w:sz w:val="26"/>
      <w:szCs w:val="26"/>
    </w:rPr>
  </w:style>
  <w:style w:type="paragraph" w:styleId="Heading3">
    <w:name w:val="heading 3"/>
    <w:basedOn w:val="Normal"/>
    <w:next w:val="Normal"/>
    <w:link w:val="Heading3Char"/>
    <w:uiPriority w:val="9"/>
    <w:unhideWhenUsed/>
    <w:qFormat/>
    <w:rsid w:val="00746736"/>
    <w:pPr>
      <w:keepNext/>
      <w:keepLines/>
      <w:numPr>
        <w:ilvl w:val="2"/>
        <w:numId w:val="1"/>
      </w:numPr>
      <w:spacing w:before="120" w:after="120"/>
      <w:ind w:left="360"/>
      <w:outlineLvl w:val="2"/>
    </w:pPr>
    <w:rPr>
      <w:rFonts w:asciiTheme="majorHAnsi" w:eastAsiaTheme="majorEastAsia" w:hAnsiTheme="majorHAnsi" w:cstheme="majorBidi"/>
      <w:color w:val="1F3763" w:themeColor="accent1" w:themeShade="7F"/>
      <w:kern w:val="0"/>
      <w:sz w:val="24"/>
      <w:szCs w:val="24"/>
    </w:rPr>
  </w:style>
  <w:style w:type="paragraph" w:styleId="Heading4">
    <w:name w:val="heading 4"/>
    <w:basedOn w:val="Normal"/>
    <w:next w:val="Normal"/>
    <w:link w:val="Heading4Char"/>
    <w:uiPriority w:val="9"/>
    <w:semiHidden/>
    <w:unhideWhenUsed/>
    <w:qFormat/>
    <w:rsid w:val="00E208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08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08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08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08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08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48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48D9"/>
  </w:style>
  <w:style w:type="paragraph" w:styleId="Footer">
    <w:name w:val="footer"/>
    <w:basedOn w:val="Normal"/>
    <w:link w:val="FooterChar"/>
    <w:uiPriority w:val="99"/>
    <w:unhideWhenUsed/>
    <w:rsid w:val="00F648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48D9"/>
  </w:style>
  <w:style w:type="paragraph" w:styleId="Title">
    <w:name w:val="Title"/>
    <w:basedOn w:val="Normal"/>
    <w:next w:val="Normal"/>
    <w:link w:val="TitleChar"/>
    <w:uiPriority w:val="10"/>
    <w:qFormat/>
    <w:rsid w:val="00F648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8D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047A72"/>
    <w:pPr>
      <w:spacing w:after="200" w:line="240" w:lineRule="auto"/>
    </w:pPr>
    <w:rPr>
      <w:i/>
      <w:iCs/>
      <w:color w:val="44546A" w:themeColor="text2"/>
      <w:sz w:val="18"/>
      <w:szCs w:val="18"/>
    </w:rPr>
  </w:style>
  <w:style w:type="table" w:styleId="TableGrid">
    <w:name w:val="Table Grid"/>
    <w:basedOn w:val="TableNormal"/>
    <w:uiPriority w:val="39"/>
    <w:rsid w:val="00A04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9102E"/>
    <w:rPr>
      <w:color w:val="808080"/>
    </w:rPr>
  </w:style>
  <w:style w:type="character" w:customStyle="1" w:styleId="Heading1Char">
    <w:name w:val="Heading 1 Char"/>
    <w:basedOn w:val="DefaultParagraphFont"/>
    <w:link w:val="Heading1"/>
    <w:uiPriority w:val="9"/>
    <w:rsid w:val="00746736"/>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746736"/>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rsid w:val="00746736"/>
    <w:rPr>
      <w:rFonts w:asciiTheme="majorHAnsi" w:eastAsiaTheme="majorEastAsia" w:hAnsiTheme="majorHAnsi" w:cstheme="majorBidi"/>
      <w:color w:val="1F3763" w:themeColor="accent1" w:themeShade="7F"/>
      <w:kern w:val="0"/>
      <w:sz w:val="24"/>
      <w:szCs w:val="24"/>
    </w:rPr>
  </w:style>
  <w:style w:type="paragraph" w:styleId="NormalWeb">
    <w:name w:val="Normal (Web)"/>
    <w:basedOn w:val="Normal"/>
    <w:uiPriority w:val="99"/>
    <w:unhideWhenUsed/>
    <w:rsid w:val="000D7EAA"/>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customStyle="1" w:styleId="paragraph">
    <w:name w:val="paragraph"/>
    <w:basedOn w:val="Normal"/>
    <w:rsid w:val="007A647B"/>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normaltextrun">
    <w:name w:val="normaltextrun"/>
    <w:basedOn w:val="DefaultParagraphFont"/>
    <w:rsid w:val="007A647B"/>
  </w:style>
  <w:style w:type="paragraph" w:styleId="Revision">
    <w:name w:val="Revision"/>
    <w:hidden/>
    <w:uiPriority w:val="99"/>
    <w:semiHidden/>
    <w:rsid w:val="00E532A6"/>
    <w:pPr>
      <w:spacing w:after="0" w:line="240" w:lineRule="auto"/>
    </w:pPr>
  </w:style>
  <w:style w:type="paragraph" w:styleId="ListParagraph">
    <w:name w:val="List Paragraph"/>
    <w:basedOn w:val="Normal"/>
    <w:uiPriority w:val="34"/>
    <w:qFormat/>
    <w:rsid w:val="00F56005"/>
    <w:pPr>
      <w:ind w:left="720"/>
      <w:contextualSpacing/>
    </w:pPr>
  </w:style>
  <w:style w:type="paragraph" w:styleId="Subtitle">
    <w:name w:val="Subtitle"/>
    <w:basedOn w:val="Normal"/>
    <w:next w:val="Normal"/>
    <w:link w:val="SubtitleChar"/>
    <w:uiPriority w:val="11"/>
    <w:qFormat/>
    <w:rsid w:val="000C0C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0CC7"/>
    <w:rPr>
      <w:rFonts w:eastAsiaTheme="minorEastAsia"/>
      <w:color w:val="5A5A5A" w:themeColor="text1" w:themeTint="A5"/>
      <w:spacing w:val="15"/>
    </w:rPr>
  </w:style>
  <w:style w:type="paragraph" w:styleId="NoSpacing">
    <w:name w:val="No Spacing"/>
    <w:uiPriority w:val="1"/>
    <w:qFormat/>
    <w:rsid w:val="00DB246F"/>
    <w:pPr>
      <w:spacing w:after="0" w:line="240" w:lineRule="auto"/>
    </w:pPr>
  </w:style>
  <w:style w:type="character" w:styleId="CommentReference">
    <w:name w:val="annotation reference"/>
    <w:basedOn w:val="DefaultParagraphFont"/>
    <w:uiPriority w:val="99"/>
    <w:semiHidden/>
    <w:unhideWhenUsed/>
    <w:rsid w:val="00DB246F"/>
    <w:rPr>
      <w:sz w:val="16"/>
      <w:szCs w:val="16"/>
    </w:rPr>
  </w:style>
  <w:style w:type="paragraph" w:styleId="CommentText">
    <w:name w:val="annotation text"/>
    <w:basedOn w:val="Normal"/>
    <w:link w:val="CommentTextChar"/>
    <w:uiPriority w:val="99"/>
    <w:unhideWhenUsed/>
    <w:rsid w:val="00DB246F"/>
    <w:pPr>
      <w:spacing w:line="240" w:lineRule="auto"/>
    </w:pPr>
    <w:rPr>
      <w:sz w:val="20"/>
      <w:szCs w:val="20"/>
    </w:rPr>
  </w:style>
  <w:style w:type="character" w:customStyle="1" w:styleId="CommentTextChar">
    <w:name w:val="Comment Text Char"/>
    <w:basedOn w:val="DefaultParagraphFont"/>
    <w:link w:val="CommentText"/>
    <w:uiPriority w:val="99"/>
    <w:rsid w:val="00DB246F"/>
    <w:rPr>
      <w:sz w:val="20"/>
      <w:szCs w:val="20"/>
    </w:rPr>
  </w:style>
  <w:style w:type="character" w:customStyle="1" w:styleId="Heading4Char">
    <w:name w:val="Heading 4 Char"/>
    <w:basedOn w:val="DefaultParagraphFont"/>
    <w:link w:val="Heading4"/>
    <w:uiPriority w:val="9"/>
    <w:semiHidden/>
    <w:rsid w:val="00E208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08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08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8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08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87B"/>
    <w:rPr>
      <w:rFonts w:eastAsiaTheme="majorEastAsia" w:cstheme="majorBidi"/>
      <w:color w:val="272727" w:themeColor="text1" w:themeTint="D8"/>
    </w:rPr>
  </w:style>
  <w:style w:type="paragraph" w:styleId="Quote">
    <w:name w:val="Quote"/>
    <w:basedOn w:val="Normal"/>
    <w:next w:val="Normal"/>
    <w:link w:val="QuoteChar"/>
    <w:uiPriority w:val="29"/>
    <w:qFormat/>
    <w:rsid w:val="00E2087B"/>
    <w:pPr>
      <w:spacing w:before="160"/>
      <w:jc w:val="center"/>
    </w:pPr>
    <w:rPr>
      <w:i/>
      <w:iCs/>
      <w:color w:val="404040" w:themeColor="text1" w:themeTint="BF"/>
    </w:rPr>
  </w:style>
  <w:style w:type="character" w:customStyle="1" w:styleId="QuoteChar">
    <w:name w:val="Quote Char"/>
    <w:basedOn w:val="DefaultParagraphFont"/>
    <w:link w:val="Quote"/>
    <w:uiPriority w:val="29"/>
    <w:rsid w:val="00E2087B"/>
    <w:rPr>
      <w:i/>
      <w:iCs/>
      <w:color w:val="404040" w:themeColor="text1" w:themeTint="BF"/>
    </w:rPr>
  </w:style>
  <w:style w:type="character" w:styleId="IntenseEmphasis">
    <w:name w:val="Intense Emphasis"/>
    <w:basedOn w:val="DefaultParagraphFont"/>
    <w:uiPriority w:val="21"/>
    <w:qFormat/>
    <w:rsid w:val="00E2087B"/>
    <w:rPr>
      <w:i/>
      <w:iCs/>
      <w:color w:val="2F5496" w:themeColor="accent1" w:themeShade="BF"/>
    </w:rPr>
  </w:style>
  <w:style w:type="paragraph" w:styleId="IntenseQuote">
    <w:name w:val="Intense Quote"/>
    <w:basedOn w:val="Normal"/>
    <w:next w:val="Normal"/>
    <w:link w:val="IntenseQuoteChar"/>
    <w:uiPriority w:val="30"/>
    <w:qFormat/>
    <w:rsid w:val="00E208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087B"/>
    <w:rPr>
      <w:i/>
      <w:iCs/>
      <w:color w:val="2F5496" w:themeColor="accent1" w:themeShade="BF"/>
    </w:rPr>
  </w:style>
  <w:style w:type="character" w:styleId="IntenseReference">
    <w:name w:val="Intense Reference"/>
    <w:basedOn w:val="DefaultParagraphFont"/>
    <w:uiPriority w:val="32"/>
    <w:qFormat/>
    <w:rsid w:val="00E2087B"/>
    <w:rPr>
      <w:b/>
      <w:bCs/>
      <w:smallCaps/>
      <w:color w:val="2F5496" w:themeColor="accent1" w:themeShade="BF"/>
      <w:spacing w:val="5"/>
    </w:rPr>
  </w:style>
  <w:style w:type="character" w:customStyle="1" w:styleId="mord">
    <w:name w:val="mord"/>
    <w:basedOn w:val="DefaultParagraphFont"/>
    <w:rsid w:val="00776041"/>
  </w:style>
  <w:style w:type="character" w:customStyle="1" w:styleId="mopen">
    <w:name w:val="mopen"/>
    <w:basedOn w:val="DefaultParagraphFont"/>
    <w:rsid w:val="00776041"/>
  </w:style>
  <w:style w:type="character" w:customStyle="1" w:styleId="mbin">
    <w:name w:val="mbin"/>
    <w:basedOn w:val="DefaultParagraphFont"/>
    <w:rsid w:val="00776041"/>
  </w:style>
  <w:style w:type="character" w:customStyle="1" w:styleId="mclose">
    <w:name w:val="mclose"/>
    <w:basedOn w:val="DefaultParagraphFont"/>
    <w:rsid w:val="00776041"/>
  </w:style>
  <w:style w:type="paragraph" w:styleId="CommentSubject">
    <w:name w:val="annotation subject"/>
    <w:basedOn w:val="CommentText"/>
    <w:next w:val="CommentText"/>
    <w:link w:val="CommentSubjectChar"/>
    <w:uiPriority w:val="99"/>
    <w:semiHidden/>
    <w:unhideWhenUsed/>
    <w:rsid w:val="00627496"/>
    <w:rPr>
      <w:b/>
      <w:bCs/>
    </w:rPr>
  </w:style>
  <w:style w:type="character" w:customStyle="1" w:styleId="CommentSubjectChar">
    <w:name w:val="Comment Subject Char"/>
    <w:basedOn w:val="CommentTextChar"/>
    <w:link w:val="CommentSubject"/>
    <w:uiPriority w:val="99"/>
    <w:semiHidden/>
    <w:rsid w:val="00627496"/>
    <w:rPr>
      <w:b/>
      <w:bCs/>
      <w:sz w:val="20"/>
      <w:szCs w:val="20"/>
    </w:rPr>
  </w:style>
  <w:style w:type="paragraph" w:styleId="TOCHeading">
    <w:name w:val="TOC Heading"/>
    <w:basedOn w:val="Heading1"/>
    <w:next w:val="Normal"/>
    <w:uiPriority w:val="39"/>
    <w:unhideWhenUsed/>
    <w:qFormat/>
    <w:rsid w:val="00682182"/>
    <w:pPr>
      <w:numPr>
        <w:numId w:val="0"/>
      </w:numPr>
      <w:spacing w:before="240" w:after="0"/>
      <w:outlineLvl w:val="9"/>
    </w:pPr>
    <w:rPr>
      <w:lang w:val="en-US"/>
      <w14:ligatures w14:val="none"/>
    </w:rPr>
  </w:style>
  <w:style w:type="paragraph" w:styleId="TOC1">
    <w:name w:val="toc 1"/>
    <w:basedOn w:val="Normal"/>
    <w:next w:val="Normal"/>
    <w:autoRedefine/>
    <w:uiPriority w:val="39"/>
    <w:unhideWhenUsed/>
    <w:rsid w:val="00682182"/>
    <w:pPr>
      <w:spacing w:after="100"/>
    </w:pPr>
  </w:style>
  <w:style w:type="paragraph" w:styleId="TOC2">
    <w:name w:val="toc 2"/>
    <w:basedOn w:val="Normal"/>
    <w:next w:val="Normal"/>
    <w:autoRedefine/>
    <w:uiPriority w:val="39"/>
    <w:unhideWhenUsed/>
    <w:rsid w:val="00682182"/>
    <w:pPr>
      <w:spacing w:after="100"/>
      <w:ind w:left="220"/>
    </w:pPr>
  </w:style>
  <w:style w:type="character" w:styleId="Hyperlink">
    <w:name w:val="Hyperlink"/>
    <w:basedOn w:val="DefaultParagraphFont"/>
    <w:uiPriority w:val="99"/>
    <w:unhideWhenUsed/>
    <w:rsid w:val="00682182"/>
    <w:rPr>
      <w:color w:val="0563C1" w:themeColor="hyperlink"/>
      <w:u w:val="single"/>
    </w:rPr>
  </w:style>
  <w:style w:type="character" w:styleId="UnresolvedMention">
    <w:name w:val="Unresolved Mention"/>
    <w:basedOn w:val="DefaultParagraphFont"/>
    <w:uiPriority w:val="99"/>
    <w:semiHidden/>
    <w:unhideWhenUsed/>
    <w:rsid w:val="00DC1F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8211">
      <w:bodyDiv w:val="1"/>
      <w:marLeft w:val="0"/>
      <w:marRight w:val="0"/>
      <w:marTop w:val="0"/>
      <w:marBottom w:val="0"/>
      <w:divBdr>
        <w:top w:val="none" w:sz="0" w:space="0" w:color="auto"/>
        <w:left w:val="none" w:sz="0" w:space="0" w:color="auto"/>
        <w:bottom w:val="none" w:sz="0" w:space="0" w:color="auto"/>
        <w:right w:val="none" w:sz="0" w:space="0" w:color="auto"/>
      </w:divBdr>
      <w:divsChild>
        <w:div w:id="1005942133">
          <w:marLeft w:val="640"/>
          <w:marRight w:val="0"/>
          <w:marTop w:val="0"/>
          <w:marBottom w:val="0"/>
          <w:divBdr>
            <w:top w:val="none" w:sz="0" w:space="0" w:color="auto"/>
            <w:left w:val="none" w:sz="0" w:space="0" w:color="auto"/>
            <w:bottom w:val="none" w:sz="0" w:space="0" w:color="auto"/>
            <w:right w:val="none" w:sz="0" w:space="0" w:color="auto"/>
          </w:divBdr>
        </w:div>
        <w:div w:id="1434744860">
          <w:marLeft w:val="640"/>
          <w:marRight w:val="0"/>
          <w:marTop w:val="0"/>
          <w:marBottom w:val="0"/>
          <w:divBdr>
            <w:top w:val="none" w:sz="0" w:space="0" w:color="auto"/>
            <w:left w:val="none" w:sz="0" w:space="0" w:color="auto"/>
            <w:bottom w:val="none" w:sz="0" w:space="0" w:color="auto"/>
            <w:right w:val="none" w:sz="0" w:space="0" w:color="auto"/>
          </w:divBdr>
        </w:div>
        <w:div w:id="1007755555">
          <w:marLeft w:val="640"/>
          <w:marRight w:val="0"/>
          <w:marTop w:val="0"/>
          <w:marBottom w:val="0"/>
          <w:divBdr>
            <w:top w:val="none" w:sz="0" w:space="0" w:color="auto"/>
            <w:left w:val="none" w:sz="0" w:space="0" w:color="auto"/>
            <w:bottom w:val="none" w:sz="0" w:space="0" w:color="auto"/>
            <w:right w:val="none" w:sz="0" w:space="0" w:color="auto"/>
          </w:divBdr>
        </w:div>
        <w:div w:id="13656463">
          <w:marLeft w:val="640"/>
          <w:marRight w:val="0"/>
          <w:marTop w:val="0"/>
          <w:marBottom w:val="0"/>
          <w:divBdr>
            <w:top w:val="none" w:sz="0" w:space="0" w:color="auto"/>
            <w:left w:val="none" w:sz="0" w:space="0" w:color="auto"/>
            <w:bottom w:val="none" w:sz="0" w:space="0" w:color="auto"/>
            <w:right w:val="none" w:sz="0" w:space="0" w:color="auto"/>
          </w:divBdr>
        </w:div>
        <w:div w:id="1520198219">
          <w:marLeft w:val="640"/>
          <w:marRight w:val="0"/>
          <w:marTop w:val="0"/>
          <w:marBottom w:val="0"/>
          <w:divBdr>
            <w:top w:val="none" w:sz="0" w:space="0" w:color="auto"/>
            <w:left w:val="none" w:sz="0" w:space="0" w:color="auto"/>
            <w:bottom w:val="none" w:sz="0" w:space="0" w:color="auto"/>
            <w:right w:val="none" w:sz="0" w:space="0" w:color="auto"/>
          </w:divBdr>
        </w:div>
        <w:div w:id="2018842408">
          <w:marLeft w:val="640"/>
          <w:marRight w:val="0"/>
          <w:marTop w:val="0"/>
          <w:marBottom w:val="0"/>
          <w:divBdr>
            <w:top w:val="none" w:sz="0" w:space="0" w:color="auto"/>
            <w:left w:val="none" w:sz="0" w:space="0" w:color="auto"/>
            <w:bottom w:val="none" w:sz="0" w:space="0" w:color="auto"/>
            <w:right w:val="none" w:sz="0" w:space="0" w:color="auto"/>
          </w:divBdr>
        </w:div>
        <w:div w:id="697124864">
          <w:marLeft w:val="640"/>
          <w:marRight w:val="0"/>
          <w:marTop w:val="0"/>
          <w:marBottom w:val="0"/>
          <w:divBdr>
            <w:top w:val="none" w:sz="0" w:space="0" w:color="auto"/>
            <w:left w:val="none" w:sz="0" w:space="0" w:color="auto"/>
            <w:bottom w:val="none" w:sz="0" w:space="0" w:color="auto"/>
            <w:right w:val="none" w:sz="0" w:space="0" w:color="auto"/>
          </w:divBdr>
        </w:div>
        <w:div w:id="353505124">
          <w:marLeft w:val="640"/>
          <w:marRight w:val="0"/>
          <w:marTop w:val="0"/>
          <w:marBottom w:val="0"/>
          <w:divBdr>
            <w:top w:val="none" w:sz="0" w:space="0" w:color="auto"/>
            <w:left w:val="none" w:sz="0" w:space="0" w:color="auto"/>
            <w:bottom w:val="none" w:sz="0" w:space="0" w:color="auto"/>
            <w:right w:val="none" w:sz="0" w:space="0" w:color="auto"/>
          </w:divBdr>
        </w:div>
        <w:div w:id="1036614041">
          <w:marLeft w:val="640"/>
          <w:marRight w:val="0"/>
          <w:marTop w:val="0"/>
          <w:marBottom w:val="0"/>
          <w:divBdr>
            <w:top w:val="none" w:sz="0" w:space="0" w:color="auto"/>
            <w:left w:val="none" w:sz="0" w:space="0" w:color="auto"/>
            <w:bottom w:val="none" w:sz="0" w:space="0" w:color="auto"/>
            <w:right w:val="none" w:sz="0" w:space="0" w:color="auto"/>
          </w:divBdr>
        </w:div>
        <w:div w:id="237054960">
          <w:marLeft w:val="640"/>
          <w:marRight w:val="0"/>
          <w:marTop w:val="0"/>
          <w:marBottom w:val="0"/>
          <w:divBdr>
            <w:top w:val="none" w:sz="0" w:space="0" w:color="auto"/>
            <w:left w:val="none" w:sz="0" w:space="0" w:color="auto"/>
            <w:bottom w:val="none" w:sz="0" w:space="0" w:color="auto"/>
            <w:right w:val="none" w:sz="0" w:space="0" w:color="auto"/>
          </w:divBdr>
        </w:div>
        <w:div w:id="1527406817">
          <w:marLeft w:val="640"/>
          <w:marRight w:val="0"/>
          <w:marTop w:val="0"/>
          <w:marBottom w:val="0"/>
          <w:divBdr>
            <w:top w:val="none" w:sz="0" w:space="0" w:color="auto"/>
            <w:left w:val="none" w:sz="0" w:space="0" w:color="auto"/>
            <w:bottom w:val="none" w:sz="0" w:space="0" w:color="auto"/>
            <w:right w:val="none" w:sz="0" w:space="0" w:color="auto"/>
          </w:divBdr>
        </w:div>
        <w:div w:id="1113748147">
          <w:marLeft w:val="640"/>
          <w:marRight w:val="0"/>
          <w:marTop w:val="0"/>
          <w:marBottom w:val="0"/>
          <w:divBdr>
            <w:top w:val="none" w:sz="0" w:space="0" w:color="auto"/>
            <w:left w:val="none" w:sz="0" w:space="0" w:color="auto"/>
            <w:bottom w:val="none" w:sz="0" w:space="0" w:color="auto"/>
            <w:right w:val="none" w:sz="0" w:space="0" w:color="auto"/>
          </w:divBdr>
        </w:div>
        <w:div w:id="553349675">
          <w:marLeft w:val="640"/>
          <w:marRight w:val="0"/>
          <w:marTop w:val="0"/>
          <w:marBottom w:val="0"/>
          <w:divBdr>
            <w:top w:val="none" w:sz="0" w:space="0" w:color="auto"/>
            <w:left w:val="none" w:sz="0" w:space="0" w:color="auto"/>
            <w:bottom w:val="none" w:sz="0" w:space="0" w:color="auto"/>
            <w:right w:val="none" w:sz="0" w:space="0" w:color="auto"/>
          </w:divBdr>
        </w:div>
        <w:div w:id="1155026724">
          <w:marLeft w:val="640"/>
          <w:marRight w:val="0"/>
          <w:marTop w:val="0"/>
          <w:marBottom w:val="0"/>
          <w:divBdr>
            <w:top w:val="none" w:sz="0" w:space="0" w:color="auto"/>
            <w:left w:val="none" w:sz="0" w:space="0" w:color="auto"/>
            <w:bottom w:val="none" w:sz="0" w:space="0" w:color="auto"/>
            <w:right w:val="none" w:sz="0" w:space="0" w:color="auto"/>
          </w:divBdr>
        </w:div>
        <w:div w:id="1565408432">
          <w:marLeft w:val="640"/>
          <w:marRight w:val="0"/>
          <w:marTop w:val="0"/>
          <w:marBottom w:val="0"/>
          <w:divBdr>
            <w:top w:val="none" w:sz="0" w:space="0" w:color="auto"/>
            <w:left w:val="none" w:sz="0" w:space="0" w:color="auto"/>
            <w:bottom w:val="none" w:sz="0" w:space="0" w:color="auto"/>
            <w:right w:val="none" w:sz="0" w:space="0" w:color="auto"/>
          </w:divBdr>
        </w:div>
        <w:div w:id="1525628219">
          <w:marLeft w:val="640"/>
          <w:marRight w:val="0"/>
          <w:marTop w:val="0"/>
          <w:marBottom w:val="0"/>
          <w:divBdr>
            <w:top w:val="none" w:sz="0" w:space="0" w:color="auto"/>
            <w:left w:val="none" w:sz="0" w:space="0" w:color="auto"/>
            <w:bottom w:val="none" w:sz="0" w:space="0" w:color="auto"/>
            <w:right w:val="none" w:sz="0" w:space="0" w:color="auto"/>
          </w:divBdr>
        </w:div>
        <w:div w:id="843976732">
          <w:marLeft w:val="640"/>
          <w:marRight w:val="0"/>
          <w:marTop w:val="0"/>
          <w:marBottom w:val="0"/>
          <w:divBdr>
            <w:top w:val="none" w:sz="0" w:space="0" w:color="auto"/>
            <w:left w:val="none" w:sz="0" w:space="0" w:color="auto"/>
            <w:bottom w:val="none" w:sz="0" w:space="0" w:color="auto"/>
            <w:right w:val="none" w:sz="0" w:space="0" w:color="auto"/>
          </w:divBdr>
        </w:div>
        <w:div w:id="342249871">
          <w:marLeft w:val="640"/>
          <w:marRight w:val="0"/>
          <w:marTop w:val="0"/>
          <w:marBottom w:val="0"/>
          <w:divBdr>
            <w:top w:val="none" w:sz="0" w:space="0" w:color="auto"/>
            <w:left w:val="none" w:sz="0" w:space="0" w:color="auto"/>
            <w:bottom w:val="none" w:sz="0" w:space="0" w:color="auto"/>
            <w:right w:val="none" w:sz="0" w:space="0" w:color="auto"/>
          </w:divBdr>
        </w:div>
        <w:div w:id="129328418">
          <w:marLeft w:val="640"/>
          <w:marRight w:val="0"/>
          <w:marTop w:val="0"/>
          <w:marBottom w:val="0"/>
          <w:divBdr>
            <w:top w:val="none" w:sz="0" w:space="0" w:color="auto"/>
            <w:left w:val="none" w:sz="0" w:space="0" w:color="auto"/>
            <w:bottom w:val="none" w:sz="0" w:space="0" w:color="auto"/>
            <w:right w:val="none" w:sz="0" w:space="0" w:color="auto"/>
          </w:divBdr>
        </w:div>
        <w:div w:id="1728340892">
          <w:marLeft w:val="640"/>
          <w:marRight w:val="0"/>
          <w:marTop w:val="0"/>
          <w:marBottom w:val="0"/>
          <w:divBdr>
            <w:top w:val="none" w:sz="0" w:space="0" w:color="auto"/>
            <w:left w:val="none" w:sz="0" w:space="0" w:color="auto"/>
            <w:bottom w:val="none" w:sz="0" w:space="0" w:color="auto"/>
            <w:right w:val="none" w:sz="0" w:space="0" w:color="auto"/>
          </w:divBdr>
        </w:div>
        <w:div w:id="1867714558">
          <w:marLeft w:val="640"/>
          <w:marRight w:val="0"/>
          <w:marTop w:val="0"/>
          <w:marBottom w:val="0"/>
          <w:divBdr>
            <w:top w:val="none" w:sz="0" w:space="0" w:color="auto"/>
            <w:left w:val="none" w:sz="0" w:space="0" w:color="auto"/>
            <w:bottom w:val="none" w:sz="0" w:space="0" w:color="auto"/>
            <w:right w:val="none" w:sz="0" w:space="0" w:color="auto"/>
          </w:divBdr>
        </w:div>
        <w:div w:id="1412700827">
          <w:marLeft w:val="640"/>
          <w:marRight w:val="0"/>
          <w:marTop w:val="0"/>
          <w:marBottom w:val="0"/>
          <w:divBdr>
            <w:top w:val="none" w:sz="0" w:space="0" w:color="auto"/>
            <w:left w:val="none" w:sz="0" w:space="0" w:color="auto"/>
            <w:bottom w:val="none" w:sz="0" w:space="0" w:color="auto"/>
            <w:right w:val="none" w:sz="0" w:space="0" w:color="auto"/>
          </w:divBdr>
        </w:div>
        <w:div w:id="2104450507">
          <w:marLeft w:val="640"/>
          <w:marRight w:val="0"/>
          <w:marTop w:val="0"/>
          <w:marBottom w:val="0"/>
          <w:divBdr>
            <w:top w:val="none" w:sz="0" w:space="0" w:color="auto"/>
            <w:left w:val="none" w:sz="0" w:space="0" w:color="auto"/>
            <w:bottom w:val="none" w:sz="0" w:space="0" w:color="auto"/>
            <w:right w:val="none" w:sz="0" w:space="0" w:color="auto"/>
          </w:divBdr>
        </w:div>
        <w:div w:id="1989937313">
          <w:marLeft w:val="640"/>
          <w:marRight w:val="0"/>
          <w:marTop w:val="0"/>
          <w:marBottom w:val="0"/>
          <w:divBdr>
            <w:top w:val="none" w:sz="0" w:space="0" w:color="auto"/>
            <w:left w:val="none" w:sz="0" w:space="0" w:color="auto"/>
            <w:bottom w:val="none" w:sz="0" w:space="0" w:color="auto"/>
            <w:right w:val="none" w:sz="0" w:space="0" w:color="auto"/>
          </w:divBdr>
        </w:div>
        <w:div w:id="679966478">
          <w:marLeft w:val="640"/>
          <w:marRight w:val="0"/>
          <w:marTop w:val="0"/>
          <w:marBottom w:val="0"/>
          <w:divBdr>
            <w:top w:val="none" w:sz="0" w:space="0" w:color="auto"/>
            <w:left w:val="none" w:sz="0" w:space="0" w:color="auto"/>
            <w:bottom w:val="none" w:sz="0" w:space="0" w:color="auto"/>
            <w:right w:val="none" w:sz="0" w:space="0" w:color="auto"/>
          </w:divBdr>
        </w:div>
        <w:div w:id="1978290764">
          <w:marLeft w:val="640"/>
          <w:marRight w:val="0"/>
          <w:marTop w:val="0"/>
          <w:marBottom w:val="0"/>
          <w:divBdr>
            <w:top w:val="none" w:sz="0" w:space="0" w:color="auto"/>
            <w:left w:val="none" w:sz="0" w:space="0" w:color="auto"/>
            <w:bottom w:val="none" w:sz="0" w:space="0" w:color="auto"/>
            <w:right w:val="none" w:sz="0" w:space="0" w:color="auto"/>
          </w:divBdr>
        </w:div>
        <w:div w:id="819540296">
          <w:marLeft w:val="640"/>
          <w:marRight w:val="0"/>
          <w:marTop w:val="0"/>
          <w:marBottom w:val="0"/>
          <w:divBdr>
            <w:top w:val="none" w:sz="0" w:space="0" w:color="auto"/>
            <w:left w:val="none" w:sz="0" w:space="0" w:color="auto"/>
            <w:bottom w:val="none" w:sz="0" w:space="0" w:color="auto"/>
            <w:right w:val="none" w:sz="0" w:space="0" w:color="auto"/>
          </w:divBdr>
        </w:div>
        <w:div w:id="2140680283">
          <w:marLeft w:val="640"/>
          <w:marRight w:val="0"/>
          <w:marTop w:val="0"/>
          <w:marBottom w:val="0"/>
          <w:divBdr>
            <w:top w:val="none" w:sz="0" w:space="0" w:color="auto"/>
            <w:left w:val="none" w:sz="0" w:space="0" w:color="auto"/>
            <w:bottom w:val="none" w:sz="0" w:space="0" w:color="auto"/>
            <w:right w:val="none" w:sz="0" w:space="0" w:color="auto"/>
          </w:divBdr>
        </w:div>
        <w:div w:id="1399132088">
          <w:marLeft w:val="640"/>
          <w:marRight w:val="0"/>
          <w:marTop w:val="0"/>
          <w:marBottom w:val="0"/>
          <w:divBdr>
            <w:top w:val="none" w:sz="0" w:space="0" w:color="auto"/>
            <w:left w:val="none" w:sz="0" w:space="0" w:color="auto"/>
            <w:bottom w:val="none" w:sz="0" w:space="0" w:color="auto"/>
            <w:right w:val="none" w:sz="0" w:space="0" w:color="auto"/>
          </w:divBdr>
        </w:div>
      </w:divsChild>
    </w:div>
    <w:div w:id="12928237">
      <w:bodyDiv w:val="1"/>
      <w:marLeft w:val="0"/>
      <w:marRight w:val="0"/>
      <w:marTop w:val="0"/>
      <w:marBottom w:val="0"/>
      <w:divBdr>
        <w:top w:val="none" w:sz="0" w:space="0" w:color="auto"/>
        <w:left w:val="none" w:sz="0" w:space="0" w:color="auto"/>
        <w:bottom w:val="none" w:sz="0" w:space="0" w:color="auto"/>
        <w:right w:val="none" w:sz="0" w:space="0" w:color="auto"/>
      </w:divBdr>
      <w:divsChild>
        <w:div w:id="318653672">
          <w:marLeft w:val="640"/>
          <w:marRight w:val="0"/>
          <w:marTop w:val="0"/>
          <w:marBottom w:val="0"/>
          <w:divBdr>
            <w:top w:val="none" w:sz="0" w:space="0" w:color="auto"/>
            <w:left w:val="none" w:sz="0" w:space="0" w:color="auto"/>
            <w:bottom w:val="none" w:sz="0" w:space="0" w:color="auto"/>
            <w:right w:val="none" w:sz="0" w:space="0" w:color="auto"/>
          </w:divBdr>
        </w:div>
        <w:div w:id="1546597346">
          <w:marLeft w:val="640"/>
          <w:marRight w:val="0"/>
          <w:marTop w:val="0"/>
          <w:marBottom w:val="0"/>
          <w:divBdr>
            <w:top w:val="none" w:sz="0" w:space="0" w:color="auto"/>
            <w:left w:val="none" w:sz="0" w:space="0" w:color="auto"/>
            <w:bottom w:val="none" w:sz="0" w:space="0" w:color="auto"/>
            <w:right w:val="none" w:sz="0" w:space="0" w:color="auto"/>
          </w:divBdr>
        </w:div>
        <w:div w:id="778766367">
          <w:marLeft w:val="640"/>
          <w:marRight w:val="0"/>
          <w:marTop w:val="0"/>
          <w:marBottom w:val="0"/>
          <w:divBdr>
            <w:top w:val="none" w:sz="0" w:space="0" w:color="auto"/>
            <w:left w:val="none" w:sz="0" w:space="0" w:color="auto"/>
            <w:bottom w:val="none" w:sz="0" w:space="0" w:color="auto"/>
            <w:right w:val="none" w:sz="0" w:space="0" w:color="auto"/>
          </w:divBdr>
        </w:div>
        <w:div w:id="1743988761">
          <w:marLeft w:val="640"/>
          <w:marRight w:val="0"/>
          <w:marTop w:val="0"/>
          <w:marBottom w:val="0"/>
          <w:divBdr>
            <w:top w:val="none" w:sz="0" w:space="0" w:color="auto"/>
            <w:left w:val="none" w:sz="0" w:space="0" w:color="auto"/>
            <w:bottom w:val="none" w:sz="0" w:space="0" w:color="auto"/>
            <w:right w:val="none" w:sz="0" w:space="0" w:color="auto"/>
          </w:divBdr>
        </w:div>
        <w:div w:id="1044600853">
          <w:marLeft w:val="640"/>
          <w:marRight w:val="0"/>
          <w:marTop w:val="0"/>
          <w:marBottom w:val="0"/>
          <w:divBdr>
            <w:top w:val="none" w:sz="0" w:space="0" w:color="auto"/>
            <w:left w:val="none" w:sz="0" w:space="0" w:color="auto"/>
            <w:bottom w:val="none" w:sz="0" w:space="0" w:color="auto"/>
            <w:right w:val="none" w:sz="0" w:space="0" w:color="auto"/>
          </w:divBdr>
        </w:div>
        <w:div w:id="32387679">
          <w:marLeft w:val="640"/>
          <w:marRight w:val="0"/>
          <w:marTop w:val="0"/>
          <w:marBottom w:val="0"/>
          <w:divBdr>
            <w:top w:val="none" w:sz="0" w:space="0" w:color="auto"/>
            <w:left w:val="none" w:sz="0" w:space="0" w:color="auto"/>
            <w:bottom w:val="none" w:sz="0" w:space="0" w:color="auto"/>
            <w:right w:val="none" w:sz="0" w:space="0" w:color="auto"/>
          </w:divBdr>
        </w:div>
        <w:div w:id="546793113">
          <w:marLeft w:val="640"/>
          <w:marRight w:val="0"/>
          <w:marTop w:val="0"/>
          <w:marBottom w:val="0"/>
          <w:divBdr>
            <w:top w:val="none" w:sz="0" w:space="0" w:color="auto"/>
            <w:left w:val="none" w:sz="0" w:space="0" w:color="auto"/>
            <w:bottom w:val="none" w:sz="0" w:space="0" w:color="auto"/>
            <w:right w:val="none" w:sz="0" w:space="0" w:color="auto"/>
          </w:divBdr>
        </w:div>
        <w:div w:id="749618437">
          <w:marLeft w:val="640"/>
          <w:marRight w:val="0"/>
          <w:marTop w:val="0"/>
          <w:marBottom w:val="0"/>
          <w:divBdr>
            <w:top w:val="none" w:sz="0" w:space="0" w:color="auto"/>
            <w:left w:val="none" w:sz="0" w:space="0" w:color="auto"/>
            <w:bottom w:val="none" w:sz="0" w:space="0" w:color="auto"/>
            <w:right w:val="none" w:sz="0" w:space="0" w:color="auto"/>
          </w:divBdr>
        </w:div>
        <w:div w:id="1815175739">
          <w:marLeft w:val="640"/>
          <w:marRight w:val="0"/>
          <w:marTop w:val="0"/>
          <w:marBottom w:val="0"/>
          <w:divBdr>
            <w:top w:val="none" w:sz="0" w:space="0" w:color="auto"/>
            <w:left w:val="none" w:sz="0" w:space="0" w:color="auto"/>
            <w:bottom w:val="none" w:sz="0" w:space="0" w:color="auto"/>
            <w:right w:val="none" w:sz="0" w:space="0" w:color="auto"/>
          </w:divBdr>
        </w:div>
        <w:div w:id="784693504">
          <w:marLeft w:val="640"/>
          <w:marRight w:val="0"/>
          <w:marTop w:val="0"/>
          <w:marBottom w:val="0"/>
          <w:divBdr>
            <w:top w:val="none" w:sz="0" w:space="0" w:color="auto"/>
            <w:left w:val="none" w:sz="0" w:space="0" w:color="auto"/>
            <w:bottom w:val="none" w:sz="0" w:space="0" w:color="auto"/>
            <w:right w:val="none" w:sz="0" w:space="0" w:color="auto"/>
          </w:divBdr>
        </w:div>
        <w:div w:id="431977444">
          <w:marLeft w:val="640"/>
          <w:marRight w:val="0"/>
          <w:marTop w:val="0"/>
          <w:marBottom w:val="0"/>
          <w:divBdr>
            <w:top w:val="none" w:sz="0" w:space="0" w:color="auto"/>
            <w:left w:val="none" w:sz="0" w:space="0" w:color="auto"/>
            <w:bottom w:val="none" w:sz="0" w:space="0" w:color="auto"/>
            <w:right w:val="none" w:sz="0" w:space="0" w:color="auto"/>
          </w:divBdr>
        </w:div>
        <w:div w:id="1043137932">
          <w:marLeft w:val="640"/>
          <w:marRight w:val="0"/>
          <w:marTop w:val="0"/>
          <w:marBottom w:val="0"/>
          <w:divBdr>
            <w:top w:val="none" w:sz="0" w:space="0" w:color="auto"/>
            <w:left w:val="none" w:sz="0" w:space="0" w:color="auto"/>
            <w:bottom w:val="none" w:sz="0" w:space="0" w:color="auto"/>
            <w:right w:val="none" w:sz="0" w:space="0" w:color="auto"/>
          </w:divBdr>
        </w:div>
        <w:div w:id="1946961522">
          <w:marLeft w:val="640"/>
          <w:marRight w:val="0"/>
          <w:marTop w:val="0"/>
          <w:marBottom w:val="0"/>
          <w:divBdr>
            <w:top w:val="none" w:sz="0" w:space="0" w:color="auto"/>
            <w:left w:val="none" w:sz="0" w:space="0" w:color="auto"/>
            <w:bottom w:val="none" w:sz="0" w:space="0" w:color="auto"/>
            <w:right w:val="none" w:sz="0" w:space="0" w:color="auto"/>
          </w:divBdr>
        </w:div>
        <w:div w:id="926886290">
          <w:marLeft w:val="640"/>
          <w:marRight w:val="0"/>
          <w:marTop w:val="0"/>
          <w:marBottom w:val="0"/>
          <w:divBdr>
            <w:top w:val="none" w:sz="0" w:space="0" w:color="auto"/>
            <w:left w:val="none" w:sz="0" w:space="0" w:color="auto"/>
            <w:bottom w:val="none" w:sz="0" w:space="0" w:color="auto"/>
            <w:right w:val="none" w:sz="0" w:space="0" w:color="auto"/>
          </w:divBdr>
        </w:div>
        <w:div w:id="885265474">
          <w:marLeft w:val="640"/>
          <w:marRight w:val="0"/>
          <w:marTop w:val="0"/>
          <w:marBottom w:val="0"/>
          <w:divBdr>
            <w:top w:val="none" w:sz="0" w:space="0" w:color="auto"/>
            <w:left w:val="none" w:sz="0" w:space="0" w:color="auto"/>
            <w:bottom w:val="none" w:sz="0" w:space="0" w:color="auto"/>
            <w:right w:val="none" w:sz="0" w:space="0" w:color="auto"/>
          </w:divBdr>
        </w:div>
        <w:div w:id="836043950">
          <w:marLeft w:val="640"/>
          <w:marRight w:val="0"/>
          <w:marTop w:val="0"/>
          <w:marBottom w:val="0"/>
          <w:divBdr>
            <w:top w:val="none" w:sz="0" w:space="0" w:color="auto"/>
            <w:left w:val="none" w:sz="0" w:space="0" w:color="auto"/>
            <w:bottom w:val="none" w:sz="0" w:space="0" w:color="auto"/>
            <w:right w:val="none" w:sz="0" w:space="0" w:color="auto"/>
          </w:divBdr>
        </w:div>
        <w:div w:id="1367637410">
          <w:marLeft w:val="640"/>
          <w:marRight w:val="0"/>
          <w:marTop w:val="0"/>
          <w:marBottom w:val="0"/>
          <w:divBdr>
            <w:top w:val="none" w:sz="0" w:space="0" w:color="auto"/>
            <w:left w:val="none" w:sz="0" w:space="0" w:color="auto"/>
            <w:bottom w:val="none" w:sz="0" w:space="0" w:color="auto"/>
            <w:right w:val="none" w:sz="0" w:space="0" w:color="auto"/>
          </w:divBdr>
        </w:div>
        <w:div w:id="858855112">
          <w:marLeft w:val="640"/>
          <w:marRight w:val="0"/>
          <w:marTop w:val="0"/>
          <w:marBottom w:val="0"/>
          <w:divBdr>
            <w:top w:val="none" w:sz="0" w:space="0" w:color="auto"/>
            <w:left w:val="none" w:sz="0" w:space="0" w:color="auto"/>
            <w:bottom w:val="none" w:sz="0" w:space="0" w:color="auto"/>
            <w:right w:val="none" w:sz="0" w:space="0" w:color="auto"/>
          </w:divBdr>
        </w:div>
        <w:div w:id="467821560">
          <w:marLeft w:val="640"/>
          <w:marRight w:val="0"/>
          <w:marTop w:val="0"/>
          <w:marBottom w:val="0"/>
          <w:divBdr>
            <w:top w:val="none" w:sz="0" w:space="0" w:color="auto"/>
            <w:left w:val="none" w:sz="0" w:space="0" w:color="auto"/>
            <w:bottom w:val="none" w:sz="0" w:space="0" w:color="auto"/>
            <w:right w:val="none" w:sz="0" w:space="0" w:color="auto"/>
          </w:divBdr>
        </w:div>
        <w:div w:id="1308973823">
          <w:marLeft w:val="640"/>
          <w:marRight w:val="0"/>
          <w:marTop w:val="0"/>
          <w:marBottom w:val="0"/>
          <w:divBdr>
            <w:top w:val="none" w:sz="0" w:space="0" w:color="auto"/>
            <w:left w:val="none" w:sz="0" w:space="0" w:color="auto"/>
            <w:bottom w:val="none" w:sz="0" w:space="0" w:color="auto"/>
            <w:right w:val="none" w:sz="0" w:space="0" w:color="auto"/>
          </w:divBdr>
        </w:div>
        <w:div w:id="468937404">
          <w:marLeft w:val="640"/>
          <w:marRight w:val="0"/>
          <w:marTop w:val="0"/>
          <w:marBottom w:val="0"/>
          <w:divBdr>
            <w:top w:val="none" w:sz="0" w:space="0" w:color="auto"/>
            <w:left w:val="none" w:sz="0" w:space="0" w:color="auto"/>
            <w:bottom w:val="none" w:sz="0" w:space="0" w:color="auto"/>
            <w:right w:val="none" w:sz="0" w:space="0" w:color="auto"/>
          </w:divBdr>
        </w:div>
        <w:div w:id="386269324">
          <w:marLeft w:val="640"/>
          <w:marRight w:val="0"/>
          <w:marTop w:val="0"/>
          <w:marBottom w:val="0"/>
          <w:divBdr>
            <w:top w:val="none" w:sz="0" w:space="0" w:color="auto"/>
            <w:left w:val="none" w:sz="0" w:space="0" w:color="auto"/>
            <w:bottom w:val="none" w:sz="0" w:space="0" w:color="auto"/>
            <w:right w:val="none" w:sz="0" w:space="0" w:color="auto"/>
          </w:divBdr>
        </w:div>
        <w:div w:id="787285822">
          <w:marLeft w:val="640"/>
          <w:marRight w:val="0"/>
          <w:marTop w:val="0"/>
          <w:marBottom w:val="0"/>
          <w:divBdr>
            <w:top w:val="none" w:sz="0" w:space="0" w:color="auto"/>
            <w:left w:val="none" w:sz="0" w:space="0" w:color="auto"/>
            <w:bottom w:val="none" w:sz="0" w:space="0" w:color="auto"/>
            <w:right w:val="none" w:sz="0" w:space="0" w:color="auto"/>
          </w:divBdr>
        </w:div>
        <w:div w:id="1373844863">
          <w:marLeft w:val="640"/>
          <w:marRight w:val="0"/>
          <w:marTop w:val="0"/>
          <w:marBottom w:val="0"/>
          <w:divBdr>
            <w:top w:val="none" w:sz="0" w:space="0" w:color="auto"/>
            <w:left w:val="none" w:sz="0" w:space="0" w:color="auto"/>
            <w:bottom w:val="none" w:sz="0" w:space="0" w:color="auto"/>
            <w:right w:val="none" w:sz="0" w:space="0" w:color="auto"/>
          </w:divBdr>
        </w:div>
        <w:div w:id="296496565">
          <w:marLeft w:val="640"/>
          <w:marRight w:val="0"/>
          <w:marTop w:val="0"/>
          <w:marBottom w:val="0"/>
          <w:divBdr>
            <w:top w:val="none" w:sz="0" w:space="0" w:color="auto"/>
            <w:left w:val="none" w:sz="0" w:space="0" w:color="auto"/>
            <w:bottom w:val="none" w:sz="0" w:space="0" w:color="auto"/>
            <w:right w:val="none" w:sz="0" w:space="0" w:color="auto"/>
          </w:divBdr>
        </w:div>
        <w:div w:id="131489451">
          <w:marLeft w:val="640"/>
          <w:marRight w:val="0"/>
          <w:marTop w:val="0"/>
          <w:marBottom w:val="0"/>
          <w:divBdr>
            <w:top w:val="none" w:sz="0" w:space="0" w:color="auto"/>
            <w:left w:val="none" w:sz="0" w:space="0" w:color="auto"/>
            <w:bottom w:val="none" w:sz="0" w:space="0" w:color="auto"/>
            <w:right w:val="none" w:sz="0" w:space="0" w:color="auto"/>
          </w:divBdr>
        </w:div>
        <w:div w:id="884831272">
          <w:marLeft w:val="640"/>
          <w:marRight w:val="0"/>
          <w:marTop w:val="0"/>
          <w:marBottom w:val="0"/>
          <w:divBdr>
            <w:top w:val="none" w:sz="0" w:space="0" w:color="auto"/>
            <w:left w:val="none" w:sz="0" w:space="0" w:color="auto"/>
            <w:bottom w:val="none" w:sz="0" w:space="0" w:color="auto"/>
            <w:right w:val="none" w:sz="0" w:space="0" w:color="auto"/>
          </w:divBdr>
        </w:div>
        <w:div w:id="617446504">
          <w:marLeft w:val="640"/>
          <w:marRight w:val="0"/>
          <w:marTop w:val="0"/>
          <w:marBottom w:val="0"/>
          <w:divBdr>
            <w:top w:val="none" w:sz="0" w:space="0" w:color="auto"/>
            <w:left w:val="none" w:sz="0" w:space="0" w:color="auto"/>
            <w:bottom w:val="none" w:sz="0" w:space="0" w:color="auto"/>
            <w:right w:val="none" w:sz="0" w:space="0" w:color="auto"/>
          </w:divBdr>
        </w:div>
        <w:div w:id="943613866">
          <w:marLeft w:val="640"/>
          <w:marRight w:val="0"/>
          <w:marTop w:val="0"/>
          <w:marBottom w:val="0"/>
          <w:divBdr>
            <w:top w:val="none" w:sz="0" w:space="0" w:color="auto"/>
            <w:left w:val="none" w:sz="0" w:space="0" w:color="auto"/>
            <w:bottom w:val="none" w:sz="0" w:space="0" w:color="auto"/>
            <w:right w:val="none" w:sz="0" w:space="0" w:color="auto"/>
          </w:divBdr>
        </w:div>
        <w:div w:id="1066493910">
          <w:marLeft w:val="640"/>
          <w:marRight w:val="0"/>
          <w:marTop w:val="0"/>
          <w:marBottom w:val="0"/>
          <w:divBdr>
            <w:top w:val="none" w:sz="0" w:space="0" w:color="auto"/>
            <w:left w:val="none" w:sz="0" w:space="0" w:color="auto"/>
            <w:bottom w:val="none" w:sz="0" w:space="0" w:color="auto"/>
            <w:right w:val="none" w:sz="0" w:space="0" w:color="auto"/>
          </w:divBdr>
        </w:div>
        <w:div w:id="508255720">
          <w:marLeft w:val="640"/>
          <w:marRight w:val="0"/>
          <w:marTop w:val="0"/>
          <w:marBottom w:val="0"/>
          <w:divBdr>
            <w:top w:val="none" w:sz="0" w:space="0" w:color="auto"/>
            <w:left w:val="none" w:sz="0" w:space="0" w:color="auto"/>
            <w:bottom w:val="none" w:sz="0" w:space="0" w:color="auto"/>
            <w:right w:val="none" w:sz="0" w:space="0" w:color="auto"/>
          </w:divBdr>
        </w:div>
      </w:divsChild>
    </w:div>
    <w:div w:id="28921632">
      <w:bodyDiv w:val="1"/>
      <w:marLeft w:val="0"/>
      <w:marRight w:val="0"/>
      <w:marTop w:val="0"/>
      <w:marBottom w:val="0"/>
      <w:divBdr>
        <w:top w:val="none" w:sz="0" w:space="0" w:color="auto"/>
        <w:left w:val="none" w:sz="0" w:space="0" w:color="auto"/>
        <w:bottom w:val="none" w:sz="0" w:space="0" w:color="auto"/>
        <w:right w:val="none" w:sz="0" w:space="0" w:color="auto"/>
      </w:divBdr>
    </w:div>
    <w:div w:id="30499017">
      <w:bodyDiv w:val="1"/>
      <w:marLeft w:val="0"/>
      <w:marRight w:val="0"/>
      <w:marTop w:val="0"/>
      <w:marBottom w:val="0"/>
      <w:divBdr>
        <w:top w:val="none" w:sz="0" w:space="0" w:color="auto"/>
        <w:left w:val="none" w:sz="0" w:space="0" w:color="auto"/>
        <w:bottom w:val="none" w:sz="0" w:space="0" w:color="auto"/>
        <w:right w:val="none" w:sz="0" w:space="0" w:color="auto"/>
      </w:divBdr>
    </w:div>
    <w:div w:id="35470478">
      <w:bodyDiv w:val="1"/>
      <w:marLeft w:val="0"/>
      <w:marRight w:val="0"/>
      <w:marTop w:val="0"/>
      <w:marBottom w:val="0"/>
      <w:divBdr>
        <w:top w:val="none" w:sz="0" w:space="0" w:color="auto"/>
        <w:left w:val="none" w:sz="0" w:space="0" w:color="auto"/>
        <w:bottom w:val="none" w:sz="0" w:space="0" w:color="auto"/>
        <w:right w:val="none" w:sz="0" w:space="0" w:color="auto"/>
      </w:divBdr>
      <w:divsChild>
        <w:div w:id="1303579201">
          <w:marLeft w:val="640"/>
          <w:marRight w:val="0"/>
          <w:marTop w:val="0"/>
          <w:marBottom w:val="0"/>
          <w:divBdr>
            <w:top w:val="none" w:sz="0" w:space="0" w:color="auto"/>
            <w:left w:val="none" w:sz="0" w:space="0" w:color="auto"/>
            <w:bottom w:val="none" w:sz="0" w:space="0" w:color="auto"/>
            <w:right w:val="none" w:sz="0" w:space="0" w:color="auto"/>
          </w:divBdr>
        </w:div>
        <w:div w:id="1761438939">
          <w:marLeft w:val="640"/>
          <w:marRight w:val="0"/>
          <w:marTop w:val="0"/>
          <w:marBottom w:val="0"/>
          <w:divBdr>
            <w:top w:val="none" w:sz="0" w:space="0" w:color="auto"/>
            <w:left w:val="none" w:sz="0" w:space="0" w:color="auto"/>
            <w:bottom w:val="none" w:sz="0" w:space="0" w:color="auto"/>
            <w:right w:val="none" w:sz="0" w:space="0" w:color="auto"/>
          </w:divBdr>
        </w:div>
        <w:div w:id="152527049">
          <w:marLeft w:val="640"/>
          <w:marRight w:val="0"/>
          <w:marTop w:val="0"/>
          <w:marBottom w:val="0"/>
          <w:divBdr>
            <w:top w:val="none" w:sz="0" w:space="0" w:color="auto"/>
            <w:left w:val="none" w:sz="0" w:space="0" w:color="auto"/>
            <w:bottom w:val="none" w:sz="0" w:space="0" w:color="auto"/>
            <w:right w:val="none" w:sz="0" w:space="0" w:color="auto"/>
          </w:divBdr>
        </w:div>
        <w:div w:id="1146236967">
          <w:marLeft w:val="640"/>
          <w:marRight w:val="0"/>
          <w:marTop w:val="0"/>
          <w:marBottom w:val="0"/>
          <w:divBdr>
            <w:top w:val="none" w:sz="0" w:space="0" w:color="auto"/>
            <w:left w:val="none" w:sz="0" w:space="0" w:color="auto"/>
            <w:bottom w:val="none" w:sz="0" w:space="0" w:color="auto"/>
            <w:right w:val="none" w:sz="0" w:space="0" w:color="auto"/>
          </w:divBdr>
        </w:div>
        <w:div w:id="1508209597">
          <w:marLeft w:val="640"/>
          <w:marRight w:val="0"/>
          <w:marTop w:val="0"/>
          <w:marBottom w:val="0"/>
          <w:divBdr>
            <w:top w:val="none" w:sz="0" w:space="0" w:color="auto"/>
            <w:left w:val="none" w:sz="0" w:space="0" w:color="auto"/>
            <w:bottom w:val="none" w:sz="0" w:space="0" w:color="auto"/>
            <w:right w:val="none" w:sz="0" w:space="0" w:color="auto"/>
          </w:divBdr>
        </w:div>
        <w:div w:id="168060408">
          <w:marLeft w:val="640"/>
          <w:marRight w:val="0"/>
          <w:marTop w:val="0"/>
          <w:marBottom w:val="0"/>
          <w:divBdr>
            <w:top w:val="none" w:sz="0" w:space="0" w:color="auto"/>
            <w:left w:val="none" w:sz="0" w:space="0" w:color="auto"/>
            <w:bottom w:val="none" w:sz="0" w:space="0" w:color="auto"/>
            <w:right w:val="none" w:sz="0" w:space="0" w:color="auto"/>
          </w:divBdr>
        </w:div>
        <w:div w:id="358089930">
          <w:marLeft w:val="640"/>
          <w:marRight w:val="0"/>
          <w:marTop w:val="0"/>
          <w:marBottom w:val="0"/>
          <w:divBdr>
            <w:top w:val="none" w:sz="0" w:space="0" w:color="auto"/>
            <w:left w:val="none" w:sz="0" w:space="0" w:color="auto"/>
            <w:bottom w:val="none" w:sz="0" w:space="0" w:color="auto"/>
            <w:right w:val="none" w:sz="0" w:space="0" w:color="auto"/>
          </w:divBdr>
        </w:div>
        <w:div w:id="864557432">
          <w:marLeft w:val="640"/>
          <w:marRight w:val="0"/>
          <w:marTop w:val="0"/>
          <w:marBottom w:val="0"/>
          <w:divBdr>
            <w:top w:val="none" w:sz="0" w:space="0" w:color="auto"/>
            <w:left w:val="none" w:sz="0" w:space="0" w:color="auto"/>
            <w:bottom w:val="none" w:sz="0" w:space="0" w:color="auto"/>
            <w:right w:val="none" w:sz="0" w:space="0" w:color="auto"/>
          </w:divBdr>
        </w:div>
        <w:div w:id="2098549383">
          <w:marLeft w:val="640"/>
          <w:marRight w:val="0"/>
          <w:marTop w:val="0"/>
          <w:marBottom w:val="0"/>
          <w:divBdr>
            <w:top w:val="none" w:sz="0" w:space="0" w:color="auto"/>
            <w:left w:val="none" w:sz="0" w:space="0" w:color="auto"/>
            <w:bottom w:val="none" w:sz="0" w:space="0" w:color="auto"/>
            <w:right w:val="none" w:sz="0" w:space="0" w:color="auto"/>
          </w:divBdr>
        </w:div>
        <w:div w:id="1218669580">
          <w:marLeft w:val="640"/>
          <w:marRight w:val="0"/>
          <w:marTop w:val="0"/>
          <w:marBottom w:val="0"/>
          <w:divBdr>
            <w:top w:val="none" w:sz="0" w:space="0" w:color="auto"/>
            <w:left w:val="none" w:sz="0" w:space="0" w:color="auto"/>
            <w:bottom w:val="none" w:sz="0" w:space="0" w:color="auto"/>
            <w:right w:val="none" w:sz="0" w:space="0" w:color="auto"/>
          </w:divBdr>
        </w:div>
      </w:divsChild>
    </w:div>
    <w:div w:id="39792531">
      <w:bodyDiv w:val="1"/>
      <w:marLeft w:val="0"/>
      <w:marRight w:val="0"/>
      <w:marTop w:val="0"/>
      <w:marBottom w:val="0"/>
      <w:divBdr>
        <w:top w:val="none" w:sz="0" w:space="0" w:color="auto"/>
        <w:left w:val="none" w:sz="0" w:space="0" w:color="auto"/>
        <w:bottom w:val="none" w:sz="0" w:space="0" w:color="auto"/>
        <w:right w:val="none" w:sz="0" w:space="0" w:color="auto"/>
      </w:divBdr>
      <w:divsChild>
        <w:div w:id="947080797">
          <w:marLeft w:val="640"/>
          <w:marRight w:val="0"/>
          <w:marTop w:val="0"/>
          <w:marBottom w:val="0"/>
          <w:divBdr>
            <w:top w:val="none" w:sz="0" w:space="0" w:color="auto"/>
            <w:left w:val="none" w:sz="0" w:space="0" w:color="auto"/>
            <w:bottom w:val="none" w:sz="0" w:space="0" w:color="auto"/>
            <w:right w:val="none" w:sz="0" w:space="0" w:color="auto"/>
          </w:divBdr>
        </w:div>
        <w:div w:id="195704741">
          <w:marLeft w:val="640"/>
          <w:marRight w:val="0"/>
          <w:marTop w:val="0"/>
          <w:marBottom w:val="0"/>
          <w:divBdr>
            <w:top w:val="none" w:sz="0" w:space="0" w:color="auto"/>
            <w:left w:val="none" w:sz="0" w:space="0" w:color="auto"/>
            <w:bottom w:val="none" w:sz="0" w:space="0" w:color="auto"/>
            <w:right w:val="none" w:sz="0" w:space="0" w:color="auto"/>
          </w:divBdr>
        </w:div>
        <w:div w:id="1976636742">
          <w:marLeft w:val="640"/>
          <w:marRight w:val="0"/>
          <w:marTop w:val="0"/>
          <w:marBottom w:val="0"/>
          <w:divBdr>
            <w:top w:val="none" w:sz="0" w:space="0" w:color="auto"/>
            <w:left w:val="none" w:sz="0" w:space="0" w:color="auto"/>
            <w:bottom w:val="none" w:sz="0" w:space="0" w:color="auto"/>
            <w:right w:val="none" w:sz="0" w:space="0" w:color="auto"/>
          </w:divBdr>
        </w:div>
        <w:div w:id="1996640541">
          <w:marLeft w:val="640"/>
          <w:marRight w:val="0"/>
          <w:marTop w:val="0"/>
          <w:marBottom w:val="0"/>
          <w:divBdr>
            <w:top w:val="none" w:sz="0" w:space="0" w:color="auto"/>
            <w:left w:val="none" w:sz="0" w:space="0" w:color="auto"/>
            <w:bottom w:val="none" w:sz="0" w:space="0" w:color="auto"/>
            <w:right w:val="none" w:sz="0" w:space="0" w:color="auto"/>
          </w:divBdr>
        </w:div>
        <w:div w:id="834220927">
          <w:marLeft w:val="640"/>
          <w:marRight w:val="0"/>
          <w:marTop w:val="0"/>
          <w:marBottom w:val="0"/>
          <w:divBdr>
            <w:top w:val="none" w:sz="0" w:space="0" w:color="auto"/>
            <w:left w:val="none" w:sz="0" w:space="0" w:color="auto"/>
            <w:bottom w:val="none" w:sz="0" w:space="0" w:color="auto"/>
            <w:right w:val="none" w:sz="0" w:space="0" w:color="auto"/>
          </w:divBdr>
        </w:div>
        <w:div w:id="1710639552">
          <w:marLeft w:val="640"/>
          <w:marRight w:val="0"/>
          <w:marTop w:val="0"/>
          <w:marBottom w:val="0"/>
          <w:divBdr>
            <w:top w:val="none" w:sz="0" w:space="0" w:color="auto"/>
            <w:left w:val="none" w:sz="0" w:space="0" w:color="auto"/>
            <w:bottom w:val="none" w:sz="0" w:space="0" w:color="auto"/>
            <w:right w:val="none" w:sz="0" w:space="0" w:color="auto"/>
          </w:divBdr>
        </w:div>
        <w:div w:id="654838492">
          <w:marLeft w:val="640"/>
          <w:marRight w:val="0"/>
          <w:marTop w:val="0"/>
          <w:marBottom w:val="0"/>
          <w:divBdr>
            <w:top w:val="none" w:sz="0" w:space="0" w:color="auto"/>
            <w:left w:val="none" w:sz="0" w:space="0" w:color="auto"/>
            <w:bottom w:val="none" w:sz="0" w:space="0" w:color="auto"/>
            <w:right w:val="none" w:sz="0" w:space="0" w:color="auto"/>
          </w:divBdr>
        </w:div>
        <w:div w:id="177352048">
          <w:marLeft w:val="640"/>
          <w:marRight w:val="0"/>
          <w:marTop w:val="0"/>
          <w:marBottom w:val="0"/>
          <w:divBdr>
            <w:top w:val="none" w:sz="0" w:space="0" w:color="auto"/>
            <w:left w:val="none" w:sz="0" w:space="0" w:color="auto"/>
            <w:bottom w:val="none" w:sz="0" w:space="0" w:color="auto"/>
            <w:right w:val="none" w:sz="0" w:space="0" w:color="auto"/>
          </w:divBdr>
        </w:div>
        <w:div w:id="1676765379">
          <w:marLeft w:val="640"/>
          <w:marRight w:val="0"/>
          <w:marTop w:val="0"/>
          <w:marBottom w:val="0"/>
          <w:divBdr>
            <w:top w:val="none" w:sz="0" w:space="0" w:color="auto"/>
            <w:left w:val="none" w:sz="0" w:space="0" w:color="auto"/>
            <w:bottom w:val="none" w:sz="0" w:space="0" w:color="auto"/>
            <w:right w:val="none" w:sz="0" w:space="0" w:color="auto"/>
          </w:divBdr>
        </w:div>
        <w:div w:id="445079969">
          <w:marLeft w:val="640"/>
          <w:marRight w:val="0"/>
          <w:marTop w:val="0"/>
          <w:marBottom w:val="0"/>
          <w:divBdr>
            <w:top w:val="none" w:sz="0" w:space="0" w:color="auto"/>
            <w:left w:val="none" w:sz="0" w:space="0" w:color="auto"/>
            <w:bottom w:val="none" w:sz="0" w:space="0" w:color="auto"/>
            <w:right w:val="none" w:sz="0" w:space="0" w:color="auto"/>
          </w:divBdr>
        </w:div>
      </w:divsChild>
    </w:div>
    <w:div w:id="45376237">
      <w:bodyDiv w:val="1"/>
      <w:marLeft w:val="0"/>
      <w:marRight w:val="0"/>
      <w:marTop w:val="0"/>
      <w:marBottom w:val="0"/>
      <w:divBdr>
        <w:top w:val="none" w:sz="0" w:space="0" w:color="auto"/>
        <w:left w:val="none" w:sz="0" w:space="0" w:color="auto"/>
        <w:bottom w:val="none" w:sz="0" w:space="0" w:color="auto"/>
        <w:right w:val="none" w:sz="0" w:space="0" w:color="auto"/>
      </w:divBdr>
      <w:divsChild>
        <w:div w:id="1053769614">
          <w:marLeft w:val="640"/>
          <w:marRight w:val="0"/>
          <w:marTop w:val="0"/>
          <w:marBottom w:val="0"/>
          <w:divBdr>
            <w:top w:val="none" w:sz="0" w:space="0" w:color="auto"/>
            <w:left w:val="none" w:sz="0" w:space="0" w:color="auto"/>
            <w:bottom w:val="none" w:sz="0" w:space="0" w:color="auto"/>
            <w:right w:val="none" w:sz="0" w:space="0" w:color="auto"/>
          </w:divBdr>
        </w:div>
        <w:div w:id="1590191085">
          <w:marLeft w:val="640"/>
          <w:marRight w:val="0"/>
          <w:marTop w:val="0"/>
          <w:marBottom w:val="0"/>
          <w:divBdr>
            <w:top w:val="none" w:sz="0" w:space="0" w:color="auto"/>
            <w:left w:val="none" w:sz="0" w:space="0" w:color="auto"/>
            <w:bottom w:val="none" w:sz="0" w:space="0" w:color="auto"/>
            <w:right w:val="none" w:sz="0" w:space="0" w:color="auto"/>
          </w:divBdr>
        </w:div>
        <w:div w:id="1822886670">
          <w:marLeft w:val="640"/>
          <w:marRight w:val="0"/>
          <w:marTop w:val="0"/>
          <w:marBottom w:val="0"/>
          <w:divBdr>
            <w:top w:val="none" w:sz="0" w:space="0" w:color="auto"/>
            <w:left w:val="none" w:sz="0" w:space="0" w:color="auto"/>
            <w:bottom w:val="none" w:sz="0" w:space="0" w:color="auto"/>
            <w:right w:val="none" w:sz="0" w:space="0" w:color="auto"/>
          </w:divBdr>
        </w:div>
        <w:div w:id="589854110">
          <w:marLeft w:val="640"/>
          <w:marRight w:val="0"/>
          <w:marTop w:val="0"/>
          <w:marBottom w:val="0"/>
          <w:divBdr>
            <w:top w:val="none" w:sz="0" w:space="0" w:color="auto"/>
            <w:left w:val="none" w:sz="0" w:space="0" w:color="auto"/>
            <w:bottom w:val="none" w:sz="0" w:space="0" w:color="auto"/>
            <w:right w:val="none" w:sz="0" w:space="0" w:color="auto"/>
          </w:divBdr>
        </w:div>
        <w:div w:id="1947732537">
          <w:marLeft w:val="640"/>
          <w:marRight w:val="0"/>
          <w:marTop w:val="0"/>
          <w:marBottom w:val="0"/>
          <w:divBdr>
            <w:top w:val="none" w:sz="0" w:space="0" w:color="auto"/>
            <w:left w:val="none" w:sz="0" w:space="0" w:color="auto"/>
            <w:bottom w:val="none" w:sz="0" w:space="0" w:color="auto"/>
            <w:right w:val="none" w:sz="0" w:space="0" w:color="auto"/>
          </w:divBdr>
        </w:div>
        <w:div w:id="1941792573">
          <w:marLeft w:val="640"/>
          <w:marRight w:val="0"/>
          <w:marTop w:val="0"/>
          <w:marBottom w:val="0"/>
          <w:divBdr>
            <w:top w:val="none" w:sz="0" w:space="0" w:color="auto"/>
            <w:left w:val="none" w:sz="0" w:space="0" w:color="auto"/>
            <w:bottom w:val="none" w:sz="0" w:space="0" w:color="auto"/>
            <w:right w:val="none" w:sz="0" w:space="0" w:color="auto"/>
          </w:divBdr>
        </w:div>
        <w:div w:id="1678656337">
          <w:marLeft w:val="640"/>
          <w:marRight w:val="0"/>
          <w:marTop w:val="0"/>
          <w:marBottom w:val="0"/>
          <w:divBdr>
            <w:top w:val="none" w:sz="0" w:space="0" w:color="auto"/>
            <w:left w:val="none" w:sz="0" w:space="0" w:color="auto"/>
            <w:bottom w:val="none" w:sz="0" w:space="0" w:color="auto"/>
            <w:right w:val="none" w:sz="0" w:space="0" w:color="auto"/>
          </w:divBdr>
        </w:div>
        <w:div w:id="1198930398">
          <w:marLeft w:val="640"/>
          <w:marRight w:val="0"/>
          <w:marTop w:val="0"/>
          <w:marBottom w:val="0"/>
          <w:divBdr>
            <w:top w:val="none" w:sz="0" w:space="0" w:color="auto"/>
            <w:left w:val="none" w:sz="0" w:space="0" w:color="auto"/>
            <w:bottom w:val="none" w:sz="0" w:space="0" w:color="auto"/>
            <w:right w:val="none" w:sz="0" w:space="0" w:color="auto"/>
          </w:divBdr>
        </w:div>
        <w:div w:id="1112213217">
          <w:marLeft w:val="640"/>
          <w:marRight w:val="0"/>
          <w:marTop w:val="0"/>
          <w:marBottom w:val="0"/>
          <w:divBdr>
            <w:top w:val="none" w:sz="0" w:space="0" w:color="auto"/>
            <w:left w:val="none" w:sz="0" w:space="0" w:color="auto"/>
            <w:bottom w:val="none" w:sz="0" w:space="0" w:color="auto"/>
            <w:right w:val="none" w:sz="0" w:space="0" w:color="auto"/>
          </w:divBdr>
        </w:div>
        <w:div w:id="1349603049">
          <w:marLeft w:val="640"/>
          <w:marRight w:val="0"/>
          <w:marTop w:val="0"/>
          <w:marBottom w:val="0"/>
          <w:divBdr>
            <w:top w:val="none" w:sz="0" w:space="0" w:color="auto"/>
            <w:left w:val="none" w:sz="0" w:space="0" w:color="auto"/>
            <w:bottom w:val="none" w:sz="0" w:space="0" w:color="auto"/>
            <w:right w:val="none" w:sz="0" w:space="0" w:color="auto"/>
          </w:divBdr>
        </w:div>
        <w:div w:id="1155606757">
          <w:marLeft w:val="640"/>
          <w:marRight w:val="0"/>
          <w:marTop w:val="0"/>
          <w:marBottom w:val="0"/>
          <w:divBdr>
            <w:top w:val="none" w:sz="0" w:space="0" w:color="auto"/>
            <w:left w:val="none" w:sz="0" w:space="0" w:color="auto"/>
            <w:bottom w:val="none" w:sz="0" w:space="0" w:color="auto"/>
            <w:right w:val="none" w:sz="0" w:space="0" w:color="auto"/>
          </w:divBdr>
        </w:div>
        <w:div w:id="485510662">
          <w:marLeft w:val="640"/>
          <w:marRight w:val="0"/>
          <w:marTop w:val="0"/>
          <w:marBottom w:val="0"/>
          <w:divBdr>
            <w:top w:val="none" w:sz="0" w:space="0" w:color="auto"/>
            <w:left w:val="none" w:sz="0" w:space="0" w:color="auto"/>
            <w:bottom w:val="none" w:sz="0" w:space="0" w:color="auto"/>
            <w:right w:val="none" w:sz="0" w:space="0" w:color="auto"/>
          </w:divBdr>
        </w:div>
        <w:div w:id="779375749">
          <w:marLeft w:val="640"/>
          <w:marRight w:val="0"/>
          <w:marTop w:val="0"/>
          <w:marBottom w:val="0"/>
          <w:divBdr>
            <w:top w:val="none" w:sz="0" w:space="0" w:color="auto"/>
            <w:left w:val="none" w:sz="0" w:space="0" w:color="auto"/>
            <w:bottom w:val="none" w:sz="0" w:space="0" w:color="auto"/>
            <w:right w:val="none" w:sz="0" w:space="0" w:color="auto"/>
          </w:divBdr>
        </w:div>
        <w:div w:id="1263300021">
          <w:marLeft w:val="640"/>
          <w:marRight w:val="0"/>
          <w:marTop w:val="0"/>
          <w:marBottom w:val="0"/>
          <w:divBdr>
            <w:top w:val="none" w:sz="0" w:space="0" w:color="auto"/>
            <w:left w:val="none" w:sz="0" w:space="0" w:color="auto"/>
            <w:bottom w:val="none" w:sz="0" w:space="0" w:color="auto"/>
            <w:right w:val="none" w:sz="0" w:space="0" w:color="auto"/>
          </w:divBdr>
        </w:div>
        <w:div w:id="397897713">
          <w:marLeft w:val="640"/>
          <w:marRight w:val="0"/>
          <w:marTop w:val="0"/>
          <w:marBottom w:val="0"/>
          <w:divBdr>
            <w:top w:val="none" w:sz="0" w:space="0" w:color="auto"/>
            <w:left w:val="none" w:sz="0" w:space="0" w:color="auto"/>
            <w:bottom w:val="none" w:sz="0" w:space="0" w:color="auto"/>
            <w:right w:val="none" w:sz="0" w:space="0" w:color="auto"/>
          </w:divBdr>
        </w:div>
        <w:div w:id="1287732708">
          <w:marLeft w:val="640"/>
          <w:marRight w:val="0"/>
          <w:marTop w:val="0"/>
          <w:marBottom w:val="0"/>
          <w:divBdr>
            <w:top w:val="none" w:sz="0" w:space="0" w:color="auto"/>
            <w:left w:val="none" w:sz="0" w:space="0" w:color="auto"/>
            <w:bottom w:val="none" w:sz="0" w:space="0" w:color="auto"/>
            <w:right w:val="none" w:sz="0" w:space="0" w:color="auto"/>
          </w:divBdr>
        </w:div>
        <w:div w:id="1853495102">
          <w:marLeft w:val="640"/>
          <w:marRight w:val="0"/>
          <w:marTop w:val="0"/>
          <w:marBottom w:val="0"/>
          <w:divBdr>
            <w:top w:val="none" w:sz="0" w:space="0" w:color="auto"/>
            <w:left w:val="none" w:sz="0" w:space="0" w:color="auto"/>
            <w:bottom w:val="none" w:sz="0" w:space="0" w:color="auto"/>
            <w:right w:val="none" w:sz="0" w:space="0" w:color="auto"/>
          </w:divBdr>
        </w:div>
        <w:div w:id="91900981">
          <w:marLeft w:val="640"/>
          <w:marRight w:val="0"/>
          <w:marTop w:val="0"/>
          <w:marBottom w:val="0"/>
          <w:divBdr>
            <w:top w:val="none" w:sz="0" w:space="0" w:color="auto"/>
            <w:left w:val="none" w:sz="0" w:space="0" w:color="auto"/>
            <w:bottom w:val="none" w:sz="0" w:space="0" w:color="auto"/>
            <w:right w:val="none" w:sz="0" w:space="0" w:color="auto"/>
          </w:divBdr>
        </w:div>
        <w:div w:id="1173956321">
          <w:marLeft w:val="640"/>
          <w:marRight w:val="0"/>
          <w:marTop w:val="0"/>
          <w:marBottom w:val="0"/>
          <w:divBdr>
            <w:top w:val="none" w:sz="0" w:space="0" w:color="auto"/>
            <w:left w:val="none" w:sz="0" w:space="0" w:color="auto"/>
            <w:bottom w:val="none" w:sz="0" w:space="0" w:color="auto"/>
            <w:right w:val="none" w:sz="0" w:space="0" w:color="auto"/>
          </w:divBdr>
        </w:div>
        <w:div w:id="423961658">
          <w:marLeft w:val="640"/>
          <w:marRight w:val="0"/>
          <w:marTop w:val="0"/>
          <w:marBottom w:val="0"/>
          <w:divBdr>
            <w:top w:val="none" w:sz="0" w:space="0" w:color="auto"/>
            <w:left w:val="none" w:sz="0" w:space="0" w:color="auto"/>
            <w:bottom w:val="none" w:sz="0" w:space="0" w:color="auto"/>
            <w:right w:val="none" w:sz="0" w:space="0" w:color="auto"/>
          </w:divBdr>
        </w:div>
        <w:div w:id="1104422742">
          <w:marLeft w:val="640"/>
          <w:marRight w:val="0"/>
          <w:marTop w:val="0"/>
          <w:marBottom w:val="0"/>
          <w:divBdr>
            <w:top w:val="none" w:sz="0" w:space="0" w:color="auto"/>
            <w:left w:val="none" w:sz="0" w:space="0" w:color="auto"/>
            <w:bottom w:val="none" w:sz="0" w:space="0" w:color="auto"/>
            <w:right w:val="none" w:sz="0" w:space="0" w:color="auto"/>
          </w:divBdr>
        </w:div>
        <w:div w:id="582253638">
          <w:marLeft w:val="640"/>
          <w:marRight w:val="0"/>
          <w:marTop w:val="0"/>
          <w:marBottom w:val="0"/>
          <w:divBdr>
            <w:top w:val="none" w:sz="0" w:space="0" w:color="auto"/>
            <w:left w:val="none" w:sz="0" w:space="0" w:color="auto"/>
            <w:bottom w:val="none" w:sz="0" w:space="0" w:color="auto"/>
            <w:right w:val="none" w:sz="0" w:space="0" w:color="auto"/>
          </w:divBdr>
        </w:div>
        <w:div w:id="2029982591">
          <w:marLeft w:val="640"/>
          <w:marRight w:val="0"/>
          <w:marTop w:val="0"/>
          <w:marBottom w:val="0"/>
          <w:divBdr>
            <w:top w:val="none" w:sz="0" w:space="0" w:color="auto"/>
            <w:left w:val="none" w:sz="0" w:space="0" w:color="auto"/>
            <w:bottom w:val="none" w:sz="0" w:space="0" w:color="auto"/>
            <w:right w:val="none" w:sz="0" w:space="0" w:color="auto"/>
          </w:divBdr>
        </w:div>
        <w:div w:id="468477744">
          <w:marLeft w:val="640"/>
          <w:marRight w:val="0"/>
          <w:marTop w:val="0"/>
          <w:marBottom w:val="0"/>
          <w:divBdr>
            <w:top w:val="none" w:sz="0" w:space="0" w:color="auto"/>
            <w:left w:val="none" w:sz="0" w:space="0" w:color="auto"/>
            <w:bottom w:val="none" w:sz="0" w:space="0" w:color="auto"/>
            <w:right w:val="none" w:sz="0" w:space="0" w:color="auto"/>
          </w:divBdr>
        </w:div>
        <w:div w:id="1523781410">
          <w:marLeft w:val="640"/>
          <w:marRight w:val="0"/>
          <w:marTop w:val="0"/>
          <w:marBottom w:val="0"/>
          <w:divBdr>
            <w:top w:val="none" w:sz="0" w:space="0" w:color="auto"/>
            <w:left w:val="none" w:sz="0" w:space="0" w:color="auto"/>
            <w:bottom w:val="none" w:sz="0" w:space="0" w:color="auto"/>
            <w:right w:val="none" w:sz="0" w:space="0" w:color="auto"/>
          </w:divBdr>
        </w:div>
        <w:div w:id="1077553042">
          <w:marLeft w:val="640"/>
          <w:marRight w:val="0"/>
          <w:marTop w:val="0"/>
          <w:marBottom w:val="0"/>
          <w:divBdr>
            <w:top w:val="none" w:sz="0" w:space="0" w:color="auto"/>
            <w:left w:val="none" w:sz="0" w:space="0" w:color="auto"/>
            <w:bottom w:val="none" w:sz="0" w:space="0" w:color="auto"/>
            <w:right w:val="none" w:sz="0" w:space="0" w:color="auto"/>
          </w:divBdr>
        </w:div>
        <w:div w:id="616253792">
          <w:marLeft w:val="640"/>
          <w:marRight w:val="0"/>
          <w:marTop w:val="0"/>
          <w:marBottom w:val="0"/>
          <w:divBdr>
            <w:top w:val="none" w:sz="0" w:space="0" w:color="auto"/>
            <w:left w:val="none" w:sz="0" w:space="0" w:color="auto"/>
            <w:bottom w:val="none" w:sz="0" w:space="0" w:color="auto"/>
            <w:right w:val="none" w:sz="0" w:space="0" w:color="auto"/>
          </w:divBdr>
        </w:div>
        <w:div w:id="608006822">
          <w:marLeft w:val="640"/>
          <w:marRight w:val="0"/>
          <w:marTop w:val="0"/>
          <w:marBottom w:val="0"/>
          <w:divBdr>
            <w:top w:val="none" w:sz="0" w:space="0" w:color="auto"/>
            <w:left w:val="none" w:sz="0" w:space="0" w:color="auto"/>
            <w:bottom w:val="none" w:sz="0" w:space="0" w:color="auto"/>
            <w:right w:val="none" w:sz="0" w:space="0" w:color="auto"/>
          </w:divBdr>
        </w:div>
        <w:div w:id="340548600">
          <w:marLeft w:val="640"/>
          <w:marRight w:val="0"/>
          <w:marTop w:val="0"/>
          <w:marBottom w:val="0"/>
          <w:divBdr>
            <w:top w:val="none" w:sz="0" w:space="0" w:color="auto"/>
            <w:left w:val="none" w:sz="0" w:space="0" w:color="auto"/>
            <w:bottom w:val="none" w:sz="0" w:space="0" w:color="auto"/>
            <w:right w:val="none" w:sz="0" w:space="0" w:color="auto"/>
          </w:divBdr>
        </w:div>
      </w:divsChild>
    </w:div>
    <w:div w:id="47340929">
      <w:bodyDiv w:val="1"/>
      <w:marLeft w:val="0"/>
      <w:marRight w:val="0"/>
      <w:marTop w:val="0"/>
      <w:marBottom w:val="0"/>
      <w:divBdr>
        <w:top w:val="none" w:sz="0" w:space="0" w:color="auto"/>
        <w:left w:val="none" w:sz="0" w:space="0" w:color="auto"/>
        <w:bottom w:val="none" w:sz="0" w:space="0" w:color="auto"/>
        <w:right w:val="none" w:sz="0" w:space="0" w:color="auto"/>
      </w:divBdr>
      <w:divsChild>
        <w:div w:id="2114083575">
          <w:marLeft w:val="640"/>
          <w:marRight w:val="0"/>
          <w:marTop w:val="0"/>
          <w:marBottom w:val="0"/>
          <w:divBdr>
            <w:top w:val="none" w:sz="0" w:space="0" w:color="auto"/>
            <w:left w:val="none" w:sz="0" w:space="0" w:color="auto"/>
            <w:bottom w:val="none" w:sz="0" w:space="0" w:color="auto"/>
            <w:right w:val="none" w:sz="0" w:space="0" w:color="auto"/>
          </w:divBdr>
        </w:div>
        <w:div w:id="476994496">
          <w:marLeft w:val="640"/>
          <w:marRight w:val="0"/>
          <w:marTop w:val="0"/>
          <w:marBottom w:val="0"/>
          <w:divBdr>
            <w:top w:val="none" w:sz="0" w:space="0" w:color="auto"/>
            <w:left w:val="none" w:sz="0" w:space="0" w:color="auto"/>
            <w:bottom w:val="none" w:sz="0" w:space="0" w:color="auto"/>
            <w:right w:val="none" w:sz="0" w:space="0" w:color="auto"/>
          </w:divBdr>
        </w:div>
        <w:div w:id="280112073">
          <w:marLeft w:val="640"/>
          <w:marRight w:val="0"/>
          <w:marTop w:val="0"/>
          <w:marBottom w:val="0"/>
          <w:divBdr>
            <w:top w:val="none" w:sz="0" w:space="0" w:color="auto"/>
            <w:left w:val="none" w:sz="0" w:space="0" w:color="auto"/>
            <w:bottom w:val="none" w:sz="0" w:space="0" w:color="auto"/>
            <w:right w:val="none" w:sz="0" w:space="0" w:color="auto"/>
          </w:divBdr>
        </w:div>
        <w:div w:id="1265504519">
          <w:marLeft w:val="640"/>
          <w:marRight w:val="0"/>
          <w:marTop w:val="0"/>
          <w:marBottom w:val="0"/>
          <w:divBdr>
            <w:top w:val="none" w:sz="0" w:space="0" w:color="auto"/>
            <w:left w:val="none" w:sz="0" w:space="0" w:color="auto"/>
            <w:bottom w:val="none" w:sz="0" w:space="0" w:color="auto"/>
            <w:right w:val="none" w:sz="0" w:space="0" w:color="auto"/>
          </w:divBdr>
        </w:div>
        <w:div w:id="846094377">
          <w:marLeft w:val="640"/>
          <w:marRight w:val="0"/>
          <w:marTop w:val="0"/>
          <w:marBottom w:val="0"/>
          <w:divBdr>
            <w:top w:val="none" w:sz="0" w:space="0" w:color="auto"/>
            <w:left w:val="none" w:sz="0" w:space="0" w:color="auto"/>
            <w:bottom w:val="none" w:sz="0" w:space="0" w:color="auto"/>
            <w:right w:val="none" w:sz="0" w:space="0" w:color="auto"/>
          </w:divBdr>
        </w:div>
        <w:div w:id="128865963">
          <w:marLeft w:val="640"/>
          <w:marRight w:val="0"/>
          <w:marTop w:val="0"/>
          <w:marBottom w:val="0"/>
          <w:divBdr>
            <w:top w:val="none" w:sz="0" w:space="0" w:color="auto"/>
            <w:left w:val="none" w:sz="0" w:space="0" w:color="auto"/>
            <w:bottom w:val="none" w:sz="0" w:space="0" w:color="auto"/>
            <w:right w:val="none" w:sz="0" w:space="0" w:color="auto"/>
          </w:divBdr>
        </w:div>
        <w:div w:id="349378863">
          <w:marLeft w:val="640"/>
          <w:marRight w:val="0"/>
          <w:marTop w:val="0"/>
          <w:marBottom w:val="0"/>
          <w:divBdr>
            <w:top w:val="none" w:sz="0" w:space="0" w:color="auto"/>
            <w:left w:val="none" w:sz="0" w:space="0" w:color="auto"/>
            <w:bottom w:val="none" w:sz="0" w:space="0" w:color="auto"/>
            <w:right w:val="none" w:sz="0" w:space="0" w:color="auto"/>
          </w:divBdr>
        </w:div>
        <w:div w:id="941767250">
          <w:marLeft w:val="640"/>
          <w:marRight w:val="0"/>
          <w:marTop w:val="0"/>
          <w:marBottom w:val="0"/>
          <w:divBdr>
            <w:top w:val="none" w:sz="0" w:space="0" w:color="auto"/>
            <w:left w:val="none" w:sz="0" w:space="0" w:color="auto"/>
            <w:bottom w:val="none" w:sz="0" w:space="0" w:color="auto"/>
            <w:right w:val="none" w:sz="0" w:space="0" w:color="auto"/>
          </w:divBdr>
        </w:div>
        <w:div w:id="2091731430">
          <w:marLeft w:val="640"/>
          <w:marRight w:val="0"/>
          <w:marTop w:val="0"/>
          <w:marBottom w:val="0"/>
          <w:divBdr>
            <w:top w:val="none" w:sz="0" w:space="0" w:color="auto"/>
            <w:left w:val="none" w:sz="0" w:space="0" w:color="auto"/>
            <w:bottom w:val="none" w:sz="0" w:space="0" w:color="auto"/>
            <w:right w:val="none" w:sz="0" w:space="0" w:color="auto"/>
          </w:divBdr>
        </w:div>
        <w:div w:id="213665506">
          <w:marLeft w:val="640"/>
          <w:marRight w:val="0"/>
          <w:marTop w:val="0"/>
          <w:marBottom w:val="0"/>
          <w:divBdr>
            <w:top w:val="none" w:sz="0" w:space="0" w:color="auto"/>
            <w:left w:val="none" w:sz="0" w:space="0" w:color="auto"/>
            <w:bottom w:val="none" w:sz="0" w:space="0" w:color="auto"/>
            <w:right w:val="none" w:sz="0" w:space="0" w:color="auto"/>
          </w:divBdr>
        </w:div>
        <w:div w:id="1624653010">
          <w:marLeft w:val="640"/>
          <w:marRight w:val="0"/>
          <w:marTop w:val="0"/>
          <w:marBottom w:val="0"/>
          <w:divBdr>
            <w:top w:val="none" w:sz="0" w:space="0" w:color="auto"/>
            <w:left w:val="none" w:sz="0" w:space="0" w:color="auto"/>
            <w:bottom w:val="none" w:sz="0" w:space="0" w:color="auto"/>
            <w:right w:val="none" w:sz="0" w:space="0" w:color="auto"/>
          </w:divBdr>
        </w:div>
        <w:div w:id="1953441290">
          <w:marLeft w:val="640"/>
          <w:marRight w:val="0"/>
          <w:marTop w:val="0"/>
          <w:marBottom w:val="0"/>
          <w:divBdr>
            <w:top w:val="none" w:sz="0" w:space="0" w:color="auto"/>
            <w:left w:val="none" w:sz="0" w:space="0" w:color="auto"/>
            <w:bottom w:val="none" w:sz="0" w:space="0" w:color="auto"/>
            <w:right w:val="none" w:sz="0" w:space="0" w:color="auto"/>
          </w:divBdr>
        </w:div>
        <w:div w:id="666789905">
          <w:marLeft w:val="640"/>
          <w:marRight w:val="0"/>
          <w:marTop w:val="0"/>
          <w:marBottom w:val="0"/>
          <w:divBdr>
            <w:top w:val="none" w:sz="0" w:space="0" w:color="auto"/>
            <w:left w:val="none" w:sz="0" w:space="0" w:color="auto"/>
            <w:bottom w:val="none" w:sz="0" w:space="0" w:color="auto"/>
            <w:right w:val="none" w:sz="0" w:space="0" w:color="auto"/>
          </w:divBdr>
        </w:div>
        <w:div w:id="2049182573">
          <w:marLeft w:val="640"/>
          <w:marRight w:val="0"/>
          <w:marTop w:val="0"/>
          <w:marBottom w:val="0"/>
          <w:divBdr>
            <w:top w:val="none" w:sz="0" w:space="0" w:color="auto"/>
            <w:left w:val="none" w:sz="0" w:space="0" w:color="auto"/>
            <w:bottom w:val="none" w:sz="0" w:space="0" w:color="auto"/>
            <w:right w:val="none" w:sz="0" w:space="0" w:color="auto"/>
          </w:divBdr>
        </w:div>
        <w:div w:id="923799710">
          <w:marLeft w:val="640"/>
          <w:marRight w:val="0"/>
          <w:marTop w:val="0"/>
          <w:marBottom w:val="0"/>
          <w:divBdr>
            <w:top w:val="none" w:sz="0" w:space="0" w:color="auto"/>
            <w:left w:val="none" w:sz="0" w:space="0" w:color="auto"/>
            <w:bottom w:val="none" w:sz="0" w:space="0" w:color="auto"/>
            <w:right w:val="none" w:sz="0" w:space="0" w:color="auto"/>
          </w:divBdr>
        </w:div>
        <w:div w:id="1965035136">
          <w:marLeft w:val="640"/>
          <w:marRight w:val="0"/>
          <w:marTop w:val="0"/>
          <w:marBottom w:val="0"/>
          <w:divBdr>
            <w:top w:val="none" w:sz="0" w:space="0" w:color="auto"/>
            <w:left w:val="none" w:sz="0" w:space="0" w:color="auto"/>
            <w:bottom w:val="none" w:sz="0" w:space="0" w:color="auto"/>
            <w:right w:val="none" w:sz="0" w:space="0" w:color="auto"/>
          </w:divBdr>
        </w:div>
        <w:div w:id="1332172481">
          <w:marLeft w:val="640"/>
          <w:marRight w:val="0"/>
          <w:marTop w:val="0"/>
          <w:marBottom w:val="0"/>
          <w:divBdr>
            <w:top w:val="none" w:sz="0" w:space="0" w:color="auto"/>
            <w:left w:val="none" w:sz="0" w:space="0" w:color="auto"/>
            <w:bottom w:val="none" w:sz="0" w:space="0" w:color="auto"/>
            <w:right w:val="none" w:sz="0" w:space="0" w:color="auto"/>
          </w:divBdr>
        </w:div>
        <w:div w:id="580870306">
          <w:marLeft w:val="640"/>
          <w:marRight w:val="0"/>
          <w:marTop w:val="0"/>
          <w:marBottom w:val="0"/>
          <w:divBdr>
            <w:top w:val="none" w:sz="0" w:space="0" w:color="auto"/>
            <w:left w:val="none" w:sz="0" w:space="0" w:color="auto"/>
            <w:bottom w:val="none" w:sz="0" w:space="0" w:color="auto"/>
            <w:right w:val="none" w:sz="0" w:space="0" w:color="auto"/>
          </w:divBdr>
        </w:div>
        <w:div w:id="1551988964">
          <w:marLeft w:val="640"/>
          <w:marRight w:val="0"/>
          <w:marTop w:val="0"/>
          <w:marBottom w:val="0"/>
          <w:divBdr>
            <w:top w:val="none" w:sz="0" w:space="0" w:color="auto"/>
            <w:left w:val="none" w:sz="0" w:space="0" w:color="auto"/>
            <w:bottom w:val="none" w:sz="0" w:space="0" w:color="auto"/>
            <w:right w:val="none" w:sz="0" w:space="0" w:color="auto"/>
          </w:divBdr>
        </w:div>
        <w:div w:id="1993218366">
          <w:marLeft w:val="640"/>
          <w:marRight w:val="0"/>
          <w:marTop w:val="0"/>
          <w:marBottom w:val="0"/>
          <w:divBdr>
            <w:top w:val="none" w:sz="0" w:space="0" w:color="auto"/>
            <w:left w:val="none" w:sz="0" w:space="0" w:color="auto"/>
            <w:bottom w:val="none" w:sz="0" w:space="0" w:color="auto"/>
            <w:right w:val="none" w:sz="0" w:space="0" w:color="auto"/>
          </w:divBdr>
        </w:div>
        <w:div w:id="2063937650">
          <w:marLeft w:val="640"/>
          <w:marRight w:val="0"/>
          <w:marTop w:val="0"/>
          <w:marBottom w:val="0"/>
          <w:divBdr>
            <w:top w:val="none" w:sz="0" w:space="0" w:color="auto"/>
            <w:left w:val="none" w:sz="0" w:space="0" w:color="auto"/>
            <w:bottom w:val="none" w:sz="0" w:space="0" w:color="auto"/>
            <w:right w:val="none" w:sz="0" w:space="0" w:color="auto"/>
          </w:divBdr>
        </w:div>
      </w:divsChild>
    </w:div>
    <w:div w:id="56635704">
      <w:bodyDiv w:val="1"/>
      <w:marLeft w:val="0"/>
      <w:marRight w:val="0"/>
      <w:marTop w:val="0"/>
      <w:marBottom w:val="0"/>
      <w:divBdr>
        <w:top w:val="none" w:sz="0" w:space="0" w:color="auto"/>
        <w:left w:val="none" w:sz="0" w:space="0" w:color="auto"/>
        <w:bottom w:val="none" w:sz="0" w:space="0" w:color="auto"/>
        <w:right w:val="none" w:sz="0" w:space="0" w:color="auto"/>
      </w:divBdr>
      <w:divsChild>
        <w:div w:id="2081176812">
          <w:marLeft w:val="640"/>
          <w:marRight w:val="0"/>
          <w:marTop w:val="0"/>
          <w:marBottom w:val="0"/>
          <w:divBdr>
            <w:top w:val="none" w:sz="0" w:space="0" w:color="auto"/>
            <w:left w:val="none" w:sz="0" w:space="0" w:color="auto"/>
            <w:bottom w:val="none" w:sz="0" w:space="0" w:color="auto"/>
            <w:right w:val="none" w:sz="0" w:space="0" w:color="auto"/>
          </w:divBdr>
        </w:div>
        <w:div w:id="1004285903">
          <w:marLeft w:val="640"/>
          <w:marRight w:val="0"/>
          <w:marTop w:val="0"/>
          <w:marBottom w:val="0"/>
          <w:divBdr>
            <w:top w:val="none" w:sz="0" w:space="0" w:color="auto"/>
            <w:left w:val="none" w:sz="0" w:space="0" w:color="auto"/>
            <w:bottom w:val="none" w:sz="0" w:space="0" w:color="auto"/>
            <w:right w:val="none" w:sz="0" w:space="0" w:color="auto"/>
          </w:divBdr>
        </w:div>
        <w:div w:id="535041161">
          <w:marLeft w:val="640"/>
          <w:marRight w:val="0"/>
          <w:marTop w:val="0"/>
          <w:marBottom w:val="0"/>
          <w:divBdr>
            <w:top w:val="none" w:sz="0" w:space="0" w:color="auto"/>
            <w:left w:val="none" w:sz="0" w:space="0" w:color="auto"/>
            <w:bottom w:val="none" w:sz="0" w:space="0" w:color="auto"/>
            <w:right w:val="none" w:sz="0" w:space="0" w:color="auto"/>
          </w:divBdr>
        </w:div>
        <w:div w:id="324288173">
          <w:marLeft w:val="640"/>
          <w:marRight w:val="0"/>
          <w:marTop w:val="0"/>
          <w:marBottom w:val="0"/>
          <w:divBdr>
            <w:top w:val="none" w:sz="0" w:space="0" w:color="auto"/>
            <w:left w:val="none" w:sz="0" w:space="0" w:color="auto"/>
            <w:bottom w:val="none" w:sz="0" w:space="0" w:color="auto"/>
            <w:right w:val="none" w:sz="0" w:space="0" w:color="auto"/>
          </w:divBdr>
        </w:div>
        <w:div w:id="2075157633">
          <w:marLeft w:val="640"/>
          <w:marRight w:val="0"/>
          <w:marTop w:val="0"/>
          <w:marBottom w:val="0"/>
          <w:divBdr>
            <w:top w:val="none" w:sz="0" w:space="0" w:color="auto"/>
            <w:left w:val="none" w:sz="0" w:space="0" w:color="auto"/>
            <w:bottom w:val="none" w:sz="0" w:space="0" w:color="auto"/>
            <w:right w:val="none" w:sz="0" w:space="0" w:color="auto"/>
          </w:divBdr>
        </w:div>
        <w:div w:id="843861706">
          <w:marLeft w:val="640"/>
          <w:marRight w:val="0"/>
          <w:marTop w:val="0"/>
          <w:marBottom w:val="0"/>
          <w:divBdr>
            <w:top w:val="none" w:sz="0" w:space="0" w:color="auto"/>
            <w:left w:val="none" w:sz="0" w:space="0" w:color="auto"/>
            <w:bottom w:val="none" w:sz="0" w:space="0" w:color="auto"/>
            <w:right w:val="none" w:sz="0" w:space="0" w:color="auto"/>
          </w:divBdr>
        </w:div>
        <w:div w:id="1392728596">
          <w:marLeft w:val="640"/>
          <w:marRight w:val="0"/>
          <w:marTop w:val="0"/>
          <w:marBottom w:val="0"/>
          <w:divBdr>
            <w:top w:val="none" w:sz="0" w:space="0" w:color="auto"/>
            <w:left w:val="none" w:sz="0" w:space="0" w:color="auto"/>
            <w:bottom w:val="none" w:sz="0" w:space="0" w:color="auto"/>
            <w:right w:val="none" w:sz="0" w:space="0" w:color="auto"/>
          </w:divBdr>
        </w:div>
        <w:div w:id="2050102486">
          <w:marLeft w:val="640"/>
          <w:marRight w:val="0"/>
          <w:marTop w:val="0"/>
          <w:marBottom w:val="0"/>
          <w:divBdr>
            <w:top w:val="none" w:sz="0" w:space="0" w:color="auto"/>
            <w:left w:val="none" w:sz="0" w:space="0" w:color="auto"/>
            <w:bottom w:val="none" w:sz="0" w:space="0" w:color="auto"/>
            <w:right w:val="none" w:sz="0" w:space="0" w:color="auto"/>
          </w:divBdr>
        </w:div>
        <w:div w:id="1183008398">
          <w:marLeft w:val="640"/>
          <w:marRight w:val="0"/>
          <w:marTop w:val="0"/>
          <w:marBottom w:val="0"/>
          <w:divBdr>
            <w:top w:val="none" w:sz="0" w:space="0" w:color="auto"/>
            <w:left w:val="none" w:sz="0" w:space="0" w:color="auto"/>
            <w:bottom w:val="none" w:sz="0" w:space="0" w:color="auto"/>
            <w:right w:val="none" w:sz="0" w:space="0" w:color="auto"/>
          </w:divBdr>
        </w:div>
        <w:div w:id="1022435812">
          <w:marLeft w:val="640"/>
          <w:marRight w:val="0"/>
          <w:marTop w:val="0"/>
          <w:marBottom w:val="0"/>
          <w:divBdr>
            <w:top w:val="none" w:sz="0" w:space="0" w:color="auto"/>
            <w:left w:val="none" w:sz="0" w:space="0" w:color="auto"/>
            <w:bottom w:val="none" w:sz="0" w:space="0" w:color="auto"/>
            <w:right w:val="none" w:sz="0" w:space="0" w:color="auto"/>
          </w:divBdr>
        </w:div>
        <w:div w:id="1470247666">
          <w:marLeft w:val="640"/>
          <w:marRight w:val="0"/>
          <w:marTop w:val="0"/>
          <w:marBottom w:val="0"/>
          <w:divBdr>
            <w:top w:val="none" w:sz="0" w:space="0" w:color="auto"/>
            <w:left w:val="none" w:sz="0" w:space="0" w:color="auto"/>
            <w:bottom w:val="none" w:sz="0" w:space="0" w:color="auto"/>
            <w:right w:val="none" w:sz="0" w:space="0" w:color="auto"/>
          </w:divBdr>
        </w:div>
        <w:div w:id="1716273843">
          <w:marLeft w:val="640"/>
          <w:marRight w:val="0"/>
          <w:marTop w:val="0"/>
          <w:marBottom w:val="0"/>
          <w:divBdr>
            <w:top w:val="none" w:sz="0" w:space="0" w:color="auto"/>
            <w:left w:val="none" w:sz="0" w:space="0" w:color="auto"/>
            <w:bottom w:val="none" w:sz="0" w:space="0" w:color="auto"/>
            <w:right w:val="none" w:sz="0" w:space="0" w:color="auto"/>
          </w:divBdr>
        </w:div>
        <w:div w:id="852493887">
          <w:marLeft w:val="640"/>
          <w:marRight w:val="0"/>
          <w:marTop w:val="0"/>
          <w:marBottom w:val="0"/>
          <w:divBdr>
            <w:top w:val="none" w:sz="0" w:space="0" w:color="auto"/>
            <w:left w:val="none" w:sz="0" w:space="0" w:color="auto"/>
            <w:bottom w:val="none" w:sz="0" w:space="0" w:color="auto"/>
            <w:right w:val="none" w:sz="0" w:space="0" w:color="auto"/>
          </w:divBdr>
        </w:div>
        <w:div w:id="192037615">
          <w:marLeft w:val="640"/>
          <w:marRight w:val="0"/>
          <w:marTop w:val="0"/>
          <w:marBottom w:val="0"/>
          <w:divBdr>
            <w:top w:val="none" w:sz="0" w:space="0" w:color="auto"/>
            <w:left w:val="none" w:sz="0" w:space="0" w:color="auto"/>
            <w:bottom w:val="none" w:sz="0" w:space="0" w:color="auto"/>
            <w:right w:val="none" w:sz="0" w:space="0" w:color="auto"/>
          </w:divBdr>
        </w:div>
        <w:div w:id="1252154228">
          <w:marLeft w:val="640"/>
          <w:marRight w:val="0"/>
          <w:marTop w:val="0"/>
          <w:marBottom w:val="0"/>
          <w:divBdr>
            <w:top w:val="none" w:sz="0" w:space="0" w:color="auto"/>
            <w:left w:val="none" w:sz="0" w:space="0" w:color="auto"/>
            <w:bottom w:val="none" w:sz="0" w:space="0" w:color="auto"/>
            <w:right w:val="none" w:sz="0" w:space="0" w:color="auto"/>
          </w:divBdr>
        </w:div>
        <w:div w:id="1805809618">
          <w:marLeft w:val="640"/>
          <w:marRight w:val="0"/>
          <w:marTop w:val="0"/>
          <w:marBottom w:val="0"/>
          <w:divBdr>
            <w:top w:val="none" w:sz="0" w:space="0" w:color="auto"/>
            <w:left w:val="none" w:sz="0" w:space="0" w:color="auto"/>
            <w:bottom w:val="none" w:sz="0" w:space="0" w:color="auto"/>
            <w:right w:val="none" w:sz="0" w:space="0" w:color="auto"/>
          </w:divBdr>
        </w:div>
        <w:div w:id="1450078664">
          <w:marLeft w:val="640"/>
          <w:marRight w:val="0"/>
          <w:marTop w:val="0"/>
          <w:marBottom w:val="0"/>
          <w:divBdr>
            <w:top w:val="none" w:sz="0" w:space="0" w:color="auto"/>
            <w:left w:val="none" w:sz="0" w:space="0" w:color="auto"/>
            <w:bottom w:val="none" w:sz="0" w:space="0" w:color="auto"/>
            <w:right w:val="none" w:sz="0" w:space="0" w:color="auto"/>
          </w:divBdr>
        </w:div>
        <w:div w:id="877547177">
          <w:marLeft w:val="640"/>
          <w:marRight w:val="0"/>
          <w:marTop w:val="0"/>
          <w:marBottom w:val="0"/>
          <w:divBdr>
            <w:top w:val="none" w:sz="0" w:space="0" w:color="auto"/>
            <w:left w:val="none" w:sz="0" w:space="0" w:color="auto"/>
            <w:bottom w:val="none" w:sz="0" w:space="0" w:color="auto"/>
            <w:right w:val="none" w:sz="0" w:space="0" w:color="auto"/>
          </w:divBdr>
        </w:div>
        <w:div w:id="1151481227">
          <w:marLeft w:val="640"/>
          <w:marRight w:val="0"/>
          <w:marTop w:val="0"/>
          <w:marBottom w:val="0"/>
          <w:divBdr>
            <w:top w:val="none" w:sz="0" w:space="0" w:color="auto"/>
            <w:left w:val="none" w:sz="0" w:space="0" w:color="auto"/>
            <w:bottom w:val="none" w:sz="0" w:space="0" w:color="auto"/>
            <w:right w:val="none" w:sz="0" w:space="0" w:color="auto"/>
          </w:divBdr>
        </w:div>
        <w:div w:id="1227449375">
          <w:marLeft w:val="640"/>
          <w:marRight w:val="0"/>
          <w:marTop w:val="0"/>
          <w:marBottom w:val="0"/>
          <w:divBdr>
            <w:top w:val="none" w:sz="0" w:space="0" w:color="auto"/>
            <w:left w:val="none" w:sz="0" w:space="0" w:color="auto"/>
            <w:bottom w:val="none" w:sz="0" w:space="0" w:color="auto"/>
            <w:right w:val="none" w:sz="0" w:space="0" w:color="auto"/>
          </w:divBdr>
        </w:div>
        <w:div w:id="533270935">
          <w:marLeft w:val="640"/>
          <w:marRight w:val="0"/>
          <w:marTop w:val="0"/>
          <w:marBottom w:val="0"/>
          <w:divBdr>
            <w:top w:val="none" w:sz="0" w:space="0" w:color="auto"/>
            <w:left w:val="none" w:sz="0" w:space="0" w:color="auto"/>
            <w:bottom w:val="none" w:sz="0" w:space="0" w:color="auto"/>
            <w:right w:val="none" w:sz="0" w:space="0" w:color="auto"/>
          </w:divBdr>
        </w:div>
        <w:div w:id="2034455351">
          <w:marLeft w:val="640"/>
          <w:marRight w:val="0"/>
          <w:marTop w:val="0"/>
          <w:marBottom w:val="0"/>
          <w:divBdr>
            <w:top w:val="none" w:sz="0" w:space="0" w:color="auto"/>
            <w:left w:val="none" w:sz="0" w:space="0" w:color="auto"/>
            <w:bottom w:val="none" w:sz="0" w:space="0" w:color="auto"/>
            <w:right w:val="none" w:sz="0" w:space="0" w:color="auto"/>
          </w:divBdr>
        </w:div>
        <w:div w:id="414135701">
          <w:marLeft w:val="640"/>
          <w:marRight w:val="0"/>
          <w:marTop w:val="0"/>
          <w:marBottom w:val="0"/>
          <w:divBdr>
            <w:top w:val="none" w:sz="0" w:space="0" w:color="auto"/>
            <w:left w:val="none" w:sz="0" w:space="0" w:color="auto"/>
            <w:bottom w:val="none" w:sz="0" w:space="0" w:color="auto"/>
            <w:right w:val="none" w:sz="0" w:space="0" w:color="auto"/>
          </w:divBdr>
        </w:div>
        <w:div w:id="117375658">
          <w:marLeft w:val="640"/>
          <w:marRight w:val="0"/>
          <w:marTop w:val="0"/>
          <w:marBottom w:val="0"/>
          <w:divBdr>
            <w:top w:val="none" w:sz="0" w:space="0" w:color="auto"/>
            <w:left w:val="none" w:sz="0" w:space="0" w:color="auto"/>
            <w:bottom w:val="none" w:sz="0" w:space="0" w:color="auto"/>
            <w:right w:val="none" w:sz="0" w:space="0" w:color="auto"/>
          </w:divBdr>
        </w:div>
        <w:div w:id="572665603">
          <w:marLeft w:val="640"/>
          <w:marRight w:val="0"/>
          <w:marTop w:val="0"/>
          <w:marBottom w:val="0"/>
          <w:divBdr>
            <w:top w:val="none" w:sz="0" w:space="0" w:color="auto"/>
            <w:left w:val="none" w:sz="0" w:space="0" w:color="auto"/>
            <w:bottom w:val="none" w:sz="0" w:space="0" w:color="auto"/>
            <w:right w:val="none" w:sz="0" w:space="0" w:color="auto"/>
          </w:divBdr>
        </w:div>
        <w:div w:id="1980721635">
          <w:marLeft w:val="640"/>
          <w:marRight w:val="0"/>
          <w:marTop w:val="0"/>
          <w:marBottom w:val="0"/>
          <w:divBdr>
            <w:top w:val="none" w:sz="0" w:space="0" w:color="auto"/>
            <w:left w:val="none" w:sz="0" w:space="0" w:color="auto"/>
            <w:bottom w:val="none" w:sz="0" w:space="0" w:color="auto"/>
            <w:right w:val="none" w:sz="0" w:space="0" w:color="auto"/>
          </w:divBdr>
        </w:div>
        <w:div w:id="1421489701">
          <w:marLeft w:val="640"/>
          <w:marRight w:val="0"/>
          <w:marTop w:val="0"/>
          <w:marBottom w:val="0"/>
          <w:divBdr>
            <w:top w:val="none" w:sz="0" w:space="0" w:color="auto"/>
            <w:left w:val="none" w:sz="0" w:space="0" w:color="auto"/>
            <w:bottom w:val="none" w:sz="0" w:space="0" w:color="auto"/>
            <w:right w:val="none" w:sz="0" w:space="0" w:color="auto"/>
          </w:divBdr>
        </w:div>
        <w:div w:id="610554095">
          <w:marLeft w:val="640"/>
          <w:marRight w:val="0"/>
          <w:marTop w:val="0"/>
          <w:marBottom w:val="0"/>
          <w:divBdr>
            <w:top w:val="none" w:sz="0" w:space="0" w:color="auto"/>
            <w:left w:val="none" w:sz="0" w:space="0" w:color="auto"/>
            <w:bottom w:val="none" w:sz="0" w:space="0" w:color="auto"/>
            <w:right w:val="none" w:sz="0" w:space="0" w:color="auto"/>
          </w:divBdr>
        </w:div>
        <w:div w:id="1679383648">
          <w:marLeft w:val="640"/>
          <w:marRight w:val="0"/>
          <w:marTop w:val="0"/>
          <w:marBottom w:val="0"/>
          <w:divBdr>
            <w:top w:val="none" w:sz="0" w:space="0" w:color="auto"/>
            <w:left w:val="none" w:sz="0" w:space="0" w:color="auto"/>
            <w:bottom w:val="none" w:sz="0" w:space="0" w:color="auto"/>
            <w:right w:val="none" w:sz="0" w:space="0" w:color="auto"/>
          </w:divBdr>
        </w:div>
      </w:divsChild>
    </w:div>
    <w:div w:id="65274641">
      <w:bodyDiv w:val="1"/>
      <w:marLeft w:val="0"/>
      <w:marRight w:val="0"/>
      <w:marTop w:val="0"/>
      <w:marBottom w:val="0"/>
      <w:divBdr>
        <w:top w:val="none" w:sz="0" w:space="0" w:color="auto"/>
        <w:left w:val="none" w:sz="0" w:space="0" w:color="auto"/>
        <w:bottom w:val="none" w:sz="0" w:space="0" w:color="auto"/>
        <w:right w:val="none" w:sz="0" w:space="0" w:color="auto"/>
      </w:divBdr>
      <w:divsChild>
        <w:div w:id="210926098">
          <w:marLeft w:val="640"/>
          <w:marRight w:val="0"/>
          <w:marTop w:val="0"/>
          <w:marBottom w:val="0"/>
          <w:divBdr>
            <w:top w:val="none" w:sz="0" w:space="0" w:color="auto"/>
            <w:left w:val="none" w:sz="0" w:space="0" w:color="auto"/>
            <w:bottom w:val="none" w:sz="0" w:space="0" w:color="auto"/>
            <w:right w:val="none" w:sz="0" w:space="0" w:color="auto"/>
          </w:divBdr>
        </w:div>
        <w:div w:id="1876891213">
          <w:marLeft w:val="640"/>
          <w:marRight w:val="0"/>
          <w:marTop w:val="0"/>
          <w:marBottom w:val="0"/>
          <w:divBdr>
            <w:top w:val="none" w:sz="0" w:space="0" w:color="auto"/>
            <w:left w:val="none" w:sz="0" w:space="0" w:color="auto"/>
            <w:bottom w:val="none" w:sz="0" w:space="0" w:color="auto"/>
            <w:right w:val="none" w:sz="0" w:space="0" w:color="auto"/>
          </w:divBdr>
        </w:div>
        <w:div w:id="1464494376">
          <w:marLeft w:val="640"/>
          <w:marRight w:val="0"/>
          <w:marTop w:val="0"/>
          <w:marBottom w:val="0"/>
          <w:divBdr>
            <w:top w:val="none" w:sz="0" w:space="0" w:color="auto"/>
            <w:left w:val="none" w:sz="0" w:space="0" w:color="auto"/>
            <w:bottom w:val="none" w:sz="0" w:space="0" w:color="auto"/>
            <w:right w:val="none" w:sz="0" w:space="0" w:color="auto"/>
          </w:divBdr>
        </w:div>
        <w:div w:id="811992022">
          <w:marLeft w:val="640"/>
          <w:marRight w:val="0"/>
          <w:marTop w:val="0"/>
          <w:marBottom w:val="0"/>
          <w:divBdr>
            <w:top w:val="none" w:sz="0" w:space="0" w:color="auto"/>
            <w:left w:val="none" w:sz="0" w:space="0" w:color="auto"/>
            <w:bottom w:val="none" w:sz="0" w:space="0" w:color="auto"/>
            <w:right w:val="none" w:sz="0" w:space="0" w:color="auto"/>
          </w:divBdr>
        </w:div>
        <w:div w:id="188373826">
          <w:marLeft w:val="640"/>
          <w:marRight w:val="0"/>
          <w:marTop w:val="0"/>
          <w:marBottom w:val="0"/>
          <w:divBdr>
            <w:top w:val="none" w:sz="0" w:space="0" w:color="auto"/>
            <w:left w:val="none" w:sz="0" w:space="0" w:color="auto"/>
            <w:bottom w:val="none" w:sz="0" w:space="0" w:color="auto"/>
            <w:right w:val="none" w:sz="0" w:space="0" w:color="auto"/>
          </w:divBdr>
        </w:div>
        <w:div w:id="468867448">
          <w:marLeft w:val="640"/>
          <w:marRight w:val="0"/>
          <w:marTop w:val="0"/>
          <w:marBottom w:val="0"/>
          <w:divBdr>
            <w:top w:val="none" w:sz="0" w:space="0" w:color="auto"/>
            <w:left w:val="none" w:sz="0" w:space="0" w:color="auto"/>
            <w:bottom w:val="none" w:sz="0" w:space="0" w:color="auto"/>
            <w:right w:val="none" w:sz="0" w:space="0" w:color="auto"/>
          </w:divBdr>
        </w:div>
        <w:div w:id="274946037">
          <w:marLeft w:val="640"/>
          <w:marRight w:val="0"/>
          <w:marTop w:val="0"/>
          <w:marBottom w:val="0"/>
          <w:divBdr>
            <w:top w:val="none" w:sz="0" w:space="0" w:color="auto"/>
            <w:left w:val="none" w:sz="0" w:space="0" w:color="auto"/>
            <w:bottom w:val="none" w:sz="0" w:space="0" w:color="auto"/>
            <w:right w:val="none" w:sz="0" w:space="0" w:color="auto"/>
          </w:divBdr>
        </w:div>
        <w:div w:id="451748056">
          <w:marLeft w:val="640"/>
          <w:marRight w:val="0"/>
          <w:marTop w:val="0"/>
          <w:marBottom w:val="0"/>
          <w:divBdr>
            <w:top w:val="none" w:sz="0" w:space="0" w:color="auto"/>
            <w:left w:val="none" w:sz="0" w:space="0" w:color="auto"/>
            <w:bottom w:val="none" w:sz="0" w:space="0" w:color="auto"/>
            <w:right w:val="none" w:sz="0" w:space="0" w:color="auto"/>
          </w:divBdr>
        </w:div>
        <w:div w:id="81951788">
          <w:marLeft w:val="640"/>
          <w:marRight w:val="0"/>
          <w:marTop w:val="0"/>
          <w:marBottom w:val="0"/>
          <w:divBdr>
            <w:top w:val="none" w:sz="0" w:space="0" w:color="auto"/>
            <w:left w:val="none" w:sz="0" w:space="0" w:color="auto"/>
            <w:bottom w:val="none" w:sz="0" w:space="0" w:color="auto"/>
            <w:right w:val="none" w:sz="0" w:space="0" w:color="auto"/>
          </w:divBdr>
        </w:div>
        <w:div w:id="769013619">
          <w:marLeft w:val="640"/>
          <w:marRight w:val="0"/>
          <w:marTop w:val="0"/>
          <w:marBottom w:val="0"/>
          <w:divBdr>
            <w:top w:val="none" w:sz="0" w:space="0" w:color="auto"/>
            <w:left w:val="none" w:sz="0" w:space="0" w:color="auto"/>
            <w:bottom w:val="none" w:sz="0" w:space="0" w:color="auto"/>
            <w:right w:val="none" w:sz="0" w:space="0" w:color="auto"/>
          </w:divBdr>
        </w:div>
        <w:div w:id="1063406054">
          <w:marLeft w:val="640"/>
          <w:marRight w:val="0"/>
          <w:marTop w:val="0"/>
          <w:marBottom w:val="0"/>
          <w:divBdr>
            <w:top w:val="none" w:sz="0" w:space="0" w:color="auto"/>
            <w:left w:val="none" w:sz="0" w:space="0" w:color="auto"/>
            <w:bottom w:val="none" w:sz="0" w:space="0" w:color="auto"/>
            <w:right w:val="none" w:sz="0" w:space="0" w:color="auto"/>
          </w:divBdr>
        </w:div>
        <w:div w:id="1467697247">
          <w:marLeft w:val="640"/>
          <w:marRight w:val="0"/>
          <w:marTop w:val="0"/>
          <w:marBottom w:val="0"/>
          <w:divBdr>
            <w:top w:val="none" w:sz="0" w:space="0" w:color="auto"/>
            <w:left w:val="none" w:sz="0" w:space="0" w:color="auto"/>
            <w:bottom w:val="none" w:sz="0" w:space="0" w:color="auto"/>
            <w:right w:val="none" w:sz="0" w:space="0" w:color="auto"/>
          </w:divBdr>
        </w:div>
        <w:div w:id="70742059">
          <w:marLeft w:val="640"/>
          <w:marRight w:val="0"/>
          <w:marTop w:val="0"/>
          <w:marBottom w:val="0"/>
          <w:divBdr>
            <w:top w:val="none" w:sz="0" w:space="0" w:color="auto"/>
            <w:left w:val="none" w:sz="0" w:space="0" w:color="auto"/>
            <w:bottom w:val="none" w:sz="0" w:space="0" w:color="auto"/>
            <w:right w:val="none" w:sz="0" w:space="0" w:color="auto"/>
          </w:divBdr>
        </w:div>
        <w:div w:id="2118478895">
          <w:marLeft w:val="640"/>
          <w:marRight w:val="0"/>
          <w:marTop w:val="0"/>
          <w:marBottom w:val="0"/>
          <w:divBdr>
            <w:top w:val="none" w:sz="0" w:space="0" w:color="auto"/>
            <w:left w:val="none" w:sz="0" w:space="0" w:color="auto"/>
            <w:bottom w:val="none" w:sz="0" w:space="0" w:color="auto"/>
            <w:right w:val="none" w:sz="0" w:space="0" w:color="auto"/>
          </w:divBdr>
        </w:div>
        <w:div w:id="1516382076">
          <w:marLeft w:val="640"/>
          <w:marRight w:val="0"/>
          <w:marTop w:val="0"/>
          <w:marBottom w:val="0"/>
          <w:divBdr>
            <w:top w:val="none" w:sz="0" w:space="0" w:color="auto"/>
            <w:left w:val="none" w:sz="0" w:space="0" w:color="auto"/>
            <w:bottom w:val="none" w:sz="0" w:space="0" w:color="auto"/>
            <w:right w:val="none" w:sz="0" w:space="0" w:color="auto"/>
          </w:divBdr>
        </w:div>
        <w:div w:id="1751659971">
          <w:marLeft w:val="640"/>
          <w:marRight w:val="0"/>
          <w:marTop w:val="0"/>
          <w:marBottom w:val="0"/>
          <w:divBdr>
            <w:top w:val="none" w:sz="0" w:space="0" w:color="auto"/>
            <w:left w:val="none" w:sz="0" w:space="0" w:color="auto"/>
            <w:bottom w:val="none" w:sz="0" w:space="0" w:color="auto"/>
            <w:right w:val="none" w:sz="0" w:space="0" w:color="auto"/>
          </w:divBdr>
        </w:div>
        <w:div w:id="222568425">
          <w:marLeft w:val="640"/>
          <w:marRight w:val="0"/>
          <w:marTop w:val="0"/>
          <w:marBottom w:val="0"/>
          <w:divBdr>
            <w:top w:val="none" w:sz="0" w:space="0" w:color="auto"/>
            <w:left w:val="none" w:sz="0" w:space="0" w:color="auto"/>
            <w:bottom w:val="none" w:sz="0" w:space="0" w:color="auto"/>
            <w:right w:val="none" w:sz="0" w:space="0" w:color="auto"/>
          </w:divBdr>
        </w:div>
        <w:div w:id="939725442">
          <w:marLeft w:val="640"/>
          <w:marRight w:val="0"/>
          <w:marTop w:val="0"/>
          <w:marBottom w:val="0"/>
          <w:divBdr>
            <w:top w:val="none" w:sz="0" w:space="0" w:color="auto"/>
            <w:left w:val="none" w:sz="0" w:space="0" w:color="auto"/>
            <w:bottom w:val="none" w:sz="0" w:space="0" w:color="auto"/>
            <w:right w:val="none" w:sz="0" w:space="0" w:color="auto"/>
          </w:divBdr>
        </w:div>
        <w:div w:id="1217814861">
          <w:marLeft w:val="640"/>
          <w:marRight w:val="0"/>
          <w:marTop w:val="0"/>
          <w:marBottom w:val="0"/>
          <w:divBdr>
            <w:top w:val="none" w:sz="0" w:space="0" w:color="auto"/>
            <w:left w:val="none" w:sz="0" w:space="0" w:color="auto"/>
            <w:bottom w:val="none" w:sz="0" w:space="0" w:color="auto"/>
            <w:right w:val="none" w:sz="0" w:space="0" w:color="auto"/>
          </w:divBdr>
        </w:div>
        <w:div w:id="386611079">
          <w:marLeft w:val="640"/>
          <w:marRight w:val="0"/>
          <w:marTop w:val="0"/>
          <w:marBottom w:val="0"/>
          <w:divBdr>
            <w:top w:val="none" w:sz="0" w:space="0" w:color="auto"/>
            <w:left w:val="none" w:sz="0" w:space="0" w:color="auto"/>
            <w:bottom w:val="none" w:sz="0" w:space="0" w:color="auto"/>
            <w:right w:val="none" w:sz="0" w:space="0" w:color="auto"/>
          </w:divBdr>
        </w:div>
        <w:div w:id="944001468">
          <w:marLeft w:val="640"/>
          <w:marRight w:val="0"/>
          <w:marTop w:val="0"/>
          <w:marBottom w:val="0"/>
          <w:divBdr>
            <w:top w:val="none" w:sz="0" w:space="0" w:color="auto"/>
            <w:left w:val="none" w:sz="0" w:space="0" w:color="auto"/>
            <w:bottom w:val="none" w:sz="0" w:space="0" w:color="auto"/>
            <w:right w:val="none" w:sz="0" w:space="0" w:color="auto"/>
          </w:divBdr>
        </w:div>
        <w:div w:id="1458336569">
          <w:marLeft w:val="640"/>
          <w:marRight w:val="0"/>
          <w:marTop w:val="0"/>
          <w:marBottom w:val="0"/>
          <w:divBdr>
            <w:top w:val="none" w:sz="0" w:space="0" w:color="auto"/>
            <w:left w:val="none" w:sz="0" w:space="0" w:color="auto"/>
            <w:bottom w:val="none" w:sz="0" w:space="0" w:color="auto"/>
            <w:right w:val="none" w:sz="0" w:space="0" w:color="auto"/>
          </w:divBdr>
        </w:div>
        <w:div w:id="1055543918">
          <w:marLeft w:val="640"/>
          <w:marRight w:val="0"/>
          <w:marTop w:val="0"/>
          <w:marBottom w:val="0"/>
          <w:divBdr>
            <w:top w:val="none" w:sz="0" w:space="0" w:color="auto"/>
            <w:left w:val="none" w:sz="0" w:space="0" w:color="auto"/>
            <w:bottom w:val="none" w:sz="0" w:space="0" w:color="auto"/>
            <w:right w:val="none" w:sz="0" w:space="0" w:color="auto"/>
          </w:divBdr>
        </w:div>
        <w:div w:id="1914966626">
          <w:marLeft w:val="640"/>
          <w:marRight w:val="0"/>
          <w:marTop w:val="0"/>
          <w:marBottom w:val="0"/>
          <w:divBdr>
            <w:top w:val="none" w:sz="0" w:space="0" w:color="auto"/>
            <w:left w:val="none" w:sz="0" w:space="0" w:color="auto"/>
            <w:bottom w:val="none" w:sz="0" w:space="0" w:color="auto"/>
            <w:right w:val="none" w:sz="0" w:space="0" w:color="auto"/>
          </w:divBdr>
        </w:div>
        <w:div w:id="923487495">
          <w:marLeft w:val="640"/>
          <w:marRight w:val="0"/>
          <w:marTop w:val="0"/>
          <w:marBottom w:val="0"/>
          <w:divBdr>
            <w:top w:val="none" w:sz="0" w:space="0" w:color="auto"/>
            <w:left w:val="none" w:sz="0" w:space="0" w:color="auto"/>
            <w:bottom w:val="none" w:sz="0" w:space="0" w:color="auto"/>
            <w:right w:val="none" w:sz="0" w:space="0" w:color="auto"/>
          </w:divBdr>
        </w:div>
        <w:div w:id="1659723272">
          <w:marLeft w:val="640"/>
          <w:marRight w:val="0"/>
          <w:marTop w:val="0"/>
          <w:marBottom w:val="0"/>
          <w:divBdr>
            <w:top w:val="none" w:sz="0" w:space="0" w:color="auto"/>
            <w:left w:val="none" w:sz="0" w:space="0" w:color="auto"/>
            <w:bottom w:val="none" w:sz="0" w:space="0" w:color="auto"/>
            <w:right w:val="none" w:sz="0" w:space="0" w:color="auto"/>
          </w:divBdr>
        </w:div>
        <w:div w:id="1544252505">
          <w:marLeft w:val="640"/>
          <w:marRight w:val="0"/>
          <w:marTop w:val="0"/>
          <w:marBottom w:val="0"/>
          <w:divBdr>
            <w:top w:val="none" w:sz="0" w:space="0" w:color="auto"/>
            <w:left w:val="none" w:sz="0" w:space="0" w:color="auto"/>
            <w:bottom w:val="none" w:sz="0" w:space="0" w:color="auto"/>
            <w:right w:val="none" w:sz="0" w:space="0" w:color="auto"/>
          </w:divBdr>
        </w:div>
        <w:div w:id="1211262103">
          <w:marLeft w:val="640"/>
          <w:marRight w:val="0"/>
          <w:marTop w:val="0"/>
          <w:marBottom w:val="0"/>
          <w:divBdr>
            <w:top w:val="none" w:sz="0" w:space="0" w:color="auto"/>
            <w:left w:val="none" w:sz="0" w:space="0" w:color="auto"/>
            <w:bottom w:val="none" w:sz="0" w:space="0" w:color="auto"/>
            <w:right w:val="none" w:sz="0" w:space="0" w:color="auto"/>
          </w:divBdr>
        </w:div>
        <w:div w:id="497230423">
          <w:marLeft w:val="640"/>
          <w:marRight w:val="0"/>
          <w:marTop w:val="0"/>
          <w:marBottom w:val="0"/>
          <w:divBdr>
            <w:top w:val="none" w:sz="0" w:space="0" w:color="auto"/>
            <w:left w:val="none" w:sz="0" w:space="0" w:color="auto"/>
            <w:bottom w:val="none" w:sz="0" w:space="0" w:color="auto"/>
            <w:right w:val="none" w:sz="0" w:space="0" w:color="auto"/>
          </w:divBdr>
        </w:div>
        <w:div w:id="2109932069">
          <w:marLeft w:val="640"/>
          <w:marRight w:val="0"/>
          <w:marTop w:val="0"/>
          <w:marBottom w:val="0"/>
          <w:divBdr>
            <w:top w:val="none" w:sz="0" w:space="0" w:color="auto"/>
            <w:left w:val="none" w:sz="0" w:space="0" w:color="auto"/>
            <w:bottom w:val="none" w:sz="0" w:space="0" w:color="auto"/>
            <w:right w:val="none" w:sz="0" w:space="0" w:color="auto"/>
          </w:divBdr>
        </w:div>
      </w:divsChild>
    </w:div>
    <w:div w:id="70736313">
      <w:bodyDiv w:val="1"/>
      <w:marLeft w:val="0"/>
      <w:marRight w:val="0"/>
      <w:marTop w:val="0"/>
      <w:marBottom w:val="0"/>
      <w:divBdr>
        <w:top w:val="none" w:sz="0" w:space="0" w:color="auto"/>
        <w:left w:val="none" w:sz="0" w:space="0" w:color="auto"/>
        <w:bottom w:val="none" w:sz="0" w:space="0" w:color="auto"/>
        <w:right w:val="none" w:sz="0" w:space="0" w:color="auto"/>
      </w:divBdr>
      <w:divsChild>
        <w:div w:id="1637568011">
          <w:marLeft w:val="640"/>
          <w:marRight w:val="0"/>
          <w:marTop w:val="0"/>
          <w:marBottom w:val="0"/>
          <w:divBdr>
            <w:top w:val="none" w:sz="0" w:space="0" w:color="auto"/>
            <w:left w:val="none" w:sz="0" w:space="0" w:color="auto"/>
            <w:bottom w:val="none" w:sz="0" w:space="0" w:color="auto"/>
            <w:right w:val="none" w:sz="0" w:space="0" w:color="auto"/>
          </w:divBdr>
        </w:div>
        <w:div w:id="2113820504">
          <w:marLeft w:val="640"/>
          <w:marRight w:val="0"/>
          <w:marTop w:val="0"/>
          <w:marBottom w:val="0"/>
          <w:divBdr>
            <w:top w:val="none" w:sz="0" w:space="0" w:color="auto"/>
            <w:left w:val="none" w:sz="0" w:space="0" w:color="auto"/>
            <w:bottom w:val="none" w:sz="0" w:space="0" w:color="auto"/>
            <w:right w:val="none" w:sz="0" w:space="0" w:color="auto"/>
          </w:divBdr>
        </w:div>
        <w:div w:id="1168978644">
          <w:marLeft w:val="640"/>
          <w:marRight w:val="0"/>
          <w:marTop w:val="0"/>
          <w:marBottom w:val="0"/>
          <w:divBdr>
            <w:top w:val="none" w:sz="0" w:space="0" w:color="auto"/>
            <w:left w:val="none" w:sz="0" w:space="0" w:color="auto"/>
            <w:bottom w:val="none" w:sz="0" w:space="0" w:color="auto"/>
            <w:right w:val="none" w:sz="0" w:space="0" w:color="auto"/>
          </w:divBdr>
        </w:div>
        <w:div w:id="84690932">
          <w:marLeft w:val="640"/>
          <w:marRight w:val="0"/>
          <w:marTop w:val="0"/>
          <w:marBottom w:val="0"/>
          <w:divBdr>
            <w:top w:val="none" w:sz="0" w:space="0" w:color="auto"/>
            <w:left w:val="none" w:sz="0" w:space="0" w:color="auto"/>
            <w:bottom w:val="none" w:sz="0" w:space="0" w:color="auto"/>
            <w:right w:val="none" w:sz="0" w:space="0" w:color="auto"/>
          </w:divBdr>
        </w:div>
        <w:div w:id="544610293">
          <w:marLeft w:val="640"/>
          <w:marRight w:val="0"/>
          <w:marTop w:val="0"/>
          <w:marBottom w:val="0"/>
          <w:divBdr>
            <w:top w:val="none" w:sz="0" w:space="0" w:color="auto"/>
            <w:left w:val="none" w:sz="0" w:space="0" w:color="auto"/>
            <w:bottom w:val="none" w:sz="0" w:space="0" w:color="auto"/>
            <w:right w:val="none" w:sz="0" w:space="0" w:color="auto"/>
          </w:divBdr>
        </w:div>
        <w:div w:id="485705056">
          <w:marLeft w:val="640"/>
          <w:marRight w:val="0"/>
          <w:marTop w:val="0"/>
          <w:marBottom w:val="0"/>
          <w:divBdr>
            <w:top w:val="none" w:sz="0" w:space="0" w:color="auto"/>
            <w:left w:val="none" w:sz="0" w:space="0" w:color="auto"/>
            <w:bottom w:val="none" w:sz="0" w:space="0" w:color="auto"/>
            <w:right w:val="none" w:sz="0" w:space="0" w:color="auto"/>
          </w:divBdr>
        </w:div>
        <w:div w:id="104546389">
          <w:marLeft w:val="640"/>
          <w:marRight w:val="0"/>
          <w:marTop w:val="0"/>
          <w:marBottom w:val="0"/>
          <w:divBdr>
            <w:top w:val="none" w:sz="0" w:space="0" w:color="auto"/>
            <w:left w:val="none" w:sz="0" w:space="0" w:color="auto"/>
            <w:bottom w:val="none" w:sz="0" w:space="0" w:color="auto"/>
            <w:right w:val="none" w:sz="0" w:space="0" w:color="auto"/>
          </w:divBdr>
        </w:div>
        <w:div w:id="1758092789">
          <w:marLeft w:val="640"/>
          <w:marRight w:val="0"/>
          <w:marTop w:val="0"/>
          <w:marBottom w:val="0"/>
          <w:divBdr>
            <w:top w:val="none" w:sz="0" w:space="0" w:color="auto"/>
            <w:left w:val="none" w:sz="0" w:space="0" w:color="auto"/>
            <w:bottom w:val="none" w:sz="0" w:space="0" w:color="auto"/>
            <w:right w:val="none" w:sz="0" w:space="0" w:color="auto"/>
          </w:divBdr>
        </w:div>
        <w:div w:id="297952583">
          <w:marLeft w:val="640"/>
          <w:marRight w:val="0"/>
          <w:marTop w:val="0"/>
          <w:marBottom w:val="0"/>
          <w:divBdr>
            <w:top w:val="none" w:sz="0" w:space="0" w:color="auto"/>
            <w:left w:val="none" w:sz="0" w:space="0" w:color="auto"/>
            <w:bottom w:val="none" w:sz="0" w:space="0" w:color="auto"/>
            <w:right w:val="none" w:sz="0" w:space="0" w:color="auto"/>
          </w:divBdr>
        </w:div>
        <w:div w:id="482697226">
          <w:marLeft w:val="640"/>
          <w:marRight w:val="0"/>
          <w:marTop w:val="0"/>
          <w:marBottom w:val="0"/>
          <w:divBdr>
            <w:top w:val="none" w:sz="0" w:space="0" w:color="auto"/>
            <w:left w:val="none" w:sz="0" w:space="0" w:color="auto"/>
            <w:bottom w:val="none" w:sz="0" w:space="0" w:color="auto"/>
            <w:right w:val="none" w:sz="0" w:space="0" w:color="auto"/>
          </w:divBdr>
        </w:div>
        <w:div w:id="763066168">
          <w:marLeft w:val="640"/>
          <w:marRight w:val="0"/>
          <w:marTop w:val="0"/>
          <w:marBottom w:val="0"/>
          <w:divBdr>
            <w:top w:val="none" w:sz="0" w:space="0" w:color="auto"/>
            <w:left w:val="none" w:sz="0" w:space="0" w:color="auto"/>
            <w:bottom w:val="none" w:sz="0" w:space="0" w:color="auto"/>
            <w:right w:val="none" w:sz="0" w:space="0" w:color="auto"/>
          </w:divBdr>
        </w:div>
        <w:div w:id="1903369024">
          <w:marLeft w:val="640"/>
          <w:marRight w:val="0"/>
          <w:marTop w:val="0"/>
          <w:marBottom w:val="0"/>
          <w:divBdr>
            <w:top w:val="none" w:sz="0" w:space="0" w:color="auto"/>
            <w:left w:val="none" w:sz="0" w:space="0" w:color="auto"/>
            <w:bottom w:val="none" w:sz="0" w:space="0" w:color="auto"/>
            <w:right w:val="none" w:sz="0" w:space="0" w:color="auto"/>
          </w:divBdr>
        </w:div>
        <w:div w:id="1044601795">
          <w:marLeft w:val="640"/>
          <w:marRight w:val="0"/>
          <w:marTop w:val="0"/>
          <w:marBottom w:val="0"/>
          <w:divBdr>
            <w:top w:val="none" w:sz="0" w:space="0" w:color="auto"/>
            <w:left w:val="none" w:sz="0" w:space="0" w:color="auto"/>
            <w:bottom w:val="none" w:sz="0" w:space="0" w:color="auto"/>
            <w:right w:val="none" w:sz="0" w:space="0" w:color="auto"/>
          </w:divBdr>
        </w:div>
        <w:div w:id="1321040949">
          <w:marLeft w:val="640"/>
          <w:marRight w:val="0"/>
          <w:marTop w:val="0"/>
          <w:marBottom w:val="0"/>
          <w:divBdr>
            <w:top w:val="none" w:sz="0" w:space="0" w:color="auto"/>
            <w:left w:val="none" w:sz="0" w:space="0" w:color="auto"/>
            <w:bottom w:val="none" w:sz="0" w:space="0" w:color="auto"/>
            <w:right w:val="none" w:sz="0" w:space="0" w:color="auto"/>
          </w:divBdr>
        </w:div>
        <w:div w:id="1745178496">
          <w:marLeft w:val="640"/>
          <w:marRight w:val="0"/>
          <w:marTop w:val="0"/>
          <w:marBottom w:val="0"/>
          <w:divBdr>
            <w:top w:val="none" w:sz="0" w:space="0" w:color="auto"/>
            <w:left w:val="none" w:sz="0" w:space="0" w:color="auto"/>
            <w:bottom w:val="none" w:sz="0" w:space="0" w:color="auto"/>
            <w:right w:val="none" w:sz="0" w:space="0" w:color="auto"/>
          </w:divBdr>
        </w:div>
        <w:div w:id="1834490959">
          <w:marLeft w:val="640"/>
          <w:marRight w:val="0"/>
          <w:marTop w:val="0"/>
          <w:marBottom w:val="0"/>
          <w:divBdr>
            <w:top w:val="none" w:sz="0" w:space="0" w:color="auto"/>
            <w:left w:val="none" w:sz="0" w:space="0" w:color="auto"/>
            <w:bottom w:val="none" w:sz="0" w:space="0" w:color="auto"/>
            <w:right w:val="none" w:sz="0" w:space="0" w:color="auto"/>
          </w:divBdr>
        </w:div>
        <w:div w:id="1416198153">
          <w:marLeft w:val="640"/>
          <w:marRight w:val="0"/>
          <w:marTop w:val="0"/>
          <w:marBottom w:val="0"/>
          <w:divBdr>
            <w:top w:val="none" w:sz="0" w:space="0" w:color="auto"/>
            <w:left w:val="none" w:sz="0" w:space="0" w:color="auto"/>
            <w:bottom w:val="none" w:sz="0" w:space="0" w:color="auto"/>
            <w:right w:val="none" w:sz="0" w:space="0" w:color="auto"/>
          </w:divBdr>
        </w:div>
        <w:div w:id="525287983">
          <w:marLeft w:val="640"/>
          <w:marRight w:val="0"/>
          <w:marTop w:val="0"/>
          <w:marBottom w:val="0"/>
          <w:divBdr>
            <w:top w:val="none" w:sz="0" w:space="0" w:color="auto"/>
            <w:left w:val="none" w:sz="0" w:space="0" w:color="auto"/>
            <w:bottom w:val="none" w:sz="0" w:space="0" w:color="auto"/>
            <w:right w:val="none" w:sz="0" w:space="0" w:color="auto"/>
          </w:divBdr>
        </w:div>
        <w:div w:id="282150221">
          <w:marLeft w:val="640"/>
          <w:marRight w:val="0"/>
          <w:marTop w:val="0"/>
          <w:marBottom w:val="0"/>
          <w:divBdr>
            <w:top w:val="none" w:sz="0" w:space="0" w:color="auto"/>
            <w:left w:val="none" w:sz="0" w:space="0" w:color="auto"/>
            <w:bottom w:val="none" w:sz="0" w:space="0" w:color="auto"/>
            <w:right w:val="none" w:sz="0" w:space="0" w:color="auto"/>
          </w:divBdr>
        </w:div>
        <w:div w:id="1712194029">
          <w:marLeft w:val="640"/>
          <w:marRight w:val="0"/>
          <w:marTop w:val="0"/>
          <w:marBottom w:val="0"/>
          <w:divBdr>
            <w:top w:val="none" w:sz="0" w:space="0" w:color="auto"/>
            <w:left w:val="none" w:sz="0" w:space="0" w:color="auto"/>
            <w:bottom w:val="none" w:sz="0" w:space="0" w:color="auto"/>
            <w:right w:val="none" w:sz="0" w:space="0" w:color="auto"/>
          </w:divBdr>
        </w:div>
        <w:div w:id="494496706">
          <w:marLeft w:val="640"/>
          <w:marRight w:val="0"/>
          <w:marTop w:val="0"/>
          <w:marBottom w:val="0"/>
          <w:divBdr>
            <w:top w:val="none" w:sz="0" w:space="0" w:color="auto"/>
            <w:left w:val="none" w:sz="0" w:space="0" w:color="auto"/>
            <w:bottom w:val="none" w:sz="0" w:space="0" w:color="auto"/>
            <w:right w:val="none" w:sz="0" w:space="0" w:color="auto"/>
          </w:divBdr>
        </w:div>
        <w:div w:id="2144038860">
          <w:marLeft w:val="640"/>
          <w:marRight w:val="0"/>
          <w:marTop w:val="0"/>
          <w:marBottom w:val="0"/>
          <w:divBdr>
            <w:top w:val="none" w:sz="0" w:space="0" w:color="auto"/>
            <w:left w:val="none" w:sz="0" w:space="0" w:color="auto"/>
            <w:bottom w:val="none" w:sz="0" w:space="0" w:color="auto"/>
            <w:right w:val="none" w:sz="0" w:space="0" w:color="auto"/>
          </w:divBdr>
        </w:div>
        <w:div w:id="1858345718">
          <w:marLeft w:val="640"/>
          <w:marRight w:val="0"/>
          <w:marTop w:val="0"/>
          <w:marBottom w:val="0"/>
          <w:divBdr>
            <w:top w:val="none" w:sz="0" w:space="0" w:color="auto"/>
            <w:left w:val="none" w:sz="0" w:space="0" w:color="auto"/>
            <w:bottom w:val="none" w:sz="0" w:space="0" w:color="auto"/>
            <w:right w:val="none" w:sz="0" w:space="0" w:color="auto"/>
          </w:divBdr>
        </w:div>
        <w:div w:id="220136338">
          <w:marLeft w:val="640"/>
          <w:marRight w:val="0"/>
          <w:marTop w:val="0"/>
          <w:marBottom w:val="0"/>
          <w:divBdr>
            <w:top w:val="none" w:sz="0" w:space="0" w:color="auto"/>
            <w:left w:val="none" w:sz="0" w:space="0" w:color="auto"/>
            <w:bottom w:val="none" w:sz="0" w:space="0" w:color="auto"/>
            <w:right w:val="none" w:sz="0" w:space="0" w:color="auto"/>
          </w:divBdr>
        </w:div>
        <w:div w:id="1771005766">
          <w:marLeft w:val="640"/>
          <w:marRight w:val="0"/>
          <w:marTop w:val="0"/>
          <w:marBottom w:val="0"/>
          <w:divBdr>
            <w:top w:val="none" w:sz="0" w:space="0" w:color="auto"/>
            <w:left w:val="none" w:sz="0" w:space="0" w:color="auto"/>
            <w:bottom w:val="none" w:sz="0" w:space="0" w:color="auto"/>
            <w:right w:val="none" w:sz="0" w:space="0" w:color="auto"/>
          </w:divBdr>
        </w:div>
        <w:div w:id="1375615554">
          <w:marLeft w:val="640"/>
          <w:marRight w:val="0"/>
          <w:marTop w:val="0"/>
          <w:marBottom w:val="0"/>
          <w:divBdr>
            <w:top w:val="none" w:sz="0" w:space="0" w:color="auto"/>
            <w:left w:val="none" w:sz="0" w:space="0" w:color="auto"/>
            <w:bottom w:val="none" w:sz="0" w:space="0" w:color="auto"/>
            <w:right w:val="none" w:sz="0" w:space="0" w:color="auto"/>
          </w:divBdr>
        </w:div>
        <w:div w:id="630743059">
          <w:marLeft w:val="640"/>
          <w:marRight w:val="0"/>
          <w:marTop w:val="0"/>
          <w:marBottom w:val="0"/>
          <w:divBdr>
            <w:top w:val="none" w:sz="0" w:space="0" w:color="auto"/>
            <w:left w:val="none" w:sz="0" w:space="0" w:color="auto"/>
            <w:bottom w:val="none" w:sz="0" w:space="0" w:color="auto"/>
            <w:right w:val="none" w:sz="0" w:space="0" w:color="auto"/>
          </w:divBdr>
        </w:div>
        <w:div w:id="581259083">
          <w:marLeft w:val="640"/>
          <w:marRight w:val="0"/>
          <w:marTop w:val="0"/>
          <w:marBottom w:val="0"/>
          <w:divBdr>
            <w:top w:val="none" w:sz="0" w:space="0" w:color="auto"/>
            <w:left w:val="none" w:sz="0" w:space="0" w:color="auto"/>
            <w:bottom w:val="none" w:sz="0" w:space="0" w:color="auto"/>
            <w:right w:val="none" w:sz="0" w:space="0" w:color="auto"/>
          </w:divBdr>
        </w:div>
      </w:divsChild>
    </w:div>
    <w:div w:id="71393222">
      <w:bodyDiv w:val="1"/>
      <w:marLeft w:val="0"/>
      <w:marRight w:val="0"/>
      <w:marTop w:val="0"/>
      <w:marBottom w:val="0"/>
      <w:divBdr>
        <w:top w:val="none" w:sz="0" w:space="0" w:color="auto"/>
        <w:left w:val="none" w:sz="0" w:space="0" w:color="auto"/>
        <w:bottom w:val="none" w:sz="0" w:space="0" w:color="auto"/>
        <w:right w:val="none" w:sz="0" w:space="0" w:color="auto"/>
      </w:divBdr>
    </w:div>
    <w:div w:id="78408083">
      <w:bodyDiv w:val="1"/>
      <w:marLeft w:val="0"/>
      <w:marRight w:val="0"/>
      <w:marTop w:val="0"/>
      <w:marBottom w:val="0"/>
      <w:divBdr>
        <w:top w:val="none" w:sz="0" w:space="0" w:color="auto"/>
        <w:left w:val="none" w:sz="0" w:space="0" w:color="auto"/>
        <w:bottom w:val="none" w:sz="0" w:space="0" w:color="auto"/>
        <w:right w:val="none" w:sz="0" w:space="0" w:color="auto"/>
      </w:divBdr>
    </w:div>
    <w:div w:id="81220331">
      <w:bodyDiv w:val="1"/>
      <w:marLeft w:val="0"/>
      <w:marRight w:val="0"/>
      <w:marTop w:val="0"/>
      <w:marBottom w:val="0"/>
      <w:divBdr>
        <w:top w:val="none" w:sz="0" w:space="0" w:color="auto"/>
        <w:left w:val="none" w:sz="0" w:space="0" w:color="auto"/>
        <w:bottom w:val="none" w:sz="0" w:space="0" w:color="auto"/>
        <w:right w:val="none" w:sz="0" w:space="0" w:color="auto"/>
      </w:divBdr>
    </w:div>
    <w:div w:id="81995770">
      <w:bodyDiv w:val="1"/>
      <w:marLeft w:val="0"/>
      <w:marRight w:val="0"/>
      <w:marTop w:val="0"/>
      <w:marBottom w:val="0"/>
      <w:divBdr>
        <w:top w:val="none" w:sz="0" w:space="0" w:color="auto"/>
        <w:left w:val="none" w:sz="0" w:space="0" w:color="auto"/>
        <w:bottom w:val="none" w:sz="0" w:space="0" w:color="auto"/>
        <w:right w:val="none" w:sz="0" w:space="0" w:color="auto"/>
      </w:divBdr>
      <w:divsChild>
        <w:div w:id="251354032">
          <w:marLeft w:val="640"/>
          <w:marRight w:val="0"/>
          <w:marTop w:val="0"/>
          <w:marBottom w:val="0"/>
          <w:divBdr>
            <w:top w:val="none" w:sz="0" w:space="0" w:color="auto"/>
            <w:left w:val="none" w:sz="0" w:space="0" w:color="auto"/>
            <w:bottom w:val="none" w:sz="0" w:space="0" w:color="auto"/>
            <w:right w:val="none" w:sz="0" w:space="0" w:color="auto"/>
          </w:divBdr>
        </w:div>
        <w:div w:id="348219872">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16063517">
          <w:marLeft w:val="640"/>
          <w:marRight w:val="0"/>
          <w:marTop w:val="0"/>
          <w:marBottom w:val="0"/>
          <w:divBdr>
            <w:top w:val="none" w:sz="0" w:space="0" w:color="auto"/>
            <w:left w:val="none" w:sz="0" w:space="0" w:color="auto"/>
            <w:bottom w:val="none" w:sz="0" w:space="0" w:color="auto"/>
            <w:right w:val="none" w:sz="0" w:space="0" w:color="auto"/>
          </w:divBdr>
        </w:div>
        <w:div w:id="2089185809">
          <w:marLeft w:val="640"/>
          <w:marRight w:val="0"/>
          <w:marTop w:val="0"/>
          <w:marBottom w:val="0"/>
          <w:divBdr>
            <w:top w:val="none" w:sz="0" w:space="0" w:color="auto"/>
            <w:left w:val="none" w:sz="0" w:space="0" w:color="auto"/>
            <w:bottom w:val="none" w:sz="0" w:space="0" w:color="auto"/>
            <w:right w:val="none" w:sz="0" w:space="0" w:color="auto"/>
          </w:divBdr>
        </w:div>
        <w:div w:id="640815218">
          <w:marLeft w:val="640"/>
          <w:marRight w:val="0"/>
          <w:marTop w:val="0"/>
          <w:marBottom w:val="0"/>
          <w:divBdr>
            <w:top w:val="none" w:sz="0" w:space="0" w:color="auto"/>
            <w:left w:val="none" w:sz="0" w:space="0" w:color="auto"/>
            <w:bottom w:val="none" w:sz="0" w:space="0" w:color="auto"/>
            <w:right w:val="none" w:sz="0" w:space="0" w:color="auto"/>
          </w:divBdr>
        </w:div>
      </w:divsChild>
    </w:div>
    <w:div w:id="91366322">
      <w:bodyDiv w:val="1"/>
      <w:marLeft w:val="0"/>
      <w:marRight w:val="0"/>
      <w:marTop w:val="0"/>
      <w:marBottom w:val="0"/>
      <w:divBdr>
        <w:top w:val="none" w:sz="0" w:space="0" w:color="auto"/>
        <w:left w:val="none" w:sz="0" w:space="0" w:color="auto"/>
        <w:bottom w:val="none" w:sz="0" w:space="0" w:color="auto"/>
        <w:right w:val="none" w:sz="0" w:space="0" w:color="auto"/>
      </w:divBdr>
      <w:divsChild>
        <w:div w:id="1989048731">
          <w:marLeft w:val="640"/>
          <w:marRight w:val="0"/>
          <w:marTop w:val="0"/>
          <w:marBottom w:val="0"/>
          <w:divBdr>
            <w:top w:val="none" w:sz="0" w:space="0" w:color="auto"/>
            <w:left w:val="none" w:sz="0" w:space="0" w:color="auto"/>
            <w:bottom w:val="none" w:sz="0" w:space="0" w:color="auto"/>
            <w:right w:val="none" w:sz="0" w:space="0" w:color="auto"/>
          </w:divBdr>
        </w:div>
        <w:div w:id="1317800199">
          <w:marLeft w:val="640"/>
          <w:marRight w:val="0"/>
          <w:marTop w:val="0"/>
          <w:marBottom w:val="0"/>
          <w:divBdr>
            <w:top w:val="none" w:sz="0" w:space="0" w:color="auto"/>
            <w:left w:val="none" w:sz="0" w:space="0" w:color="auto"/>
            <w:bottom w:val="none" w:sz="0" w:space="0" w:color="auto"/>
            <w:right w:val="none" w:sz="0" w:space="0" w:color="auto"/>
          </w:divBdr>
        </w:div>
        <w:div w:id="1684210894">
          <w:marLeft w:val="640"/>
          <w:marRight w:val="0"/>
          <w:marTop w:val="0"/>
          <w:marBottom w:val="0"/>
          <w:divBdr>
            <w:top w:val="none" w:sz="0" w:space="0" w:color="auto"/>
            <w:left w:val="none" w:sz="0" w:space="0" w:color="auto"/>
            <w:bottom w:val="none" w:sz="0" w:space="0" w:color="auto"/>
            <w:right w:val="none" w:sz="0" w:space="0" w:color="auto"/>
          </w:divBdr>
        </w:div>
        <w:div w:id="1801145351">
          <w:marLeft w:val="640"/>
          <w:marRight w:val="0"/>
          <w:marTop w:val="0"/>
          <w:marBottom w:val="0"/>
          <w:divBdr>
            <w:top w:val="none" w:sz="0" w:space="0" w:color="auto"/>
            <w:left w:val="none" w:sz="0" w:space="0" w:color="auto"/>
            <w:bottom w:val="none" w:sz="0" w:space="0" w:color="auto"/>
            <w:right w:val="none" w:sz="0" w:space="0" w:color="auto"/>
          </w:divBdr>
        </w:div>
        <w:div w:id="1502044821">
          <w:marLeft w:val="640"/>
          <w:marRight w:val="0"/>
          <w:marTop w:val="0"/>
          <w:marBottom w:val="0"/>
          <w:divBdr>
            <w:top w:val="none" w:sz="0" w:space="0" w:color="auto"/>
            <w:left w:val="none" w:sz="0" w:space="0" w:color="auto"/>
            <w:bottom w:val="none" w:sz="0" w:space="0" w:color="auto"/>
            <w:right w:val="none" w:sz="0" w:space="0" w:color="auto"/>
          </w:divBdr>
        </w:div>
      </w:divsChild>
    </w:div>
    <w:div w:id="92751085">
      <w:bodyDiv w:val="1"/>
      <w:marLeft w:val="0"/>
      <w:marRight w:val="0"/>
      <w:marTop w:val="0"/>
      <w:marBottom w:val="0"/>
      <w:divBdr>
        <w:top w:val="none" w:sz="0" w:space="0" w:color="auto"/>
        <w:left w:val="none" w:sz="0" w:space="0" w:color="auto"/>
        <w:bottom w:val="none" w:sz="0" w:space="0" w:color="auto"/>
        <w:right w:val="none" w:sz="0" w:space="0" w:color="auto"/>
      </w:divBdr>
    </w:div>
    <w:div w:id="93211862">
      <w:bodyDiv w:val="1"/>
      <w:marLeft w:val="0"/>
      <w:marRight w:val="0"/>
      <w:marTop w:val="0"/>
      <w:marBottom w:val="0"/>
      <w:divBdr>
        <w:top w:val="none" w:sz="0" w:space="0" w:color="auto"/>
        <w:left w:val="none" w:sz="0" w:space="0" w:color="auto"/>
        <w:bottom w:val="none" w:sz="0" w:space="0" w:color="auto"/>
        <w:right w:val="none" w:sz="0" w:space="0" w:color="auto"/>
      </w:divBdr>
      <w:divsChild>
        <w:div w:id="1690444325">
          <w:marLeft w:val="640"/>
          <w:marRight w:val="0"/>
          <w:marTop w:val="0"/>
          <w:marBottom w:val="0"/>
          <w:divBdr>
            <w:top w:val="none" w:sz="0" w:space="0" w:color="auto"/>
            <w:left w:val="none" w:sz="0" w:space="0" w:color="auto"/>
            <w:bottom w:val="none" w:sz="0" w:space="0" w:color="auto"/>
            <w:right w:val="none" w:sz="0" w:space="0" w:color="auto"/>
          </w:divBdr>
        </w:div>
        <w:div w:id="1466041185">
          <w:marLeft w:val="640"/>
          <w:marRight w:val="0"/>
          <w:marTop w:val="0"/>
          <w:marBottom w:val="0"/>
          <w:divBdr>
            <w:top w:val="none" w:sz="0" w:space="0" w:color="auto"/>
            <w:left w:val="none" w:sz="0" w:space="0" w:color="auto"/>
            <w:bottom w:val="none" w:sz="0" w:space="0" w:color="auto"/>
            <w:right w:val="none" w:sz="0" w:space="0" w:color="auto"/>
          </w:divBdr>
        </w:div>
        <w:div w:id="2005816168">
          <w:marLeft w:val="640"/>
          <w:marRight w:val="0"/>
          <w:marTop w:val="0"/>
          <w:marBottom w:val="0"/>
          <w:divBdr>
            <w:top w:val="none" w:sz="0" w:space="0" w:color="auto"/>
            <w:left w:val="none" w:sz="0" w:space="0" w:color="auto"/>
            <w:bottom w:val="none" w:sz="0" w:space="0" w:color="auto"/>
            <w:right w:val="none" w:sz="0" w:space="0" w:color="auto"/>
          </w:divBdr>
        </w:div>
        <w:div w:id="327372502">
          <w:marLeft w:val="640"/>
          <w:marRight w:val="0"/>
          <w:marTop w:val="0"/>
          <w:marBottom w:val="0"/>
          <w:divBdr>
            <w:top w:val="none" w:sz="0" w:space="0" w:color="auto"/>
            <w:left w:val="none" w:sz="0" w:space="0" w:color="auto"/>
            <w:bottom w:val="none" w:sz="0" w:space="0" w:color="auto"/>
            <w:right w:val="none" w:sz="0" w:space="0" w:color="auto"/>
          </w:divBdr>
        </w:div>
        <w:div w:id="396779868">
          <w:marLeft w:val="640"/>
          <w:marRight w:val="0"/>
          <w:marTop w:val="0"/>
          <w:marBottom w:val="0"/>
          <w:divBdr>
            <w:top w:val="none" w:sz="0" w:space="0" w:color="auto"/>
            <w:left w:val="none" w:sz="0" w:space="0" w:color="auto"/>
            <w:bottom w:val="none" w:sz="0" w:space="0" w:color="auto"/>
            <w:right w:val="none" w:sz="0" w:space="0" w:color="auto"/>
          </w:divBdr>
        </w:div>
        <w:div w:id="264268879">
          <w:marLeft w:val="640"/>
          <w:marRight w:val="0"/>
          <w:marTop w:val="0"/>
          <w:marBottom w:val="0"/>
          <w:divBdr>
            <w:top w:val="none" w:sz="0" w:space="0" w:color="auto"/>
            <w:left w:val="none" w:sz="0" w:space="0" w:color="auto"/>
            <w:bottom w:val="none" w:sz="0" w:space="0" w:color="auto"/>
            <w:right w:val="none" w:sz="0" w:space="0" w:color="auto"/>
          </w:divBdr>
        </w:div>
        <w:div w:id="1593010723">
          <w:marLeft w:val="640"/>
          <w:marRight w:val="0"/>
          <w:marTop w:val="0"/>
          <w:marBottom w:val="0"/>
          <w:divBdr>
            <w:top w:val="none" w:sz="0" w:space="0" w:color="auto"/>
            <w:left w:val="none" w:sz="0" w:space="0" w:color="auto"/>
            <w:bottom w:val="none" w:sz="0" w:space="0" w:color="auto"/>
            <w:right w:val="none" w:sz="0" w:space="0" w:color="auto"/>
          </w:divBdr>
        </w:div>
        <w:div w:id="1569341610">
          <w:marLeft w:val="640"/>
          <w:marRight w:val="0"/>
          <w:marTop w:val="0"/>
          <w:marBottom w:val="0"/>
          <w:divBdr>
            <w:top w:val="none" w:sz="0" w:space="0" w:color="auto"/>
            <w:left w:val="none" w:sz="0" w:space="0" w:color="auto"/>
            <w:bottom w:val="none" w:sz="0" w:space="0" w:color="auto"/>
            <w:right w:val="none" w:sz="0" w:space="0" w:color="auto"/>
          </w:divBdr>
        </w:div>
        <w:div w:id="1146320002">
          <w:marLeft w:val="640"/>
          <w:marRight w:val="0"/>
          <w:marTop w:val="0"/>
          <w:marBottom w:val="0"/>
          <w:divBdr>
            <w:top w:val="none" w:sz="0" w:space="0" w:color="auto"/>
            <w:left w:val="none" w:sz="0" w:space="0" w:color="auto"/>
            <w:bottom w:val="none" w:sz="0" w:space="0" w:color="auto"/>
            <w:right w:val="none" w:sz="0" w:space="0" w:color="auto"/>
          </w:divBdr>
        </w:div>
        <w:div w:id="1222253512">
          <w:marLeft w:val="640"/>
          <w:marRight w:val="0"/>
          <w:marTop w:val="0"/>
          <w:marBottom w:val="0"/>
          <w:divBdr>
            <w:top w:val="none" w:sz="0" w:space="0" w:color="auto"/>
            <w:left w:val="none" w:sz="0" w:space="0" w:color="auto"/>
            <w:bottom w:val="none" w:sz="0" w:space="0" w:color="auto"/>
            <w:right w:val="none" w:sz="0" w:space="0" w:color="auto"/>
          </w:divBdr>
        </w:div>
        <w:div w:id="434640310">
          <w:marLeft w:val="640"/>
          <w:marRight w:val="0"/>
          <w:marTop w:val="0"/>
          <w:marBottom w:val="0"/>
          <w:divBdr>
            <w:top w:val="none" w:sz="0" w:space="0" w:color="auto"/>
            <w:left w:val="none" w:sz="0" w:space="0" w:color="auto"/>
            <w:bottom w:val="none" w:sz="0" w:space="0" w:color="auto"/>
            <w:right w:val="none" w:sz="0" w:space="0" w:color="auto"/>
          </w:divBdr>
        </w:div>
        <w:div w:id="871840628">
          <w:marLeft w:val="640"/>
          <w:marRight w:val="0"/>
          <w:marTop w:val="0"/>
          <w:marBottom w:val="0"/>
          <w:divBdr>
            <w:top w:val="none" w:sz="0" w:space="0" w:color="auto"/>
            <w:left w:val="none" w:sz="0" w:space="0" w:color="auto"/>
            <w:bottom w:val="none" w:sz="0" w:space="0" w:color="auto"/>
            <w:right w:val="none" w:sz="0" w:space="0" w:color="auto"/>
          </w:divBdr>
        </w:div>
        <w:div w:id="2132355599">
          <w:marLeft w:val="640"/>
          <w:marRight w:val="0"/>
          <w:marTop w:val="0"/>
          <w:marBottom w:val="0"/>
          <w:divBdr>
            <w:top w:val="none" w:sz="0" w:space="0" w:color="auto"/>
            <w:left w:val="none" w:sz="0" w:space="0" w:color="auto"/>
            <w:bottom w:val="none" w:sz="0" w:space="0" w:color="auto"/>
            <w:right w:val="none" w:sz="0" w:space="0" w:color="auto"/>
          </w:divBdr>
        </w:div>
        <w:div w:id="640308273">
          <w:marLeft w:val="640"/>
          <w:marRight w:val="0"/>
          <w:marTop w:val="0"/>
          <w:marBottom w:val="0"/>
          <w:divBdr>
            <w:top w:val="none" w:sz="0" w:space="0" w:color="auto"/>
            <w:left w:val="none" w:sz="0" w:space="0" w:color="auto"/>
            <w:bottom w:val="none" w:sz="0" w:space="0" w:color="auto"/>
            <w:right w:val="none" w:sz="0" w:space="0" w:color="auto"/>
          </w:divBdr>
        </w:div>
        <w:div w:id="1014381452">
          <w:marLeft w:val="640"/>
          <w:marRight w:val="0"/>
          <w:marTop w:val="0"/>
          <w:marBottom w:val="0"/>
          <w:divBdr>
            <w:top w:val="none" w:sz="0" w:space="0" w:color="auto"/>
            <w:left w:val="none" w:sz="0" w:space="0" w:color="auto"/>
            <w:bottom w:val="none" w:sz="0" w:space="0" w:color="auto"/>
            <w:right w:val="none" w:sz="0" w:space="0" w:color="auto"/>
          </w:divBdr>
        </w:div>
        <w:div w:id="2064744106">
          <w:marLeft w:val="640"/>
          <w:marRight w:val="0"/>
          <w:marTop w:val="0"/>
          <w:marBottom w:val="0"/>
          <w:divBdr>
            <w:top w:val="none" w:sz="0" w:space="0" w:color="auto"/>
            <w:left w:val="none" w:sz="0" w:space="0" w:color="auto"/>
            <w:bottom w:val="none" w:sz="0" w:space="0" w:color="auto"/>
            <w:right w:val="none" w:sz="0" w:space="0" w:color="auto"/>
          </w:divBdr>
        </w:div>
        <w:div w:id="1700819621">
          <w:marLeft w:val="640"/>
          <w:marRight w:val="0"/>
          <w:marTop w:val="0"/>
          <w:marBottom w:val="0"/>
          <w:divBdr>
            <w:top w:val="none" w:sz="0" w:space="0" w:color="auto"/>
            <w:left w:val="none" w:sz="0" w:space="0" w:color="auto"/>
            <w:bottom w:val="none" w:sz="0" w:space="0" w:color="auto"/>
            <w:right w:val="none" w:sz="0" w:space="0" w:color="auto"/>
          </w:divBdr>
        </w:div>
      </w:divsChild>
    </w:div>
    <w:div w:id="105585269">
      <w:bodyDiv w:val="1"/>
      <w:marLeft w:val="0"/>
      <w:marRight w:val="0"/>
      <w:marTop w:val="0"/>
      <w:marBottom w:val="0"/>
      <w:divBdr>
        <w:top w:val="none" w:sz="0" w:space="0" w:color="auto"/>
        <w:left w:val="none" w:sz="0" w:space="0" w:color="auto"/>
        <w:bottom w:val="none" w:sz="0" w:space="0" w:color="auto"/>
        <w:right w:val="none" w:sz="0" w:space="0" w:color="auto"/>
      </w:divBdr>
      <w:divsChild>
        <w:div w:id="1790197517">
          <w:marLeft w:val="640"/>
          <w:marRight w:val="0"/>
          <w:marTop w:val="0"/>
          <w:marBottom w:val="0"/>
          <w:divBdr>
            <w:top w:val="none" w:sz="0" w:space="0" w:color="auto"/>
            <w:left w:val="none" w:sz="0" w:space="0" w:color="auto"/>
            <w:bottom w:val="none" w:sz="0" w:space="0" w:color="auto"/>
            <w:right w:val="none" w:sz="0" w:space="0" w:color="auto"/>
          </w:divBdr>
        </w:div>
        <w:div w:id="1349212960">
          <w:marLeft w:val="640"/>
          <w:marRight w:val="0"/>
          <w:marTop w:val="0"/>
          <w:marBottom w:val="0"/>
          <w:divBdr>
            <w:top w:val="none" w:sz="0" w:space="0" w:color="auto"/>
            <w:left w:val="none" w:sz="0" w:space="0" w:color="auto"/>
            <w:bottom w:val="none" w:sz="0" w:space="0" w:color="auto"/>
            <w:right w:val="none" w:sz="0" w:space="0" w:color="auto"/>
          </w:divBdr>
        </w:div>
        <w:div w:id="382992676">
          <w:marLeft w:val="640"/>
          <w:marRight w:val="0"/>
          <w:marTop w:val="0"/>
          <w:marBottom w:val="0"/>
          <w:divBdr>
            <w:top w:val="none" w:sz="0" w:space="0" w:color="auto"/>
            <w:left w:val="none" w:sz="0" w:space="0" w:color="auto"/>
            <w:bottom w:val="none" w:sz="0" w:space="0" w:color="auto"/>
            <w:right w:val="none" w:sz="0" w:space="0" w:color="auto"/>
          </w:divBdr>
        </w:div>
        <w:div w:id="1153256478">
          <w:marLeft w:val="640"/>
          <w:marRight w:val="0"/>
          <w:marTop w:val="0"/>
          <w:marBottom w:val="0"/>
          <w:divBdr>
            <w:top w:val="none" w:sz="0" w:space="0" w:color="auto"/>
            <w:left w:val="none" w:sz="0" w:space="0" w:color="auto"/>
            <w:bottom w:val="none" w:sz="0" w:space="0" w:color="auto"/>
            <w:right w:val="none" w:sz="0" w:space="0" w:color="auto"/>
          </w:divBdr>
        </w:div>
        <w:div w:id="1799685187">
          <w:marLeft w:val="640"/>
          <w:marRight w:val="0"/>
          <w:marTop w:val="0"/>
          <w:marBottom w:val="0"/>
          <w:divBdr>
            <w:top w:val="none" w:sz="0" w:space="0" w:color="auto"/>
            <w:left w:val="none" w:sz="0" w:space="0" w:color="auto"/>
            <w:bottom w:val="none" w:sz="0" w:space="0" w:color="auto"/>
            <w:right w:val="none" w:sz="0" w:space="0" w:color="auto"/>
          </w:divBdr>
        </w:div>
        <w:div w:id="42800741">
          <w:marLeft w:val="640"/>
          <w:marRight w:val="0"/>
          <w:marTop w:val="0"/>
          <w:marBottom w:val="0"/>
          <w:divBdr>
            <w:top w:val="none" w:sz="0" w:space="0" w:color="auto"/>
            <w:left w:val="none" w:sz="0" w:space="0" w:color="auto"/>
            <w:bottom w:val="none" w:sz="0" w:space="0" w:color="auto"/>
            <w:right w:val="none" w:sz="0" w:space="0" w:color="auto"/>
          </w:divBdr>
        </w:div>
        <w:div w:id="874779904">
          <w:marLeft w:val="640"/>
          <w:marRight w:val="0"/>
          <w:marTop w:val="0"/>
          <w:marBottom w:val="0"/>
          <w:divBdr>
            <w:top w:val="none" w:sz="0" w:space="0" w:color="auto"/>
            <w:left w:val="none" w:sz="0" w:space="0" w:color="auto"/>
            <w:bottom w:val="none" w:sz="0" w:space="0" w:color="auto"/>
            <w:right w:val="none" w:sz="0" w:space="0" w:color="auto"/>
          </w:divBdr>
        </w:div>
        <w:div w:id="1032651968">
          <w:marLeft w:val="640"/>
          <w:marRight w:val="0"/>
          <w:marTop w:val="0"/>
          <w:marBottom w:val="0"/>
          <w:divBdr>
            <w:top w:val="none" w:sz="0" w:space="0" w:color="auto"/>
            <w:left w:val="none" w:sz="0" w:space="0" w:color="auto"/>
            <w:bottom w:val="none" w:sz="0" w:space="0" w:color="auto"/>
            <w:right w:val="none" w:sz="0" w:space="0" w:color="auto"/>
          </w:divBdr>
        </w:div>
        <w:div w:id="1041516993">
          <w:marLeft w:val="640"/>
          <w:marRight w:val="0"/>
          <w:marTop w:val="0"/>
          <w:marBottom w:val="0"/>
          <w:divBdr>
            <w:top w:val="none" w:sz="0" w:space="0" w:color="auto"/>
            <w:left w:val="none" w:sz="0" w:space="0" w:color="auto"/>
            <w:bottom w:val="none" w:sz="0" w:space="0" w:color="auto"/>
            <w:right w:val="none" w:sz="0" w:space="0" w:color="auto"/>
          </w:divBdr>
        </w:div>
        <w:div w:id="207840683">
          <w:marLeft w:val="640"/>
          <w:marRight w:val="0"/>
          <w:marTop w:val="0"/>
          <w:marBottom w:val="0"/>
          <w:divBdr>
            <w:top w:val="none" w:sz="0" w:space="0" w:color="auto"/>
            <w:left w:val="none" w:sz="0" w:space="0" w:color="auto"/>
            <w:bottom w:val="none" w:sz="0" w:space="0" w:color="auto"/>
            <w:right w:val="none" w:sz="0" w:space="0" w:color="auto"/>
          </w:divBdr>
        </w:div>
        <w:div w:id="1501889269">
          <w:marLeft w:val="640"/>
          <w:marRight w:val="0"/>
          <w:marTop w:val="0"/>
          <w:marBottom w:val="0"/>
          <w:divBdr>
            <w:top w:val="none" w:sz="0" w:space="0" w:color="auto"/>
            <w:left w:val="none" w:sz="0" w:space="0" w:color="auto"/>
            <w:bottom w:val="none" w:sz="0" w:space="0" w:color="auto"/>
            <w:right w:val="none" w:sz="0" w:space="0" w:color="auto"/>
          </w:divBdr>
        </w:div>
        <w:div w:id="526909775">
          <w:marLeft w:val="640"/>
          <w:marRight w:val="0"/>
          <w:marTop w:val="0"/>
          <w:marBottom w:val="0"/>
          <w:divBdr>
            <w:top w:val="none" w:sz="0" w:space="0" w:color="auto"/>
            <w:left w:val="none" w:sz="0" w:space="0" w:color="auto"/>
            <w:bottom w:val="none" w:sz="0" w:space="0" w:color="auto"/>
            <w:right w:val="none" w:sz="0" w:space="0" w:color="auto"/>
          </w:divBdr>
        </w:div>
        <w:div w:id="874736508">
          <w:marLeft w:val="640"/>
          <w:marRight w:val="0"/>
          <w:marTop w:val="0"/>
          <w:marBottom w:val="0"/>
          <w:divBdr>
            <w:top w:val="none" w:sz="0" w:space="0" w:color="auto"/>
            <w:left w:val="none" w:sz="0" w:space="0" w:color="auto"/>
            <w:bottom w:val="none" w:sz="0" w:space="0" w:color="auto"/>
            <w:right w:val="none" w:sz="0" w:space="0" w:color="auto"/>
          </w:divBdr>
        </w:div>
        <w:div w:id="448207495">
          <w:marLeft w:val="640"/>
          <w:marRight w:val="0"/>
          <w:marTop w:val="0"/>
          <w:marBottom w:val="0"/>
          <w:divBdr>
            <w:top w:val="none" w:sz="0" w:space="0" w:color="auto"/>
            <w:left w:val="none" w:sz="0" w:space="0" w:color="auto"/>
            <w:bottom w:val="none" w:sz="0" w:space="0" w:color="auto"/>
            <w:right w:val="none" w:sz="0" w:space="0" w:color="auto"/>
          </w:divBdr>
        </w:div>
        <w:div w:id="1896695697">
          <w:marLeft w:val="640"/>
          <w:marRight w:val="0"/>
          <w:marTop w:val="0"/>
          <w:marBottom w:val="0"/>
          <w:divBdr>
            <w:top w:val="none" w:sz="0" w:space="0" w:color="auto"/>
            <w:left w:val="none" w:sz="0" w:space="0" w:color="auto"/>
            <w:bottom w:val="none" w:sz="0" w:space="0" w:color="auto"/>
            <w:right w:val="none" w:sz="0" w:space="0" w:color="auto"/>
          </w:divBdr>
        </w:div>
        <w:div w:id="1867324609">
          <w:marLeft w:val="640"/>
          <w:marRight w:val="0"/>
          <w:marTop w:val="0"/>
          <w:marBottom w:val="0"/>
          <w:divBdr>
            <w:top w:val="none" w:sz="0" w:space="0" w:color="auto"/>
            <w:left w:val="none" w:sz="0" w:space="0" w:color="auto"/>
            <w:bottom w:val="none" w:sz="0" w:space="0" w:color="auto"/>
            <w:right w:val="none" w:sz="0" w:space="0" w:color="auto"/>
          </w:divBdr>
        </w:div>
        <w:div w:id="1672247976">
          <w:marLeft w:val="640"/>
          <w:marRight w:val="0"/>
          <w:marTop w:val="0"/>
          <w:marBottom w:val="0"/>
          <w:divBdr>
            <w:top w:val="none" w:sz="0" w:space="0" w:color="auto"/>
            <w:left w:val="none" w:sz="0" w:space="0" w:color="auto"/>
            <w:bottom w:val="none" w:sz="0" w:space="0" w:color="auto"/>
            <w:right w:val="none" w:sz="0" w:space="0" w:color="auto"/>
          </w:divBdr>
        </w:div>
        <w:div w:id="599065384">
          <w:marLeft w:val="640"/>
          <w:marRight w:val="0"/>
          <w:marTop w:val="0"/>
          <w:marBottom w:val="0"/>
          <w:divBdr>
            <w:top w:val="none" w:sz="0" w:space="0" w:color="auto"/>
            <w:left w:val="none" w:sz="0" w:space="0" w:color="auto"/>
            <w:bottom w:val="none" w:sz="0" w:space="0" w:color="auto"/>
            <w:right w:val="none" w:sz="0" w:space="0" w:color="auto"/>
          </w:divBdr>
        </w:div>
        <w:div w:id="542331003">
          <w:marLeft w:val="640"/>
          <w:marRight w:val="0"/>
          <w:marTop w:val="0"/>
          <w:marBottom w:val="0"/>
          <w:divBdr>
            <w:top w:val="none" w:sz="0" w:space="0" w:color="auto"/>
            <w:left w:val="none" w:sz="0" w:space="0" w:color="auto"/>
            <w:bottom w:val="none" w:sz="0" w:space="0" w:color="auto"/>
            <w:right w:val="none" w:sz="0" w:space="0" w:color="auto"/>
          </w:divBdr>
        </w:div>
        <w:div w:id="1736539839">
          <w:marLeft w:val="640"/>
          <w:marRight w:val="0"/>
          <w:marTop w:val="0"/>
          <w:marBottom w:val="0"/>
          <w:divBdr>
            <w:top w:val="none" w:sz="0" w:space="0" w:color="auto"/>
            <w:left w:val="none" w:sz="0" w:space="0" w:color="auto"/>
            <w:bottom w:val="none" w:sz="0" w:space="0" w:color="auto"/>
            <w:right w:val="none" w:sz="0" w:space="0" w:color="auto"/>
          </w:divBdr>
        </w:div>
        <w:div w:id="1982076920">
          <w:marLeft w:val="640"/>
          <w:marRight w:val="0"/>
          <w:marTop w:val="0"/>
          <w:marBottom w:val="0"/>
          <w:divBdr>
            <w:top w:val="none" w:sz="0" w:space="0" w:color="auto"/>
            <w:left w:val="none" w:sz="0" w:space="0" w:color="auto"/>
            <w:bottom w:val="none" w:sz="0" w:space="0" w:color="auto"/>
            <w:right w:val="none" w:sz="0" w:space="0" w:color="auto"/>
          </w:divBdr>
        </w:div>
        <w:div w:id="965426111">
          <w:marLeft w:val="640"/>
          <w:marRight w:val="0"/>
          <w:marTop w:val="0"/>
          <w:marBottom w:val="0"/>
          <w:divBdr>
            <w:top w:val="none" w:sz="0" w:space="0" w:color="auto"/>
            <w:left w:val="none" w:sz="0" w:space="0" w:color="auto"/>
            <w:bottom w:val="none" w:sz="0" w:space="0" w:color="auto"/>
            <w:right w:val="none" w:sz="0" w:space="0" w:color="auto"/>
          </w:divBdr>
        </w:div>
        <w:div w:id="713652811">
          <w:marLeft w:val="640"/>
          <w:marRight w:val="0"/>
          <w:marTop w:val="0"/>
          <w:marBottom w:val="0"/>
          <w:divBdr>
            <w:top w:val="none" w:sz="0" w:space="0" w:color="auto"/>
            <w:left w:val="none" w:sz="0" w:space="0" w:color="auto"/>
            <w:bottom w:val="none" w:sz="0" w:space="0" w:color="auto"/>
            <w:right w:val="none" w:sz="0" w:space="0" w:color="auto"/>
          </w:divBdr>
        </w:div>
        <w:div w:id="1827672992">
          <w:marLeft w:val="640"/>
          <w:marRight w:val="0"/>
          <w:marTop w:val="0"/>
          <w:marBottom w:val="0"/>
          <w:divBdr>
            <w:top w:val="none" w:sz="0" w:space="0" w:color="auto"/>
            <w:left w:val="none" w:sz="0" w:space="0" w:color="auto"/>
            <w:bottom w:val="none" w:sz="0" w:space="0" w:color="auto"/>
            <w:right w:val="none" w:sz="0" w:space="0" w:color="auto"/>
          </w:divBdr>
        </w:div>
        <w:div w:id="480778720">
          <w:marLeft w:val="640"/>
          <w:marRight w:val="0"/>
          <w:marTop w:val="0"/>
          <w:marBottom w:val="0"/>
          <w:divBdr>
            <w:top w:val="none" w:sz="0" w:space="0" w:color="auto"/>
            <w:left w:val="none" w:sz="0" w:space="0" w:color="auto"/>
            <w:bottom w:val="none" w:sz="0" w:space="0" w:color="auto"/>
            <w:right w:val="none" w:sz="0" w:space="0" w:color="auto"/>
          </w:divBdr>
        </w:div>
        <w:div w:id="1964917129">
          <w:marLeft w:val="640"/>
          <w:marRight w:val="0"/>
          <w:marTop w:val="0"/>
          <w:marBottom w:val="0"/>
          <w:divBdr>
            <w:top w:val="none" w:sz="0" w:space="0" w:color="auto"/>
            <w:left w:val="none" w:sz="0" w:space="0" w:color="auto"/>
            <w:bottom w:val="none" w:sz="0" w:space="0" w:color="auto"/>
            <w:right w:val="none" w:sz="0" w:space="0" w:color="auto"/>
          </w:divBdr>
        </w:div>
        <w:div w:id="1672172869">
          <w:marLeft w:val="640"/>
          <w:marRight w:val="0"/>
          <w:marTop w:val="0"/>
          <w:marBottom w:val="0"/>
          <w:divBdr>
            <w:top w:val="none" w:sz="0" w:space="0" w:color="auto"/>
            <w:left w:val="none" w:sz="0" w:space="0" w:color="auto"/>
            <w:bottom w:val="none" w:sz="0" w:space="0" w:color="auto"/>
            <w:right w:val="none" w:sz="0" w:space="0" w:color="auto"/>
          </w:divBdr>
        </w:div>
        <w:div w:id="1288507752">
          <w:marLeft w:val="640"/>
          <w:marRight w:val="0"/>
          <w:marTop w:val="0"/>
          <w:marBottom w:val="0"/>
          <w:divBdr>
            <w:top w:val="none" w:sz="0" w:space="0" w:color="auto"/>
            <w:left w:val="none" w:sz="0" w:space="0" w:color="auto"/>
            <w:bottom w:val="none" w:sz="0" w:space="0" w:color="auto"/>
            <w:right w:val="none" w:sz="0" w:space="0" w:color="auto"/>
          </w:divBdr>
        </w:div>
        <w:div w:id="1428036885">
          <w:marLeft w:val="640"/>
          <w:marRight w:val="0"/>
          <w:marTop w:val="0"/>
          <w:marBottom w:val="0"/>
          <w:divBdr>
            <w:top w:val="none" w:sz="0" w:space="0" w:color="auto"/>
            <w:left w:val="none" w:sz="0" w:space="0" w:color="auto"/>
            <w:bottom w:val="none" w:sz="0" w:space="0" w:color="auto"/>
            <w:right w:val="none" w:sz="0" w:space="0" w:color="auto"/>
          </w:divBdr>
        </w:div>
        <w:div w:id="342243232">
          <w:marLeft w:val="640"/>
          <w:marRight w:val="0"/>
          <w:marTop w:val="0"/>
          <w:marBottom w:val="0"/>
          <w:divBdr>
            <w:top w:val="none" w:sz="0" w:space="0" w:color="auto"/>
            <w:left w:val="none" w:sz="0" w:space="0" w:color="auto"/>
            <w:bottom w:val="none" w:sz="0" w:space="0" w:color="auto"/>
            <w:right w:val="none" w:sz="0" w:space="0" w:color="auto"/>
          </w:divBdr>
        </w:div>
      </w:divsChild>
    </w:div>
    <w:div w:id="111290562">
      <w:bodyDiv w:val="1"/>
      <w:marLeft w:val="0"/>
      <w:marRight w:val="0"/>
      <w:marTop w:val="0"/>
      <w:marBottom w:val="0"/>
      <w:divBdr>
        <w:top w:val="none" w:sz="0" w:space="0" w:color="auto"/>
        <w:left w:val="none" w:sz="0" w:space="0" w:color="auto"/>
        <w:bottom w:val="none" w:sz="0" w:space="0" w:color="auto"/>
        <w:right w:val="none" w:sz="0" w:space="0" w:color="auto"/>
      </w:divBdr>
      <w:divsChild>
        <w:div w:id="796026799">
          <w:marLeft w:val="640"/>
          <w:marRight w:val="0"/>
          <w:marTop w:val="0"/>
          <w:marBottom w:val="0"/>
          <w:divBdr>
            <w:top w:val="none" w:sz="0" w:space="0" w:color="auto"/>
            <w:left w:val="none" w:sz="0" w:space="0" w:color="auto"/>
            <w:bottom w:val="none" w:sz="0" w:space="0" w:color="auto"/>
            <w:right w:val="none" w:sz="0" w:space="0" w:color="auto"/>
          </w:divBdr>
        </w:div>
        <w:div w:id="2083138614">
          <w:marLeft w:val="640"/>
          <w:marRight w:val="0"/>
          <w:marTop w:val="0"/>
          <w:marBottom w:val="0"/>
          <w:divBdr>
            <w:top w:val="none" w:sz="0" w:space="0" w:color="auto"/>
            <w:left w:val="none" w:sz="0" w:space="0" w:color="auto"/>
            <w:bottom w:val="none" w:sz="0" w:space="0" w:color="auto"/>
            <w:right w:val="none" w:sz="0" w:space="0" w:color="auto"/>
          </w:divBdr>
        </w:div>
        <w:div w:id="2066753355">
          <w:marLeft w:val="640"/>
          <w:marRight w:val="0"/>
          <w:marTop w:val="0"/>
          <w:marBottom w:val="0"/>
          <w:divBdr>
            <w:top w:val="none" w:sz="0" w:space="0" w:color="auto"/>
            <w:left w:val="none" w:sz="0" w:space="0" w:color="auto"/>
            <w:bottom w:val="none" w:sz="0" w:space="0" w:color="auto"/>
            <w:right w:val="none" w:sz="0" w:space="0" w:color="auto"/>
          </w:divBdr>
        </w:div>
        <w:div w:id="644775725">
          <w:marLeft w:val="640"/>
          <w:marRight w:val="0"/>
          <w:marTop w:val="0"/>
          <w:marBottom w:val="0"/>
          <w:divBdr>
            <w:top w:val="none" w:sz="0" w:space="0" w:color="auto"/>
            <w:left w:val="none" w:sz="0" w:space="0" w:color="auto"/>
            <w:bottom w:val="none" w:sz="0" w:space="0" w:color="auto"/>
            <w:right w:val="none" w:sz="0" w:space="0" w:color="auto"/>
          </w:divBdr>
        </w:div>
        <w:div w:id="1781142959">
          <w:marLeft w:val="640"/>
          <w:marRight w:val="0"/>
          <w:marTop w:val="0"/>
          <w:marBottom w:val="0"/>
          <w:divBdr>
            <w:top w:val="none" w:sz="0" w:space="0" w:color="auto"/>
            <w:left w:val="none" w:sz="0" w:space="0" w:color="auto"/>
            <w:bottom w:val="none" w:sz="0" w:space="0" w:color="auto"/>
            <w:right w:val="none" w:sz="0" w:space="0" w:color="auto"/>
          </w:divBdr>
        </w:div>
        <w:div w:id="1538002421">
          <w:marLeft w:val="640"/>
          <w:marRight w:val="0"/>
          <w:marTop w:val="0"/>
          <w:marBottom w:val="0"/>
          <w:divBdr>
            <w:top w:val="none" w:sz="0" w:space="0" w:color="auto"/>
            <w:left w:val="none" w:sz="0" w:space="0" w:color="auto"/>
            <w:bottom w:val="none" w:sz="0" w:space="0" w:color="auto"/>
            <w:right w:val="none" w:sz="0" w:space="0" w:color="auto"/>
          </w:divBdr>
        </w:div>
        <w:div w:id="1499686343">
          <w:marLeft w:val="640"/>
          <w:marRight w:val="0"/>
          <w:marTop w:val="0"/>
          <w:marBottom w:val="0"/>
          <w:divBdr>
            <w:top w:val="none" w:sz="0" w:space="0" w:color="auto"/>
            <w:left w:val="none" w:sz="0" w:space="0" w:color="auto"/>
            <w:bottom w:val="none" w:sz="0" w:space="0" w:color="auto"/>
            <w:right w:val="none" w:sz="0" w:space="0" w:color="auto"/>
          </w:divBdr>
        </w:div>
        <w:div w:id="2034570369">
          <w:marLeft w:val="640"/>
          <w:marRight w:val="0"/>
          <w:marTop w:val="0"/>
          <w:marBottom w:val="0"/>
          <w:divBdr>
            <w:top w:val="none" w:sz="0" w:space="0" w:color="auto"/>
            <w:left w:val="none" w:sz="0" w:space="0" w:color="auto"/>
            <w:bottom w:val="none" w:sz="0" w:space="0" w:color="auto"/>
            <w:right w:val="none" w:sz="0" w:space="0" w:color="auto"/>
          </w:divBdr>
        </w:div>
        <w:div w:id="1913152467">
          <w:marLeft w:val="640"/>
          <w:marRight w:val="0"/>
          <w:marTop w:val="0"/>
          <w:marBottom w:val="0"/>
          <w:divBdr>
            <w:top w:val="none" w:sz="0" w:space="0" w:color="auto"/>
            <w:left w:val="none" w:sz="0" w:space="0" w:color="auto"/>
            <w:bottom w:val="none" w:sz="0" w:space="0" w:color="auto"/>
            <w:right w:val="none" w:sz="0" w:space="0" w:color="auto"/>
          </w:divBdr>
        </w:div>
        <w:div w:id="2061973419">
          <w:marLeft w:val="640"/>
          <w:marRight w:val="0"/>
          <w:marTop w:val="0"/>
          <w:marBottom w:val="0"/>
          <w:divBdr>
            <w:top w:val="none" w:sz="0" w:space="0" w:color="auto"/>
            <w:left w:val="none" w:sz="0" w:space="0" w:color="auto"/>
            <w:bottom w:val="none" w:sz="0" w:space="0" w:color="auto"/>
            <w:right w:val="none" w:sz="0" w:space="0" w:color="auto"/>
          </w:divBdr>
        </w:div>
        <w:div w:id="1879512634">
          <w:marLeft w:val="640"/>
          <w:marRight w:val="0"/>
          <w:marTop w:val="0"/>
          <w:marBottom w:val="0"/>
          <w:divBdr>
            <w:top w:val="none" w:sz="0" w:space="0" w:color="auto"/>
            <w:left w:val="none" w:sz="0" w:space="0" w:color="auto"/>
            <w:bottom w:val="none" w:sz="0" w:space="0" w:color="auto"/>
            <w:right w:val="none" w:sz="0" w:space="0" w:color="auto"/>
          </w:divBdr>
        </w:div>
        <w:div w:id="495615496">
          <w:marLeft w:val="640"/>
          <w:marRight w:val="0"/>
          <w:marTop w:val="0"/>
          <w:marBottom w:val="0"/>
          <w:divBdr>
            <w:top w:val="none" w:sz="0" w:space="0" w:color="auto"/>
            <w:left w:val="none" w:sz="0" w:space="0" w:color="auto"/>
            <w:bottom w:val="none" w:sz="0" w:space="0" w:color="auto"/>
            <w:right w:val="none" w:sz="0" w:space="0" w:color="auto"/>
          </w:divBdr>
        </w:div>
        <w:div w:id="1008869049">
          <w:marLeft w:val="640"/>
          <w:marRight w:val="0"/>
          <w:marTop w:val="0"/>
          <w:marBottom w:val="0"/>
          <w:divBdr>
            <w:top w:val="none" w:sz="0" w:space="0" w:color="auto"/>
            <w:left w:val="none" w:sz="0" w:space="0" w:color="auto"/>
            <w:bottom w:val="none" w:sz="0" w:space="0" w:color="auto"/>
            <w:right w:val="none" w:sz="0" w:space="0" w:color="auto"/>
          </w:divBdr>
        </w:div>
        <w:div w:id="1105463447">
          <w:marLeft w:val="640"/>
          <w:marRight w:val="0"/>
          <w:marTop w:val="0"/>
          <w:marBottom w:val="0"/>
          <w:divBdr>
            <w:top w:val="none" w:sz="0" w:space="0" w:color="auto"/>
            <w:left w:val="none" w:sz="0" w:space="0" w:color="auto"/>
            <w:bottom w:val="none" w:sz="0" w:space="0" w:color="auto"/>
            <w:right w:val="none" w:sz="0" w:space="0" w:color="auto"/>
          </w:divBdr>
        </w:div>
        <w:div w:id="509610604">
          <w:marLeft w:val="640"/>
          <w:marRight w:val="0"/>
          <w:marTop w:val="0"/>
          <w:marBottom w:val="0"/>
          <w:divBdr>
            <w:top w:val="none" w:sz="0" w:space="0" w:color="auto"/>
            <w:left w:val="none" w:sz="0" w:space="0" w:color="auto"/>
            <w:bottom w:val="none" w:sz="0" w:space="0" w:color="auto"/>
            <w:right w:val="none" w:sz="0" w:space="0" w:color="auto"/>
          </w:divBdr>
        </w:div>
        <w:div w:id="1273249623">
          <w:marLeft w:val="640"/>
          <w:marRight w:val="0"/>
          <w:marTop w:val="0"/>
          <w:marBottom w:val="0"/>
          <w:divBdr>
            <w:top w:val="none" w:sz="0" w:space="0" w:color="auto"/>
            <w:left w:val="none" w:sz="0" w:space="0" w:color="auto"/>
            <w:bottom w:val="none" w:sz="0" w:space="0" w:color="auto"/>
            <w:right w:val="none" w:sz="0" w:space="0" w:color="auto"/>
          </w:divBdr>
        </w:div>
        <w:div w:id="2106028928">
          <w:marLeft w:val="640"/>
          <w:marRight w:val="0"/>
          <w:marTop w:val="0"/>
          <w:marBottom w:val="0"/>
          <w:divBdr>
            <w:top w:val="none" w:sz="0" w:space="0" w:color="auto"/>
            <w:left w:val="none" w:sz="0" w:space="0" w:color="auto"/>
            <w:bottom w:val="none" w:sz="0" w:space="0" w:color="auto"/>
            <w:right w:val="none" w:sz="0" w:space="0" w:color="auto"/>
          </w:divBdr>
        </w:div>
        <w:div w:id="948924984">
          <w:marLeft w:val="640"/>
          <w:marRight w:val="0"/>
          <w:marTop w:val="0"/>
          <w:marBottom w:val="0"/>
          <w:divBdr>
            <w:top w:val="none" w:sz="0" w:space="0" w:color="auto"/>
            <w:left w:val="none" w:sz="0" w:space="0" w:color="auto"/>
            <w:bottom w:val="none" w:sz="0" w:space="0" w:color="auto"/>
            <w:right w:val="none" w:sz="0" w:space="0" w:color="auto"/>
          </w:divBdr>
        </w:div>
      </w:divsChild>
    </w:div>
    <w:div w:id="117844573">
      <w:bodyDiv w:val="1"/>
      <w:marLeft w:val="0"/>
      <w:marRight w:val="0"/>
      <w:marTop w:val="0"/>
      <w:marBottom w:val="0"/>
      <w:divBdr>
        <w:top w:val="none" w:sz="0" w:space="0" w:color="auto"/>
        <w:left w:val="none" w:sz="0" w:space="0" w:color="auto"/>
        <w:bottom w:val="none" w:sz="0" w:space="0" w:color="auto"/>
        <w:right w:val="none" w:sz="0" w:space="0" w:color="auto"/>
      </w:divBdr>
      <w:divsChild>
        <w:div w:id="1123498261">
          <w:marLeft w:val="640"/>
          <w:marRight w:val="0"/>
          <w:marTop w:val="0"/>
          <w:marBottom w:val="0"/>
          <w:divBdr>
            <w:top w:val="none" w:sz="0" w:space="0" w:color="auto"/>
            <w:left w:val="none" w:sz="0" w:space="0" w:color="auto"/>
            <w:bottom w:val="none" w:sz="0" w:space="0" w:color="auto"/>
            <w:right w:val="none" w:sz="0" w:space="0" w:color="auto"/>
          </w:divBdr>
        </w:div>
        <w:div w:id="244606179">
          <w:marLeft w:val="640"/>
          <w:marRight w:val="0"/>
          <w:marTop w:val="0"/>
          <w:marBottom w:val="0"/>
          <w:divBdr>
            <w:top w:val="none" w:sz="0" w:space="0" w:color="auto"/>
            <w:left w:val="none" w:sz="0" w:space="0" w:color="auto"/>
            <w:bottom w:val="none" w:sz="0" w:space="0" w:color="auto"/>
            <w:right w:val="none" w:sz="0" w:space="0" w:color="auto"/>
          </w:divBdr>
        </w:div>
        <w:div w:id="1568488701">
          <w:marLeft w:val="640"/>
          <w:marRight w:val="0"/>
          <w:marTop w:val="0"/>
          <w:marBottom w:val="0"/>
          <w:divBdr>
            <w:top w:val="none" w:sz="0" w:space="0" w:color="auto"/>
            <w:left w:val="none" w:sz="0" w:space="0" w:color="auto"/>
            <w:bottom w:val="none" w:sz="0" w:space="0" w:color="auto"/>
            <w:right w:val="none" w:sz="0" w:space="0" w:color="auto"/>
          </w:divBdr>
        </w:div>
        <w:div w:id="985013467">
          <w:marLeft w:val="640"/>
          <w:marRight w:val="0"/>
          <w:marTop w:val="0"/>
          <w:marBottom w:val="0"/>
          <w:divBdr>
            <w:top w:val="none" w:sz="0" w:space="0" w:color="auto"/>
            <w:left w:val="none" w:sz="0" w:space="0" w:color="auto"/>
            <w:bottom w:val="none" w:sz="0" w:space="0" w:color="auto"/>
            <w:right w:val="none" w:sz="0" w:space="0" w:color="auto"/>
          </w:divBdr>
        </w:div>
        <w:div w:id="1847984330">
          <w:marLeft w:val="640"/>
          <w:marRight w:val="0"/>
          <w:marTop w:val="0"/>
          <w:marBottom w:val="0"/>
          <w:divBdr>
            <w:top w:val="none" w:sz="0" w:space="0" w:color="auto"/>
            <w:left w:val="none" w:sz="0" w:space="0" w:color="auto"/>
            <w:bottom w:val="none" w:sz="0" w:space="0" w:color="auto"/>
            <w:right w:val="none" w:sz="0" w:space="0" w:color="auto"/>
          </w:divBdr>
        </w:div>
        <w:div w:id="2093310063">
          <w:marLeft w:val="640"/>
          <w:marRight w:val="0"/>
          <w:marTop w:val="0"/>
          <w:marBottom w:val="0"/>
          <w:divBdr>
            <w:top w:val="none" w:sz="0" w:space="0" w:color="auto"/>
            <w:left w:val="none" w:sz="0" w:space="0" w:color="auto"/>
            <w:bottom w:val="none" w:sz="0" w:space="0" w:color="auto"/>
            <w:right w:val="none" w:sz="0" w:space="0" w:color="auto"/>
          </w:divBdr>
        </w:div>
        <w:div w:id="278070402">
          <w:marLeft w:val="640"/>
          <w:marRight w:val="0"/>
          <w:marTop w:val="0"/>
          <w:marBottom w:val="0"/>
          <w:divBdr>
            <w:top w:val="none" w:sz="0" w:space="0" w:color="auto"/>
            <w:left w:val="none" w:sz="0" w:space="0" w:color="auto"/>
            <w:bottom w:val="none" w:sz="0" w:space="0" w:color="auto"/>
            <w:right w:val="none" w:sz="0" w:space="0" w:color="auto"/>
          </w:divBdr>
        </w:div>
        <w:div w:id="2103986501">
          <w:marLeft w:val="640"/>
          <w:marRight w:val="0"/>
          <w:marTop w:val="0"/>
          <w:marBottom w:val="0"/>
          <w:divBdr>
            <w:top w:val="none" w:sz="0" w:space="0" w:color="auto"/>
            <w:left w:val="none" w:sz="0" w:space="0" w:color="auto"/>
            <w:bottom w:val="none" w:sz="0" w:space="0" w:color="auto"/>
            <w:right w:val="none" w:sz="0" w:space="0" w:color="auto"/>
          </w:divBdr>
        </w:div>
        <w:div w:id="1982953973">
          <w:marLeft w:val="640"/>
          <w:marRight w:val="0"/>
          <w:marTop w:val="0"/>
          <w:marBottom w:val="0"/>
          <w:divBdr>
            <w:top w:val="none" w:sz="0" w:space="0" w:color="auto"/>
            <w:left w:val="none" w:sz="0" w:space="0" w:color="auto"/>
            <w:bottom w:val="none" w:sz="0" w:space="0" w:color="auto"/>
            <w:right w:val="none" w:sz="0" w:space="0" w:color="auto"/>
          </w:divBdr>
        </w:div>
        <w:div w:id="494423632">
          <w:marLeft w:val="640"/>
          <w:marRight w:val="0"/>
          <w:marTop w:val="0"/>
          <w:marBottom w:val="0"/>
          <w:divBdr>
            <w:top w:val="none" w:sz="0" w:space="0" w:color="auto"/>
            <w:left w:val="none" w:sz="0" w:space="0" w:color="auto"/>
            <w:bottom w:val="none" w:sz="0" w:space="0" w:color="auto"/>
            <w:right w:val="none" w:sz="0" w:space="0" w:color="auto"/>
          </w:divBdr>
        </w:div>
        <w:div w:id="1043141256">
          <w:marLeft w:val="640"/>
          <w:marRight w:val="0"/>
          <w:marTop w:val="0"/>
          <w:marBottom w:val="0"/>
          <w:divBdr>
            <w:top w:val="none" w:sz="0" w:space="0" w:color="auto"/>
            <w:left w:val="none" w:sz="0" w:space="0" w:color="auto"/>
            <w:bottom w:val="none" w:sz="0" w:space="0" w:color="auto"/>
            <w:right w:val="none" w:sz="0" w:space="0" w:color="auto"/>
          </w:divBdr>
        </w:div>
        <w:div w:id="132452273">
          <w:marLeft w:val="640"/>
          <w:marRight w:val="0"/>
          <w:marTop w:val="0"/>
          <w:marBottom w:val="0"/>
          <w:divBdr>
            <w:top w:val="none" w:sz="0" w:space="0" w:color="auto"/>
            <w:left w:val="none" w:sz="0" w:space="0" w:color="auto"/>
            <w:bottom w:val="none" w:sz="0" w:space="0" w:color="auto"/>
            <w:right w:val="none" w:sz="0" w:space="0" w:color="auto"/>
          </w:divBdr>
        </w:div>
        <w:div w:id="1868133512">
          <w:marLeft w:val="640"/>
          <w:marRight w:val="0"/>
          <w:marTop w:val="0"/>
          <w:marBottom w:val="0"/>
          <w:divBdr>
            <w:top w:val="none" w:sz="0" w:space="0" w:color="auto"/>
            <w:left w:val="none" w:sz="0" w:space="0" w:color="auto"/>
            <w:bottom w:val="none" w:sz="0" w:space="0" w:color="auto"/>
            <w:right w:val="none" w:sz="0" w:space="0" w:color="auto"/>
          </w:divBdr>
        </w:div>
        <w:div w:id="1182284121">
          <w:marLeft w:val="640"/>
          <w:marRight w:val="0"/>
          <w:marTop w:val="0"/>
          <w:marBottom w:val="0"/>
          <w:divBdr>
            <w:top w:val="none" w:sz="0" w:space="0" w:color="auto"/>
            <w:left w:val="none" w:sz="0" w:space="0" w:color="auto"/>
            <w:bottom w:val="none" w:sz="0" w:space="0" w:color="auto"/>
            <w:right w:val="none" w:sz="0" w:space="0" w:color="auto"/>
          </w:divBdr>
        </w:div>
        <w:div w:id="28534246">
          <w:marLeft w:val="640"/>
          <w:marRight w:val="0"/>
          <w:marTop w:val="0"/>
          <w:marBottom w:val="0"/>
          <w:divBdr>
            <w:top w:val="none" w:sz="0" w:space="0" w:color="auto"/>
            <w:left w:val="none" w:sz="0" w:space="0" w:color="auto"/>
            <w:bottom w:val="none" w:sz="0" w:space="0" w:color="auto"/>
            <w:right w:val="none" w:sz="0" w:space="0" w:color="auto"/>
          </w:divBdr>
        </w:div>
        <w:div w:id="31198196">
          <w:marLeft w:val="640"/>
          <w:marRight w:val="0"/>
          <w:marTop w:val="0"/>
          <w:marBottom w:val="0"/>
          <w:divBdr>
            <w:top w:val="none" w:sz="0" w:space="0" w:color="auto"/>
            <w:left w:val="none" w:sz="0" w:space="0" w:color="auto"/>
            <w:bottom w:val="none" w:sz="0" w:space="0" w:color="auto"/>
            <w:right w:val="none" w:sz="0" w:space="0" w:color="auto"/>
          </w:divBdr>
        </w:div>
        <w:div w:id="1791588900">
          <w:marLeft w:val="640"/>
          <w:marRight w:val="0"/>
          <w:marTop w:val="0"/>
          <w:marBottom w:val="0"/>
          <w:divBdr>
            <w:top w:val="none" w:sz="0" w:space="0" w:color="auto"/>
            <w:left w:val="none" w:sz="0" w:space="0" w:color="auto"/>
            <w:bottom w:val="none" w:sz="0" w:space="0" w:color="auto"/>
            <w:right w:val="none" w:sz="0" w:space="0" w:color="auto"/>
          </w:divBdr>
        </w:div>
        <w:div w:id="372267571">
          <w:marLeft w:val="640"/>
          <w:marRight w:val="0"/>
          <w:marTop w:val="0"/>
          <w:marBottom w:val="0"/>
          <w:divBdr>
            <w:top w:val="none" w:sz="0" w:space="0" w:color="auto"/>
            <w:left w:val="none" w:sz="0" w:space="0" w:color="auto"/>
            <w:bottom w:val="none" w:sz="0" w:space="0" w:color="auto"/>
            <w:right w:val="none" w:sz="0" w:space="0" w:color="auto"/>
          </w:divBdr>
        </w:div>
        <w:div w:id="1055934343">
          <w:marLeft w:val="640"/>
          <w:marRight w:val="0"/>
          <w:marTop w:val="0"/>
          <w:marBottom w:val="0"/>
          <w:divBdr>
            <w:top w:val="none" w:sz="0" w:space="0" w:color="auto"/>
            <w:left w:val="none" w:sz="0" w:space="0" w:color="auto"/>
            <w:bottom w:val="none" w:sz="0" w:space="0" w:color="auto"/>
            <w:right w:val="none" w:sz="0" w:space="0" w:color="auto"/>
          </w:divBdr>
        </w:div>
        <w:div w:id="1652824967">
          <w:marLeft w:val="640"/>
          <w:marRight w:val="0"/>
          <w:marTop w:val="0"/>
          <w:marBottom w:val="0"/>
          <w:divBdr>
            <w:top w:val="none" w:sz="0" w:space="0" w:color="auto"/>
            <w:left w:val="none" w:sz="0" w:space="0" w:color="auto"/>
            <w:bottom w:val="none" w:sz="0" w:space="0" w:color="auto"/>
            <w:right w:val="none" w:sz="0" w:space="0" w:color="auto"/>
          </w:divBdr>
        </w:div>
        <w:div w:id="591595804">
          <w:marLeft w:val="640"/>
          <w:marRight w:val="0"/>
          <w:marTop w:val="0"/>
          <w:marBottom w:val="0"/>
          <w:divBdr>
            <w:top w:val="none" w:sz="0" w:space="0" w:color="auto"/>
            <w:left w:val="none" w:sz="0" w:space="0" w:color="auto"/>
            <w:bottom w:val="none" w:sz="0" w:space="0" w:color="auto"/>
            <w:right w:val="none" w:sz="0" w:space="0" w:color="auto"/>
          </w:divBdr>
        </w:div>
        <w:div w:id="1664235031">
          <w:marLeft w:val="640"/>
          <w:marRight w:val="0"/>
          <w:marTop w:val="0"/>
          <w:marBottom w:val="0"/>
          <w:divBdr>
            <w:top w:val="none" w:sz="0" w:space="0" w:color="auto"/>
            <w:left w:val="none" w:sz="0" w:space="0" w:color="auto"/>
            <w:bottom w:val="none" w:sz="0" w:space="0" w:color="auto"/>
            <w:right w:val="none" w:sz="0" w:space="0" w:color="auto"/>
          </w:divBdr>
        </w:div>
        <w:div w:id="429280090">
          <w:marLeft w:val="640"/>
          <w:marRight w:val="0"/>
          <w:marTop w:val="0"/>
          <w:marBottom w:val="0"/>
          <w:divBdr>
            <w:top w:val="none" w:sz="0" w:space="0" w:color="auto"/>
            <w:left w:val="none" w:sz="0" w:space="0" w:color="auto"/>
            <w:bottom w:val="none" w:sz="0" w:space="0" w:color="auto"/>
            <w:right w:val="none" w:sz="0" w:space="0" w:color="auto"/>
          </w:divBdr>
        </w:div>
        <w:div w:id="1013335740">
          <w:marLeft w:val="640"/>
          <w:marRight w:val="0"/>
          <w:marTop w:val="0"/>
          <w:marBottom w:val="0"/>
          <w:divBdr>
            <w:top w:val="none" w:sz="0" w:space="0" w:color="auto"/>
            <w:left w:val="none" w:sz="0" w:space="0" w:color="auto"/>
            <w:bottom w:val="none" w:sz="0" w:space="0" w:color="auto"/>
            <w:right w:val="none" w:sz="0" w:space="0" w:color="auto"/>
          </w:divBdr>
        </w:div>
        <w:div w:id="794372069">
          <w:marLeft w:val="640"/>
          <w:marRight w:val="0"/>
          <w:marTop w:val="0"/>
          <w:marBottom w:val="0"/>
          <w:divBdr>
            <w:top w:val="none" w:sz="0" w:space="0" w:color="auto"/>
            <w:left w:val="none" w:sz="0" w:space="0" w:color="auto"/>
            <w:bottom w:val="none" w:sz="0" w:space="0" w:color="auto"/>
            <w:right w:val="none" w:sz="0" w:space="0" w:color="auto"/>
          </w:divBdr>
        </w:div>
      </w:divsChild>
    </w:div>
    <w:div w:id="121002366">
      <w:bodyDiv w:val="1"/>
      <w:marLeft w:val="0"/>
      <w:marRight w:val="0"/>
      <w:marTop w:val="0"/>
      <w:marBottom w:val="0"/>
      <w:divBdr>
        <w:top w:val="none" w:sz="0" w:space="0" w:color="auto"/>
        <w:left w:val="none" w:sz="0" w:space="0" w:color="auto"/>
        <w:bottom w:val="none" w:sz="0" w:space="0" w:color="auto"/>
        <w:right w:val="none" w:sz="0" w:space="0" w:color="auto"/>
      </w:divBdr>
    </w:div>
    <w:div w:id="127212266">
      <w:bodyDiv w:val="1"/>
      <w:marLeft w:val="0"/>
      <w:marRight w:val="0"/>
      <w:marTop w:val="0"/>
      <w:marBottom w:val="0"/>
      <w:divBdr>
        <w:top w:val="none" w:sz="0" w:space="0" w:color="auto"/>
        <w:left w:val="none" w:sz="0" w:space="0" w:color="auto"/>
        <w:bottom w:val="none" w:sz="0" w:space="0" w:color="auto"/>
        <w:right w:val="none" w:sz="0" w:space="0" w:color="auto"/>
      </w:divBdr>
    </w:div>
    <w:div w:id="138765911">
      <w:bodyDiv w:val="1"/>
      <w:marLeft w:val="0"/>
      <w:marRight w:val="0"/>
      <w:marTop w:val="0"/>
      <w:marBottom w:val="0"/>
      <w:divBdr>
        <w:top w:val="none" w:sz="0" w:space="0" w:color="auto"/>
        <w:left w:val="none" w:sz="0" w:space="0" w:color="auto"/>
        <w:bottom w:val="none" w:sz="0" w:space="0" w:color="auto"/>
        <w:right w:val="none" w:sz="0" w:space="0" w:color="auto"/>
      </w:divBdr>
      <w:divsChild>
        <w:div w:id="132794032">
          <w:marLeft w:val="640"/>
          <w:marRight w:val="0"/>
          <w:marTop w:val="0"/>
          <w:marBottom w:val="0"/>
          <w:divBdr>
            <w:top w:val="none" w:sz="0" w:space="0" w:color="auto"/>
            <w:left w:val="none" w:sz="0" w:space="0" w:color="auto"/>
            <w:bottom w:val="none" w:sz="0" w:space="0" w:color="auto"/>
            <w:right w:val="none" w:sz="0" w:space="0" w:color="auto"/>
          </w:divBdr>
        </w:div>
        <w:div w:id="938027389">
          <w:marLeft w:val="640"/>
          <w:marRight w:val="0"/>
          <w:marTop w:val="0"/>
          <w:marBottom w:val="0"/>
          <w:divBdr>
            <w:top w:val="none" w:sz="0" w:space="0" w:color="auto"/>
            <w:left w:val="none" w:sz="0" w:space="0" w:color="auto"/>
            <w:bottom w:val="none" w:sz="0" w:space="0" w:color="auto"/>
            <w:right w:val="none" w:sz="0" w:space="0" w:color="auto"/>
          </w:divBdr>
        </w:div>
        <w:div w:id="987051357">
          <w:marLeft w:val="640"/>
          <w:marRight w:val="0"/>
          <w:marTop w:val="0"/>
          <w:marBottom w:val="0"/>
          <w:divBdr>
            <w:top w:val="none" w:sz="0" w:space="0" w:color="auto"/>
            <w:left w:val="none" w:sz="0" w:space="0" w:color="auto"/>
            <w:bottom w:val="none" w:sz="0" w:space="0" w:color="auto"/>
            <w:right w:val="none" w:sz="0" w:space="0" w:color="auto"/>
          </w:divBdr>
        </w:div>
        <w:div w:id="1746877367">
          <w:marLeft w:val="640"/>
          <w:marRight w:val="0"/>
          <w:marTop w:val="0"/>
          <w:marBottom w:val="0"/>
          <w:divBdr>
            <w:top w:val="none" w:sz="0" w:space="0" w:color="auto"/>
            <w:left w:val="none" w:sz="0" w:space="0" w:color="auto"/>
            <w:bottom w:val="none" w:sz="0" w:space="0" w:color="auto"/>
            <w:right w:val="none" w:sz="0" w:space="0" w:color="auto"/>
          </w:divBdr>
        </w:div>
        <w:div w:id="1078360628">
          <w:marLeft w:val="640"/>
          <w:marRight w:val="0"/>
          <w:marTop w:val="0"/>
          <w:marBottom w:val="0"/>
          <w:divBdr>
            <w:top w:val="none" w:sz="0" w:space="0" w:color="auto"/>
            <w:left w:val="none" w:sz="0" w:space="0" w:color="auto"/>
            <w:bottom w:val="none" w:sz="0" w:space="0" w:color="auto"/>
            <w:right w:val="none" w:sz="0" w:space="0" w:color="auto"/>
          </w:divBdr>
        </w:div>
        <w:div w:id="1031221325">
          <w:marLeft w:val="640"/>
          <w:marRight w:val="0"/>
          <w:marTop w:val="0"/>
          <w:marBottom w:val="0"/>
          <w:divBdr>
            <w:top w:val="none" w:sz="0" w:space="0" w:color="auto"/>
            <w:left w:val="none" w:sz="0" w:space="0" w:color="auto"/>
            <w:bottom w:val="none" w:sz="0" w:space="0" w:color="auto"/>
            <w:right w:val="none" w:sz="0" w:space="0" w:color="auto"/>
          </w:divBdr>
        </w:div>
        <w:div w:id="1248029171">
          <w:marLeft w:val="640"/>
          <w:marRight w:val="0"/>
          <w:marTop w:val="0"/>
          <w:marBottom w:val="0"/>
          <w:divBdr>
            <w:top w:val="none" w:sz="0" w:space="0" w:color="auto"/>
            <w:left w:val="none" w:sz="0" w:space="0" w:color="auto"/>
            <w:bottom w:val="none" w:sz="0" w:space="0" w:color="auto"/>
            <w:right w:val="none" w:sz="0" w:space="0" w:color="auto"/>
          </w:divBdr>
        </w:div>
        <w:div w:id="560753145">
          <w:marLeft w:val="640"/>
          <w:marRight w:val="0"/>
          <w:marTop w:val="0"/>
          <w:marBottom w:val="0"/>
          <w:divBdr>
            <w:top w:val="none" w:sz="0" w:space="0" w:color="auto"/>
            <w:left w:val="none" w:sz="0" w:space="0" w:color="auto"/>
            <w:bottom w:val="none" w:sz="0" w:space="0" w:color="auto"/>
            <w:right w:val="none" w:sz="0" w:space="0" w:color="auto"/>
          </w:divBdr>
        </w:div>
        <w:div w:id="1545215186">
          <w:marLeft w:val="640"/>
          <w:marRight w:val="0"/>
          <w:marTop w:val="0"/>
          <w:marBottom w:val="0"/>
          <w:divBdr>
            <w:top w:val="none" w:sz="0" w:space="0" w:color="auto"/>
            <w:left w:val="none" w:sz="0" w:space="0" w:color="auto"/>
            <w:bottom w:val="none" w:sz="0" w:space="0" w:color="auto"/>
            <w:right w:val="none" w:sz="0" w:space="0" w:color="auto"/>
          </w:divBdr>
        </w:div>
        <w:div w:id="1102995767">
          <w:marLeft w:val="640"/>
          <w:marRight w:val="0"/>
          <w:marTop w:val="0"/>
          <w:marBottom w:val="0"/>
          <w:divBdr>
            <w:top w:val="none" w:sz="0" w:space="0" w:color="auto"/>
            <w:left w:val="none" w:sz="0" w:space="0" w:color="auto"/>
            <w:bottom w:val="none" w:sz="0" w:space="0" w:color="auto"/>
            <w:right w:val="none" w:sz="0" w:space="0" w:color="auto"/>
          </w:divBdr>
        </w:div>
        <w:div w:id="1855876412">
          <w:marLeft w:val="640"/>
          <w:marRight w:val="0"/>
          <w:marTop w:val="0"/>
          <w:marBottom w:val="0"/>
          <w:divBdr>
            <w:top w:val="none" w:sz="0" w:space="0" w:color="auto"/>
            <w:left w:val="none" w:sz="0" w:space="0" w:color="auto"/>
            <w:bottom w:val="none" w:sz="0" w:space="0" w:color="auto"/>
            <w:right w:val="none" w:sz="0" w:space="0" w:color="auto"/>
          </w:divBdr>
        </w:div>
        <w:div w:id="1174733838">
          <w:marLeft w:val="640"/>
          <w:marRight w:val="0"/>
          <w:marTop w:val="0"/>
          <w:marBottom w:val="0"/>
          <w:divBdr>
            <w:top w:val="none" w:sz="0" w:space="0" w:color="auto"/>
            <w:left w:val="none" w:sz="0" w:space="0" w:color="auto"/>
            <w:bottom w:val="none" w:sz="0" w:space="0" w:color="auto"/>
            <w:right w:val="none" w:sz="0" w:space="0" w:color="auto"/>
          </w:divBdr>
        </w:div>
        <w:div w:id="198511217">
          <w:marLeft w:val="640"/>
          <w:marRight w:val="0"/>
          <w:marTop w:val="0"/>
          <w:marBottom w:val="0"/>
          <w:divBdr>
            <w:top w:val="none" w:sz="0" w:space="0" w:color="auto"/>
            <w:left w:val="none" w:sz="0" w:space="0" w:color="auto"/>
            <w:bottom w:val="none" w:sz="0" w:space="0" w:color="auto"/>
            <w:right w:val="none" w:sz="0" w:space="0" w:color="auto"/>
          </w:divBdr>
        </w:div>
        <w:div w:id="1408527547">
          <w:marLeft w:val="640"/>
          <w:marRight w:val="0"/>
          <w:marTop w:val="0"/>
          <w:marBottom w:val="0"/>
          <w:divBdr>
            <w:top w:val="none" w:sz="0" w:space="0" w:color="auto"/>
            <w:left w:val="none" w:sz="0" w:space="0" w:color="auto"/>
            <w:bottom w:val="none" w:sz="0" w:space="0" w:color="auto"/>
            <w:right w:val="none" w:sz="0" w:space="0" w:color="auto"/>
          </w:divBdr>
        </w:div>
        <w:div w:id="159085224">
          <w:marLeft w:val="640"/>
          <w:marRight w:val="0"/>
          <w:marTop w:val="0"/>
          <w:marBottom w:val="0"/>
          <w:divBdr>
            <w:top w:val="none" w:sz="0" w:space="0" w:color="auto"/>
            <w:left w:val="none" w:sz="0" w:space="0" w:color="auto"/>
            <w:bottom w:val="none" w:sz="0" w:space="0" w:color="auto"/>
            <w:right w:val="none" w:sz="0" w:space="0" w:color="auto"/>
          </w:divBdr>
        </w:div>
        <w:div w:id="637347487">
          <w:marLeft w:val="640"/>
          <w:marRight w:val="0"/>
          <w:marTop w:val="0"/>
          <w:marBottom w:val="0"/>
          <w:divBdr>
            <w:top w:val="none" w:sz="0" w:space="0" w:color="auto"/>
            <w:left w:val="none" w:sz="0" w:space="0" w:color="auto"/>
            <w:bottom w:val="none" w:sz="0" w:space="0" w:color="auto"/>
            <w:right w:val="none" w:sz="0" w:space="0" w:color="auto"/>
          </w:divBdr>
        </w:div>
        <w:div w:id="1514612463">
          <w:marLeft w:val="640"/>
          <w:marRight w:val="0"/>
          <w:marTop w:val="0"/>
          <w:marBottom w:val="0"/>
          <w:divBdr>
            <w:top w:val="none" w:sz="0" w:space="0" w:color="auto"/>
            <w:left w:val="none" w:sz="0" w:space="0" w:color="auto"/>
            <w:bottom w:val="none" w:sz="0" w:space="0" w:color="auto"/>
            <w:right w:val="none" w:sz="0" w:space="0" w:color="auto"/>
          </w:divBdr>
        </w:div>
        <w:div w:id="344481288">
          <w:marLeft w:val="640"/>
          <w:marRight w:val="0"/>
          <w:marTop w:val="0"/>
          <w:marBottom w:val="0"/>
          <w:divBdr>
            <w:top w:val="none" w:sz="0" w:space="0" w:color="auto"/>
            <w:left w:val="none" w:sz="0" w:space="0" w:color="auto"/>
            <w:bottom w:val="none" w:sz="0" w:space="0" w:color="auto"/>
            <w:right w:val="none" w:sz="0" w:space="0" w:color="auto"/>
          </w:divBdr>
        </w:div>
        <w:div w:id="512577107">
          <w:marLeft w:val="640"/>
          <w:marRight w:val="0"/>
          <w:marTop w:val="0"/>
          <w:marBottom w:val="0"/>
          <w:divBdr>
            <w:top w:val="none" w:sz="0" w:space="0" w:color="auto"/>
            <w:left w:val="none" w:sz="0" w:space="0" w:color="auto"/>
            <w:bottom w:val="none" w:sz="0" w:space="0" w:color="auto"/>
            <w:right w:val="none" w:sz="0" w:space="0" w:color="auto"/>
          </w:divBdr>
        </w:div>
        <w:div w:id="940146619">
          <w:marLeft w:val="640"/>
          <w:marRight w:val="0"/>
          <w:marTop w:val="0"/>
          <w:marBottom w:val="0"/>
          <w:divBdr>
            <w:top w:val="none" w:sz="0" w:space="0" w:color="auto"/>
            <w:left w:val="none" w:sz="0" w:space="0" w:color="auto"/>
            <w:bottom w:val="none" w:sz="0" w:space="0" w:color="auto"/>
            <w:right w:val="none" w:sz="0" w:space="0" w:color="auto"/>
          </w:divBdr>
        </w:div>
        <w:div w:id="989866573">
          <w:marLeft w:val="640"/>
          <w:marRight w:val="0"/>
          <w:marTop w:val="0"/>
          <w:marBottom w:val="0"/>
          <w:divBdr>
            <w:top w:val="none" w:sz="0" w:space="0" w:color="auto"/>
            <w:left w:val="none" w:sz="0" w:space="0" w:color="auto"/>
            <w:bottom w:val="none" w:sz="0" w:space="0" w:color="auto"/>
            <w:right w:val="none" w:sz="0" w:space="0" w:color="auto"/>
          </w:divBdr>
        </w:div>
        <w:div w:id="1331177883">
          <w:marLeft w:val="640"/>
          <w:marRight w:val="0"/>
          <w:marTop w:val="0"/>
          <w:marBottom w:val="0"/>
          <w:divBdr>
            <w:top w:val="none" w:sz="0" w:space="0" w:color="auto"/>
            <w:left w:val="none" w:sz="0" w:space="0" w:color="auto"/>
            <w:bottom w:val="none" w:sz="0" w:space="0" w:color="auto"/>
            <w:right w:val="none" w:sz="0" w:space="0" w:color="auto"/>
          </w:divBdr>
        </w:div>
        <w:div w:id="1931039597">
          <w:marLeft w:val="640"/>
          <w:marRight w:val="0"/>
          <w:marTop w:val="0"/>
          <w:marBottom w:val="0"/>
          <w:divBdr>
            <w:top w:val="none" w:sz="0" w:space="0" w:color="auto"/>
            <w:left w:val="none" w:sz="0" w:space="0" w:color="auto"/>
            <w:bottom w:val="none" w:sz="0" w:space="0" w:color="auto"/>
            <w:right w:val="none" w:sz="0" w:space="0" w:color="auto"/>
          </w:divBdr>
        </w:div>
        <w:div w:id="436410049">
          <w:marLeft w:val="640"/>
          <w:marRight w:val="0"/>
          <w:marTop w:val="0"/>
          <w:marBottom w:val="0"/>
          <w:divBdr>
            <w:top w:val="none" w:sz="0" w:space="0" w:color="auto"/>
            <w:left w:val="none" w:sz="0" w:space="0" w:color="auto"/>
            <w:bottom w:val="none" w:sz="0" w:space="0" w:color="auto"/>
            <w:right w:val="none" w:sz="0" w:space="0" w:color="auto"/>
          </w:divBdr>
        </w:div>
        <w:div w:id="214513941">
          <w:marLeft w:val="640"/>
          <w:marRight w:val="0"/>
          <w:marTop w:val="0"/>
          <w:marBottom w:val="0"/>
          <w:divBdr>
            <w:top w:val="none" w:sz="0" w:space="0" w:color="auto"/>
            <w:left w:val="none" w:sz="0" w:space="0" w:color="auto"/>
            <w:bottom w:val="none" w:sz="0" w:space="0" w:color="auto"/>
            <w:right w:val="none" w:sz="0" w:space="0" w:color="auto"/>
          </w:divBdr>
        </w:div>
        <w:div w:id="1501041647">
          <w:marLeft w:val="640"/>
          <w:marRight w:val="0"/>
          <w:marTop w:val="0"/>
          <w:marBottom w:val="0"/>
          <w:divBdr>
            <w:top w:val="none" w:sz="0" w:space="0" w:color="auto"/>
            <w:left w:val="none" w:sz="0" w:space="0" w:color="auto"/>
            <w:bottom w:val="none" w:sz="0" w:space="0" w:color="auto"/>
            <w:right w:val="none" w:sz="0" w:space="0" w:color="auto"/>
          </w:divBdr>
        </w:div>
        <w:div w:id="587688756">
          <w:marLeft w:val="640"/>
          <w:marRight w:val="0"/>
          <w:marTop w:val="0"/>
          <w:marBottom w:val="0"/>
          <w:divBdr>
            <w:top w:val="none" w:sz="0" w:space="0" w:color="auto"/>
            <w:left w:val="none" w:sz="0" w:space="0" w:color="auto"/>
            <w:bottom w:val="none" w:sz="0" w:space="0" w:color="auto"/>
            <w:right w:val="none" w:sz="0" w:space="0" w:color="auto"/>
          </w:divBdr>
        </w:div>
        <w:div w:id="183323096">
          <w:marLeft w:val="640"/>
          <w:marRight w:val="0"/>
          <w:marTop w:val="0"/>
          <w:marBottom w:val="0"/>
          <w:divBdr>
            <w:top w:val="none" w:sz="0" w:space="0" w:color="auto"/>
            <w:left w:val="none" w:sz="0" w:space="0" w:color="auto"/>
            <w:bottom w:val="none" w:sz="0" w:space="0" w:color="auto"/>
            <w:right w:val="none" w:sz="0" w:space="0" w:color="auto"/>
          </w:divBdr>
        </w:div>
        <w:div w:id="1596212727">
          <w:marLeft w:val="640"/>
          <w:marRight w:val="0"/>
          <w:marTop w:val="0"/>
          <w:marBottom w:val="0"/>
          <w:divBdr>
            <w:top w:val="none" w:sz="0" w:space="0" w:color="auto"/>
            <w:left w:val="none" w:sz="0" w:space="0" w:color="auto"/>
            <w:bottom w:val="none" w:sz="0" w:space="0" w:color="auto"/>
            <w:right w:val="none" w:sz="0" w:space="0" w:color="auto"/>
          </w:divBdr>
        </w:div>
        <w:div w:id="1728991143">
          <w:marLeft w:val="640"/>
          <w:marRight w:val="0"/>
          <w:marTop w:val="0"/>
          <w:marBottom w:val="0"/>
          <w:divBdr>
            <w:top w:val="none" w:sz="0" w:space="0" w:color="auto"/>
            <w:left w:val="none" w:sz="0" w:space="0" w:color="auto"/>
            <w:bottom w:val="none" w:sz="0" w:space="0" w:color="auto"/>
            <w:right w:val="none" w:sz="0" w:space="0" w:color="auto"/>
          </w:divBdr>
        </w:div>
      </w:divsChild>
    </w:div>
    <w:div w:id="139425610">
      <w:bodyDiv w:val="1"/>
      <w:marLeft w:val="0"/>
      <w:marRight w:val="0"/>
      <w:marTop w:val="0"/>
      <w:marBottom w:val="0"/>
      <w:divBdr>
        <w:top w:val="none" w:sz="0" w:space="0" w:color="auto"/>
        <w:left w:val="none" w:sz="0" w:space="0" w:color="auto"/>
        <w:bottom w:val="none" w:sz="0" w:space="0" w:color="auto"/>
        <w:right w:val="none" w:sz="0" w:space="0" w:color="auto"/>
      </w:divBdr>
    </w:div>
    <w:div w:id="166480392">
      <w:bodyDiv w:val="1"/>
      <w:marLeft w:val="0"/>
      <w:marRight w:val="0"/>
      <w:marTop w:val="0"/>
      <w:marBottom w:val="0"/>
      <w:divBdr>
        <w:top w:val="none" w:sz="0" w:space="0" w:color="auto"/>
        <w:left w:val="none" w:sz="0" w:space="0" w:color="auto"/>
        <w:bottom w:val="none" w:sz="0" w:space="0" w:color="auto"/>
        <w:right w:val="none" w:sz="0" w:space="0" w:color="auto"/>
      </w:divBdr>
    </w:div>
    <w:div w:id="179246540">
      <w:bodyDiv w:val="1"/>
      <w:marLeft w:val="0"/>
      <w:marRight w:val="0"/>
      <w:marTop w:val="0"/>
      <w:marBottom w:val="0"/>
      <w:divBdr>
        <w:top w:val="none" w:sz="0" w:space="0" w:color="auto"/>
        <w:left w:val="none" w:sz="0" w:space="0" w:color="auto"/>
        <w:bottom w:val="none" w:sz="0" w:space="0" w:color="auto"/>
        <w:right w:val="none" w:sz="0" w:space="0" w:color="auto"/>
      </w:divBdr>
      <w:divsChild>
        <w:div w:id="2016758723">
          <w:marLeft w:val="640"/>
          <w:marRight w:val="0"/>
          <w:marTop w:val="0"/>
          <w:marBottom w:val="0"/>
          <w:divBdr>
            <w:top w:val="none" w:sz="0" w:space="0" w:color="auto"/>
            <w:left w:val="none" w:sz="0" w:space="0" w:color="auto"/>
            <w:bottom w:val="none" w:sz="0" w:space="0" w:color="auto"/>
            <w:right w:val="none" w:sz="0" w:space="0" w:color="auto"/>
          </w:divBdr>
        </w:div>
        <w:div w:id="1658267394">
          <w:marLeft w:val="640"/>
          <w:marRight w:val="0"/>
          <w:marTop w:val="0"/>
          <w:marBottom w:val="0"/>
          <w:divBdr>
            <w:top w:val="none" w:sz="0" w:space="0" w:color="auto"/>
            <w:left w:val="none" w:sz="0" w:space="0" w:color="auto"/>
            <w:bottom w:val="none" w:sz="0" w:space="0" w:color="auto"/>
            <w:right w:val="none" w:sz="0" w:space="0" w:color="auto"/>
          </w:divBdr>
        </w:div>
        <w:div w:id="987395116">
          <w:marLeft w:val="640"/>
          <w:marRight w:val="0"/>
          <w:marTop w:val="0"/>
          <w:marBottom w:val="0"/>
          <w:divBdr>
            <w:top w:val="none" w:sz="0" w:space="0" w:color="auto"/>
            <w:left w:val="none" w:sz="0" w:space="0" w:color="auto"/>
            <w:bottom w:val="none" w:sz="0" w:space="0" w:color="auto"/>
            <w:right w:val="none" w:sz="0" w:space="0" w:color="auto"/>
          </w:divBdr>
        </w:div>
        <w:div w:id="457643913">
          <w:marLeft w:val="640"/>
          <w:marRight w:val="0"/>
          <w:marTop w:val="0"/>
          <w:marBottom w:val="0"/>
          <w:divBdr>
            <w:top w:val="none" w:sz="0" w:space="0" w:color="auto"/>
            <w:left w:val="none" w:sz="0" w:space="0" w:color="auto"/>
            <w:bottom w:val="none" w:sz="0" w:space="0" w:color="auto"/>
            <w:right w:val="none" w:sz="0" w:space="0" w:color="auto"/>
          </w:divBdr>
        </w:div>
        <w:div w:id="674915771">
          <w:marLeft w:val="640"/>
          <w:marRight w:val="0"/>
          <w:marTop w:val="0"/>
          <w:marBottom w:val="0"/>
          <w:divBdr>
            <w:top w:val="none" w:sz="0" w:space="0" w:color="auto"/>
            <w:left w:val="none" w:sz="0" w:space="0" w:color="auto"/>
            <w:bottom w:val="none" w:sz="0" w:space="0" w:color="auto"/>
            <w:right w:val="none" w:sz="0" w:space="0" w:color="auto"/>
          </w:divBdr>
        </w:div>
        <w:div w:id="1976401194">
          <w:marLeft w:val="640"/>
          <w:marRight w:val="0"/>
          <w:marTop w:val="0"/>
          <w:marBottom w:val="0"/>
          <w:divBdr>
            <w:top w:val="none" w:sz="0" w:space="0" w:color="auto"/>
            <w:left w:val="none" w:sz="0" w:space="0" w:color="auto"/>
            <w:bottom w:val="none" w:sz="0" w:space="0" w:color="auto"/>
            <w:right w:val="none" w:sz="0" w:space="0" w:color="auto"/>
          </w:divBdr>
        </w:div>
        <w:div w:id="645626755">
          <w:marLeft w:val="640"/>
          <w:marRight w:val="0"/>
          <w:marTop w:val="0"/>
          <w:marBottom w:val="0"/>
          <w:divBdr>
            <w:top w:val="none" w:sz="0" w:space="0" w:color="auto"/>
            <w:left w:val="none" w:sz="0" w:space="0" w:color="auto"/>
            <w:bottom w:val="none" w:sz="0" w:space="0" w:color="auto"/>
            <w:right w:val="none" w:sz="0" w:space="0" w:color="auto"/>
          </w:divBdr>
        </w:div>
        <w:div w:id="478352603">
          <w:marLeft w:val="640"/>
          <w:marRight w:val="0"/>
          <w:marTop w:val="0"/>
          <w:marBottom w:val="0"/>
          <w:divBdr>
            <w:top w:val="none" w:sz="0" w:space="0" w:color="auto"/>
            <w:left w:val="none" w:sz="0" w:space="0" w:color="auto"/>
            <w:bottom w:val="none" w:sz="0" w:space="0" w:color="auto"/>
            <w:right w:val="none" w:sz="0" w:space="0" w:color="auto"/>
          </w:divBdr>
        </w:div>
        <w:div w:id="2005082130">
          <w:marLeft w:val="640"/>
          <w:marRight w:val="0"/>
          <w:marTop w:val="0"/>
          <w:marBottom w:val="0"/>
          <w:divBdr>
            <w:top w:val="none" w:sz="0" w:space="0" w:color="auto"/>
            <w:left w:val="none" w:sz="0" w:space="0" w:color="auto"/>
            <w:bottom w:val="none" w:sz="0" w:space="0" w:color="auto"/>
            <w:right w:val="none" w:sz="0" w:space="0" w:color="auto"/>
          </w:divBdr>
        </w:div>
        <w:div w:id="111022968">
          <w:marLeft w:val="640"/>
          <w:marRight w:val="0"/>
          <w:marTop w:val="0"/>
          <w:marBottom w:val="0"/>
          <w:divBdr>
            <w:top w:val="none" w:sz="0" w:space="0" w:color="auto"/>
            <w:left w:val="none" w:sz="0" w:space="0" w:color="auto"/>
            <w:bottom w:val="none" w:sz="0" w:space="0" w:color="auto"/>
            <w:right w:val="none" w:sz="0" w:space="0" w:color="auto"/>
          </w:divBdr>
        </w:div>
        <w:div w:id="1970161646">
          <w:marLeft w:val="640"/>
          <w:marRight w:val="0"/>
          <w:marTop w:val="0"/>
          <w:marBottom w:val="0"/>
          <w:divBdr>
            <w:top w:val="none" w:sz="0" w:space="0" w:color="auto"/>
            <w:left w:val="none" w:sz="0" w:space="0" w:color="auto"/>
            <w:bottom w:val="none" w:sz="0" w:space="0" w:color="auto"/>
            <w:right w:val="none" w:sz="0" w:space="0" w:color="auto"/>
          </w:divBdr>
        </w:div>
        <w:div w:id="1596132614">
          <w:marLeft w:val="640"/>
          <w:marRight w:val="0"/>
          <w:marTop w:val="0"/>
          <w:marBottom w:val="0"/>
          <w:divBdr>
            <w:top w:val="none" w:sz="0" w:space="0" w:color="auto"/>
            <w:left w:val="none" w:sz="0" w:space="0" w:color="auto"/>
            <w:bottom w:val="none" w:sz="0" w:space="0" w:color="auto"/>
            <w:right w:val="none" w:sz="0" w:space="0" w:color="auto"/>
          </w:divBdr>
        </w:div>
        <w:div w:id="439691679">
          <w:marLeft w:val="640"/>
          <w:marRight w:val="0"/>
          <w:marTop w:val="0"/>
          <w:marBottom w:val="0"/>
          <w:divBdr>
            <w:top w:val="none" w:sz="0" w:space="0" w:color="auto"/>
            <w:left w:val="none" w:sz="0" w:space="0" w:color="auto"/>
            <w:bottom w:val="none" w:sz="0" w:space="0" w:color="auto"/>
            <w:right w:val="none" w:sz="0" w:space="0" w:color="auto"/>
          </w:divBdr>
        </w:div>
        <w:div w:id="1184052155">
          <w:marLeft w:val="640"/>
          <w:marRight w:val="0"/>
          <w:marTop w:val="0"/>
          <w:marBottom w:val="0"/>
          <w:divBdr>
            <w:top w:val="none" w:sz="0" w:space="0" w:color="auto"/>
            <w:left w:val="none" w:sz="0" w:space="0" w:color="auto"/>
            <w:bottom w:val="none" w:sz="0" w:space="0" w:color="auto"/>
            <w:right w:val="none" w:sz="0" w:space="0" w:color="auto"/>
          </w:divBdr>
        </w:div>
        <w:div w:id="675614275">
          <w:marLeft w:val="640"/>
          <w:marRight w:val="0"/>
          <w:marTop w:val="0"/>
          <w:marBottom w:val="0"/>
          <w:divBdr>
            <w:top w:val="none" w:sz="0" w:space="0" w:color="auto"/>
            <w:left w:val="none" w:sz="0" w:space="0" w:color="auto"/>
            <w:bottom w:val="none" w:sz="0" w:space="0" w:color="auto"/>
            <w:right w:val="none" w:sz="0" w:space="0" w:color="auto"/>
          </w:divBdr>
        </w:div>
        <w:div w:id="23483852">
          <w:marLeft w:val="640"/>
          <w:marRight w:val="0"/>
          <w:marTop w:val="0"/>
          <w:marBottom w:val="0"/>
          <w:divBdr>
            <w:top w:val="none" w:sz="0" w:space="0" w:color="auto"/>
            <w:left w:val="none" w:sz="0" w:space="0" w:color="auto"/>
            <w:bottom w:val="none" w:sz="0" w:space="0" w:color="auto"/>
            <w:right w:val="none" w:sz="0" w:space="0" w:color="auto"/>
          </w:divBdr>
        </w:div>
        <w:div w:id="755130788">
          <w:marLeft w:val="640"/>
          <w:marRight w:val="0"/>
          <w:marTop w:val="0"/>
          <w:marBottom w:val="0"/>
          <w:divBdr>
            <w:top w:val="none" w:sz="0" w:space="0" w:color="auto"/>
            <w:left w:val="none" w:sz="0" w:space="0" w:color="auto"/>
            <w:bottom w:val="none" w:sz="0" w:space="0" w:color="auto"/>
            <w:right w:val="none" w:sz="0" w:space="0" w:color="auto"/>
          </w:divBdr>
        </w:div>
        <w:div w:id="1854566330">
          <w:marLeft w:val="640"/>
          <w:marRight w:val="0"/>
          <w:marTop w:val="0"/>
          <w:marBottom w:val="0"/>
          <w:divBdr>
            <w:top w:val="none" w:sz="0" w:space="0" w:color="auto"/>
            <w:left w:val="none" w:sz="0" w:space="0" w:color="auto"/>
            <w:bottom w:val="none" w:sz="0" w:space="0" w:color="auto"/>
            <w:right w:val="none" w:sz="0" w:space="0" w:color="auto"/>
          </w:divBdr>
        </w:div>
        <w:div w:id="167404056">
          <w:marLeft w:val="640"/>
          <w:marRight w:val="0"/>
          <w:marTop w:val="0"/>
          <w:marBottom w:val="0"/>
          <w:divBdr>
            <w:top w:val="none" w:sz="0" w:space="0" w:color="auto"/>
            <w:left w:val="none" w:sz="0" w:space="0" w:color="auto"/>
            <w:bottom w:val="none" w:sz="0" w:space="0" w:color="auto"/>
            <w:right w:val="none" w:sz="0" w:space="0" w:color="auto"/>
          </w:divBdr>
        </w:div>
        <w:div w:id="1354846999">
          <w:marLeft w:val="640"/>
          <w:marRight w:val="0"/>
          <w:marTop w:val="0"/>
          <w:marBottom w:val="0"/>
          <w:divBdr>
            <w:top w:val="none" w:sz="0" w:space="0" w:color="auto"/>
            <w:left w:val="none" w:sz="0" w:space="0" w:color="auto"/>
            <w:bottom w:val="none" w:sz="0" w:space="0" w:color="auto"/>
            <w:right w:val="none" w:sz="0" w:space="0" w:color="auto"/>
          </w:divBdr>
        </w:div>
        <w:div w:id="657730915">
          <w:marLeft w:val="640"/>
          <w:marRight w:val="0"/>
          <w:marTop w:val="0"/>
          <w:marBottom w:val="0"/>
          <w:divBdr>
            <w:top w:val="none" w:sz="0" w:space="0" w:color="auto"/>
            <w:left w:val="none" w:sz="0" w:space="0" w:color="auto"/>
            <w:bottom w:val="none" w:sz="0" w:space="0" w:color="auto"/>
            <w:right w:val="none" w:sz="0" w:space="0" w:color="auto"/>
          </w:divBdr>
        </w:div>
        <w:div w:id="128058458">
          <w:marLeft w:val="640"/>
          <w:marRight w:val="0"/>
          <w:marTop w:val="0"/>
          <w:marBottom w:val="0"/>
          <w:divBdr>
            <w:top w:val="none" w:sz="0" w:space="0" w:color="auto"/>
            <w:left w:val="none" w:sz="0" w:space="0" w:color="auto"/>
            <w:bottom w:val="none" w:sz="0" w:space="0" w:color="auto"/>
            <w:right w:val="none" w:sz="0" w:space="0" w:color="auto"/>
          </w:divBdr>
        </w:div>
        <w:div w:id="673537590">
          <w:marLeft w:val="640"/>
          <w:marRight w:val="0"/>
          <w:marTop w:val="0"/>
          <w:marBottom w:val="0"/>
          <w:divBdr>
            <w:top w:val="none" w:sz="0" w:space="0" w:color="auto"/>
            <w:left w:val="none" w:sz="0" w:space="0" w:color="auto"/>
            <w:bottom w:val="none" w:sz="0" w:space="0" w:color="auto"/>
            <w:right w:val="none" w:sz="0" w:space="0" w:color="auto"/>
          </w:divBdr>
        </w:div>
        <w:div w:id="1888562757">
          <w:marLeft w:val="640"/>
          <w:marRight w:val="0"/>
          <w:marTop w:val="0"/>
          <w:marBottom w:val="0"/>
          <w:divBdr>
            <w:top w:val="none" w:sz="0" w:space="0" w:color="auto"/>
            <w:left w:val="none" w:sz="0" w:space="0" w:color="auto"/>
            <w:bottom w:val="none" w:sz="0" w:space="0" w:color="auto"/>
            <w:right w:val="none" w:sz="0" w:space="0" w:color="auto"/>
          </w:divBdr>
        </w:div>
        <w:div w:id="1761750751">
          <w:marLeft w:val="640"/>
          <w:marRight w:val="0"/>
          <w:marTop w:val="0"/>
          <w:marBottom w:val="0"/>
          <w:divBdr>
            <w:top w:val="none" w:sz="0" w:space="0" w:color="auto"/>
            <w:left w:val="none" w:sz="0" w:space="0" w:color="auto"/>
            <w:bottom w:val="none" w:sz="0" w:space="0" w:color="auto"/>
            <w:right w:val="none" w:sz="0" w:space="0" w:color="auto"/>
          </w:divBdr>
        </w:div>
        <w:div w:id="769197858">
          <w:marLeft w:val="640"/>
          <w:marRight w:val="0"/>
          <w:marTop w:val="0"/>
          <w:marBottom w:val="0"/>
          <w:divBdr>
            <w:top w:val="none" w:sz="0" w:space="0" w:color="auto"/>
            <w:left w:val="none" w:sz="0" w:space="0" w:color="auto"/>
            <w:bottom w:val="none" w:sz="0" w:space="0" w:color="auto"/>
            <w:right w:val="none" w:sz="0" w:space="0" w:color="auto"/>
          </w:divBdr>
        </w:div>
        <w:div w:id="1094783626">
          <w:marLeft w:val="640"/>
          <w:marRight w:val="0"/>
          <w:marTop w:val="0"/>
          <w:marBottom w:val="0"/>
          <w:divBdr>
            <w:top w:val="none" w:sz="0" w:space="0" w:color="auto"/>
            <w:left w:val="none" w:sz="0" w:space="0" w:color="auto"/>
            <w:bottom w:val="none" w:sz="0" w:space="0" w:color="auto"/>
            <w:right w:val="none" w:sz="0" w:space="0" w:color="auto"/>
          </w:divBdr>
        </w:div>
        <w:div w:id="2063209247">
          <w:marLeft w:val="640"/>
          <w:marRight w:val="0"/>
          <w:marTop w:val="0"/>
          <w:marBottom w:val="0"/>
          <w:divBdr>
            <w:top w:val="none" w:sz="0" w:space="0" w:color="auto"/>
            <w:left w:val="none" w:sz="0" w:space="0" w:color="auto"/>
            <w:bottom w:val="none" w:sz="0" w:space="0" w:color="auto"/>
            <w:right w:val="none" w:sz="0" w:space="0" w:color="auto"/>
          </w:divBdr>
        </w:div>
        <w:div w:id="667945781">
          <w:marLeft w:val="640"/>
          <w:marRight w:val="0"/>
          <w:marTop w:val="0"/>
          <w:marBottom w:val="0"/>
          <w:divBdr>
            <w:top w:val="none" w:sz="0" w:space="0" w:color="auto"/>
            <w:left w:val="none" w:sz="0" w:space="0" w:color="auto"/>
            <w:bottom w:val="none" w:sz="0" w:space="0" w:color="auto"/>
            <w:right w:val="none" w:sz="0" w:space="0" w:color="auto"/>
          </w:divBdr>
        </w:div>
      </w:divsChild>
    </w:div>
    <w:div w:id="190187336">
      <w:bodyDiv w:val="1"/>
      <w:marLeft w:val="0"/>
      <w:marRight w:val="0"/>
      <w:marTop w:val="0"/>
      <w:marBottom w:val="0"/>
      <w:divBdr>
        <w:top w:val="none" w:sz="0" w:space="0" w:color="auto"/>
        <w:left w:val="none" w:sz="0" w:space="0" w:color="auto"/>
        <w:bottom w:val="none" w:sz="0" w:space="0" w:color="auto"/>
        <w:right w:val="none" w:sz="0" w:space="0" w:color="auto"/>
      </w:divBdr>
      <w:divsChild>
        <w:div w:id="392852018">
          <w:marLeft w:val="640"/>
          <w:marRight w:val="0"/>
          <w:marTop w:val="0"/>
          <w:marBottom w:val="0"/>
          <w:divBdr>
            <w:top w:val="none" w:sz="0" w:space="0" w:color="auto"/>
            <w:left w:val="none" w:sz="0" w:space="0" w:color="auto"/>
            <w:bottom w:val="none" w:sz="0" w:space="0" w:color="auto"/>
            <w:right w:val="none" w:sz="0" w:space="0" w:color="auto"/>
          </w:divBdr>
        </w:div>
        <w:div w:id="528222571">
          <w:marLeft w:val="640"/>
          <w:marRight w:val="0"/>
          <w:marTop w:val="0"/>
          <w:marBottom w:val="0"/>
          <w:divBdr>
            <w:top w:val="none" w:sz="0" w:space="0" w:color="auto"/>
            <w:left w:val="none" w:sz="0" w:space="0" w:color="auto"/>
            <w:bottom w:val="none" w:sz="0" w:space="0" w:color="auto"/>
            <w:right w:val="none" w:sz="0" w:space="0" w:color="auto"/>
          </w:divBdr>
        </w:div>
        <w:div w:id="701370329">
          <w:marLeft w:val="640"/>
          <w:marRight w:val="0"/>
          <w:marTop w:val="0"/>
          <w:marBottom w:val="0"/>
          <w:divBdr>
            <w:top w:val="none" w:sz="0" w:space="0" w:color="auto"/>
            <w:left w:val="none" w:sz="0" w:space="0" w:color="auto"/>
            <w:bottom w:val="none" w:sz="0" w:space="0" w:color="auto"/>
            <w:right w:val="none" w:sz="0" w:space="0" w:color="auto"/>
          </w:divBdr>
        </w:div>
        <w:div w:id="124734312">
          <w:marLeft w:val="640"/>
          <w:marRight w:val="0"/>
          <w:marTop w:val="0"/>
          <w:marBottom w:val="0"/>
          <w:divBdr>
            <w:top w:val="none" w:sz="0" w:space="0" w:color="auto"/>
            <w:left w:val="none" w:sz="0" w:space="0" w:color="auto"/>
            <w:bottom w:val="none" w:sz="0" w:space="0" w:color="auto"/>
            <w:right w:val="none" w:sz="0" w:space="0" w:color="auto"/>
          </w:divBdr>
        </w:div>
        <w:div w:id="1704132889">
          <w:marLeft w:val="640"/>
          <w:marRight w:val="0"/>
          <w:marTop w:val="0"/>
          <w:marBottom w:val="0"/>
          <w:divBdr>
            <w:top w:val="none" w:sz="0" w:space="0" w:color="auto"/>
            <w:left w:val="none" w:sz="0" w:space="0" w:color="auto"/>
            <w:bottom w:val="none" w:sz="0" w:space="0" w:color="auto"/>
            <w:right w:val="none" w:sz="0" w:space="0" w:color="auto"/>
          </w:divBdr>
        </w:div>
        <w:div w:id="2068795343">
          <w:marLeft w:val="640"/>
          <w:marRight w:val="0"/>
          <w:marTop w:val="0"/>
          <w:marBottom w:val="0"/>
          <w:divBdr>
            <w:top w:val="none" w:sz="0" w:space="0" w:color="auto"/>
            <w:left w:val="none" w:sz="0" w:space="0" w:color="auto"/>
            <w:bottom w:val="none" w:sz="0" w:space="0" w:color="auto"/>
            <w:right w:val="none" w:sz="0" w:space="0" w:color="auto"/>
          </w:divBdr>
        </w:div>
        <w:div w:id="1390298266">
          <w:marLeft w:val="640"/>
          <w:marRight w:val="0"/>
          <w:marTop w:val="0"/>
          <w:marBottom w:val="0"/>
          <w:divBdr>
            <w:top w:val="none" w:sz="0" w:space="0" w:color="auto"/>
            <w:left w:val="none" w:sz="0" w:space="0" w:color="auto"/>
            <w:bottom w:val="none" w:sz="0" w:space="0" w:color="auto"/>
            <w:right w:val="none" w:sz="0" w:space="0" w:color="auto"/>
          </w:divBdr>
        </w:div>
        <w:div w:id="1073770073">
          <w:marLeft w:val="640"/>
          <w:marRight w:val="0"/>
          <w:marTop w:val="0"/>
          <w:marBottom w:val="0"/>
          <w:divBdr>
            <w:top w:val="none" w:sz="0" w:space="0" w:color="auto"/>
            <w:left w:val="none" w:sz="0" w:space="0" w:color="auto"/>
            <w:bottom w:val="none" w:sz="0" w:space="0" w:color="auto"/>
            <w:right w:val="none" w:sz="0" w:space="0" w:color="auto"/>
          </w:divBdr>
        </w:div>
        <w:div w:id="1486821439">
          <w:marLeft w:val="640"/>
          <w:marRight w:val="0"/>
          <w:marTop w:val="0"/>
          <w:marBottom w:val="0"/>
          <w:divBdr>
            <w:top w:val="none" w:sz="0" w:space="0" w:color="auto"/>
            <w:left w:val="none" w:sz="0" w:space="0" w:color="auto"/>
            <w:bottom w:val="none" w:sz="0" w:space="0" w:color="auto"/>
            <w:right w:val="none" w:sz="0" w:space="0" w:color="auto"/>
          </w:divBdr>
        </w:div>
        <w:div w:id="1616642294">
          <w:marLeft w:val="640"/>
          <w:marRight w:val="0"/>
          <w:marTop w:val="0"/>
          <w:marBottom w:val="0"/>
          <w:divBdr>
            <w:top w:val="none" w:sz="0" w:space="0" w:color="auto"/>
            <w:left w:val="none" w:sz="0" w:space="0" w:color="auto"/>
            <w:bottom w:val="none" w:sz="0" w:space="0" w:color="auto"/>
            <w:right w:val="none" w:sz="0" w:space="0" w:color="auto"/>
          </w:divBdr>
        </w:div>
        <w:div w:id="216170196">
          <w:marLeft w:val="640"/>
          <w:marRight w:val="0"/>
          <w:marTop w:val="0"/>
          <w:marBottom w:val="0"/>
          <w:divBdr>
            <w:top w:val="none" w:sz="0" w:space="0" w:color="auto"/>
            <w:left w:val="none" w:sz="0" w:space="0" w:color="auto"/>
            <w:bottom w:val="none" w:sz="0" w:space="0" w:color="auto"/>
            <w:right w:val="none" w:sz="0" w:space="0" w:color="auto"/>
          </w:divBdr>
        </w:div>
        <w:div w:id="1737975793">
          <w:marLeft w:val="640"/>
          <w:marRight w:val="0"/>
          <w:marTop w:val="0"/>
          <w:marBottom w:val="0"/>
          <w:divBdr>
            <w:top w:val="none" w:sz="0" w:space="0" w:color="auto"/>
            <w:left w:val="none" w:sz="0" w:space="0" w:color="auto"/>
            <w:bottom w:val="none" w:sz="0" w:space="0" w:color="auto"/>
            <w:right w:val="none" w:sz="0" w:space="0" w:color="auto"/>
          </w:divBdr>
        </w:div>
        <w:div w:id="2020231572">
          <w:marLeft w:val="640"/>
          <w:marRight w:val="0"/>
          <w:marTop w:val="0"/>
          <w:marBottom w:val="0"/>
          <w:divBdr>
            <w:top w:val="none" w:sz="0" w:space="0" w:color="auto"/>
            <w:left w:val="none" w:sz="0" w:space="0" w:color="auto"/>
            <w:bottom w:val="none" w:sz="0" w:space="0" w:color="auto"/>
            <w:right w:val="none" w:sz="0" w:space="0" w:color="auto"/>
          </w:divBdr>
        </w:div>
        <w:div w:id="892811751">
          <w:marLeft w:val="640"/>
          <w:marRight w:val="0"/>
          <w:marTop w:val="0"/>
          <w:marBottom w:val="0"/>
          <w:divBdr>
            <w:top w:val="none" w:sz="0" w:space="0" w:color="auto"/>
            <w:left w:val="none" w:sz="0" w:space="0" w:color="auto"/>
            <w:bottom w:val="none" w:sz="0" w:space="0" w:color="auto"/>
            <w:right w:val="none" w:sz="0" w:space="0" w:color="auto"/>
          </w:divBdr>
        </w:div>
        <w:div w:id="112285172">
          <w:marLeft w:val="640"/>
          <w:marRight w:val="0"/>
          <w:marTop w:val="0"/>
          <w:marBottom w:val="0"/>
          <w:divBdr>
            <w:top w:val="none" w:sz="0" w:space="0" w:color="auto"/>
            <w:left w:val="none" w:sz="0" w:space="0" w:color="auto"/>
            <w:bottom w:val="none" w:sz="0" w:space="0" w:color="auto"/>
            <w:right w:val="none" w:sz="0" w:space="0" w:color="auto"/>
          </w:divBdr>
        </w:div>
        <w:div w:id="632372868">
          <w:marLeft w:val="640"/>
          <w:marRight w:val="0"/>
          <w:marTop w:val="0"/>
          <w:marBottom w:val="0"/>
          <w:divBdr>
            <w:top w:val="none" w:sz="0" w:space="0" w:color="auto"/>
            <w:left w:val="none" w:sz="0" w:space="0" w:color="auto"/>
            <w:bottom w:val="none" w:sz="0" w:space="0" w:color="auto"/>
            <w:right w:val="none" w:sz="0" w:space="0" w:color="auto"/>
          </w:divBdr>
        </w:div>
        <w:div w:id="1756047698">
          <w:marLeft w:val="640"/>
          <w:marRight w:val="0"/>
          <w:marTop w:val="0"/>
          <w:marBottom w:val="0"/>
          <w:divBdr>
            <w:top w:val="none" w:sz="0" w:space="0" w:color="auto"/>
            <w:left w:val="none" w:sz="0" w:space="0" w:color="auto"/>
            <w:bottom w:val="none" w:sz="0" w:space="0" w:color="auto"/>
            <w:right w:val="none" w:sz="0" w:space="0" w:color="auto"/>
          </w:divBdr>
        </w:div>
        <w:div w:id="97989330">
          <w:marLeft w:val="640"/>
          <w:marRight w:val="0"/>
          <w:marTop w:val="0"/>
          <w:marBottom w:val="0"/>
          <w:divBdr>
            <w:top w:val="none" w:sz="0" w:space="0" w:color="auto"/>
            <w:left w:val="none" w:sz="0" w:space="0" w:color="auto"/>
            <w:bottom w:val="none" w:sz="0" w:space="0" w:color="auto"/>
            <w:right w:val="none" w:sz="0" w:space="0" w:color="auto"/>
          </w:divBdr>
        </w:div>
        <w:div w:id="1628510853">
          <w:marLeft w:val="640"/>
          <w:marRight w:val="0"/>
          <w:marTop w:val="0"/>
          <w:marBottom w:val="0"/>
          <w:divBdr>
            <w:top w:val="none" w:sz="0" w:space="0" w:color="auto"/>
            <w:left w:val="none" w:sz="0" w:space="0" w:color="auto"/>
            <w:bottom w:val="none" w:sz="0" w:space="0" w:color="auto"/>
            <w:right w:val="none" w:sz="0" w:space="0" w:color="auto"/>
          </w:divBdr>
        </w:div>
        <w:div w:id="340356633">
          <w:marLeft w:val="640"/>
          <w:marRight w:val="0"/>
          <w:marTop w:val="0"/>
          <w:marBottom w:val="0"/>
          <w:divBdr>
            <w:top w:val="none" w:sz="0" w:space="0" w:color="auto"/>
            <w:left w:val="none" w:sz="0" w:space="0" w:color="auto"/>
            <w:bottom w:val="none" w:sz="0" w:space="0" w:color="auto"/>
            <w:right w:val="none" w:sz="0" w:space="0" w:color="auto"/>
          </w:divBdr>
        </w:div>
        <w:div w:id="636764576">
          <w:marLeft w:val="640"/>
          <w:marRight w:val="0"/>
          <w:marTop w:val="0"/>
          <w:marBottom w:val="0"/>
          <w:divBdr>
            <w:top w:val="none" w:sz="0" w:space="0" w:color="auto"/>
            <w:left w:val="none" w:sz="0" w:space="0" w:color="auto"/>
            <w:bottom w:val="none" w:sz="0" w:space="0" w:color="auto"/>
            <w:right w:val="none" w:sz="0" w:space="0" w:color="auto"/>
          </w:divBdr>
        </w:div>
        <w:div w:id="1889032256">
          <w:marLeft w:val="640"/>
          <w:marRight w:val="0"/>
          <w:marTop w:val="0"/>
          <w:marBottom w:val="0"/>
          <w:divBdr>
            <w:top w:val="none" w:sz="0" w:space="0" w:color="auto"/>
            <w:left w:val="none" w:sz="0" w:space="0" w:color="auto"/>
            <w:bottom w:val="none" w:sz="0" w:space="0" w:color="auto"/>
            <w:right w:val="none" w:sz="0" w:space="0" w:color="auto"/>
          </w:divBdr>
        </w:div>
        <w:div w:id="863861350">
          <w:marLeft w:val="640"/>
          <w:marRight w:val="0"/>
          <w:marTop w:val="0"/>
          <w:marBottom w:val="0"/>
          <w:divBdr>
            <w:top w:val="none" w:sz="0" w:space="0" w:color="auto"/>
            <w:left w:val="none" w:sz="0" w:space="0" w:color="auto"/>
            <w:bottom w:val="none" w:sz="0" w:space="0" w:color="auto"/>
            <w:right w:val="none" w:sz="0" w:space="0" w:color="auto"/>
          </w:divBdr>
        </w:div>
        <w:div w:id="309604866">
          <w:marLeft w:val="640"/>
          <w:marRight w:val="0"/>
          <w:marTop w:val="0"/>
          <w:marBottom w:val="0"/>
          <w:divBdr>
            <w:top w:val="none" w:sz="0" w:space="0" w:color="auto"/>
            <w:left w:val="none" w:sz="0" w:space="0" w:color="auto"/>
            <w:bottom w:val="none" w:sz="0" w:space="0" w:color="auto"/>
            <w:right w:val="none" w:sz="0" w:space="0" w:color="auto"/>
          </w:divBdr>
        </w:div>
        <w:div w:id="1928346988">
          <w:marLeft w:val="640"/>
          <w:marRight w:val="0"/>
          <w:marTop w:val="0"/>
          <w:marBottom w:val="0"/>
          <w:divBdr>
            <w:top w:val="none" w:sz="0" w:space="0" w:color="auto"/>
            <w:left w:val="none" w:sz="0" w:space="0" w:color="auto"/>
            <w:bottom w:val="none" w:sz="0" w:space="0" w:color="auto"/>
            <w:right w:val="none" w:sz="0" w:space="0" w:color="auto"/>
          </w:divBdr>
        </w:div>
        <w:div w:id="1468621802">
          <w:marLeft w:val="640"/>
          <w:marRight w:val="0"/>
          <w:marTop w:val="0"/>
          <w:marBottom w:val="0"/>
          <w:divBdr>
            <w:top w:val="none" w:sz="0" w:space="0" w:color="auto"/>
            <w:left w:val="none" w:sz="0" w:space="0" w:color="auto"/>
            <w:bottom w:val="none" w:sz="0" w:space="0" w:color="auto"/>
            <w:right w:val="none" w:sz="0" w:space="0" w:color="auto"/>
          </w:divBdr>
        </w:div>
        <w:div w:id="1280987831">
          <w:marLeft w:val="640"/>
          <w:marRight w:val="0"/>
          <w:marTop w:val="0"/>
          <w:marBottom w:val="0"/>
          <w:divBdr>
            <w:top w:val="none" w:sz="0" w:space="0" w:color="auto"/>
            <w:left w:val="none" w:sz="0" w:space="0" w:color="auto"/>
            <w:bottom w:val="none" w:sz="0" w:space="0" w:color="auto"/>
            <w:right w:val="none" w:sz="0" w:space="0" w:color="auto"/>
          </w:divBdr>
        </w:div>
        <w:div w:id="957956915">
          <w:marLeft w:val="640"/>
          <w:marRight w:val="0"/>
          <w:marTop w:val="0"/>
          <w:marBottom w:val="0"/>
          <w:divBdr>
            <w:top w:val="none" w:sz="0" w:space="0" w:color="auto"/>
            <w:left w:val="none" w:sz="0" w:space="0" w:color="auto"/>
            <w:bottom w:val="none" w:sz="0" w:space="0" w:color="auto"/>
            <w:right w:val="none" w:sz="0" w:space="0" w:color="auto"/>
          </w:divBdr>
        </w:div>
        <w:div w:id="1593860054">
          <w:marLeft w:val="640"/>
          <w:marRight w:val="0"/>
          <w:marTop w:val="0"/>
          <w:marBottom w:val="0"/>
          <w:divBdr>
            <w:top w:val="none" w:sz="0" w:space="0" w:color="auto"/>
            <w:left w:val="none" w:sz="0" w:space="0" w:color="auto"/>
            <w:bottom w:val="none" w:sz="0" w:space="0" w:color="auto"/>
            <w:right w:val="none" w:sz="0" w:space="0" w:color="auto"/>
          </w:divBdr>
        </w:div>
      </w:divsChild>
    </w:div>
    <w:div w:id="194930280">
      <w:bodyDiv w:val="1"/>
      <w:marLeft w:val="0"/>
      <w:marRight w:val="0"/>
      <w:marTop w:val="0"/>
      <w:marBottom w:val="0"/>
      <w:divBdr>
        <w:top w:val="none" w:sz="0" w:space="0" w:color="auto"/>
        <w:left w:val="none" w:sz="0" w:space="0" w:color="auto"/>
        <w:bottom w:val="none" w:sz="0" w:space="0" w:color="auto"/>
        <w:right w:val="none" w:sz="0" w:space="0" w:color="auto"/>
      </w:divBdr>
      <w:divsChild>
        <w:div w:id="633412347">
          <w:marLeft w:val="640"/>
          <w:marRight w:val="0"/>
          <w:marTop w:val="0"/>
          <w:marBottom w:val="0"/>
          <w:divBdr>
            <w:top w:val="none" w:sz="0" w:space="0" w:color="auto"/>
            <w:left w:val="none" w:sz="0" w:space="0" w:color="auto"/>
            <w:bottom w:val="none" w:sz="0" w:space="0" w:color="auto"/>
            <w:right w:val="none" w:sz="0" w:space="0" w:color="auto"/>
          </w:divBdr>
        </w:div>
        <w:div w:id="1305544254">
          <w:marLeft w:val="640"/>
          <w:marRight w:val="0"/>
          <w:marTop w:val="0"/>
          <w:marBottom w:val="0"/>
          <w:divBdr>
            <w:top w:val="none" w:sz="0" w:space="0" w:color="auto"/>
            <w:left w:val="none" w:sz="0" w:space="0" w:color="auto"/>
            <w:bottom w:val="none" w:sz="0" w:space="0" w:color="auto"/>
            <w:right w:val="none" w:sz="0" w:space="0" w:color="auto"/>
          </w:divBdr>
        </w:div>
        <w:div w:id="1104500808">
          <w:marLeft w:val="640"/>
          <w:marRight w:val="0"/>
          <w:marTop w:val="0"/>
          <w:marBottom w:val="0"/>
          <w:divBdr>
            <w:top w:val="none" w:sz="0" w:space="0" w:color="auto"/>
            <w:left w:val="none" w:sz="0" w:space="0" w:color="auto"/>
            <w:bottom w:val="none" w:sz="0" w:space="0" w:color="auto"/>
            <w:right w:val="none" w:sz="0" w:space="0" w:color="auto"/>
          </w:divBdr>
        </w:div>
        <w:div w:id="4208434">
          <w:marLeft w:val="640"/>
          <w:marRight w:val="0"/>
          <w:marTop w:val="0"/>
          <w:marBottom w:val="0"/>
          <w:divBdr>
            <w:top w:val="none" w:sz="0" w:space="0" w:color="auto"/>
            <w:left w:val="none" w:sz="0" w:space="0" w:color="auto"/>
            <w:bottom w:val="none" w:sz="0" w:space="0" w:color="auto"/>
            <w:right w:val="none" w:sz="0" w:space="0" w:color="auto"/>
          </w:divBdr>
        </w:div>
        <w:div w:id="1824815447">
          <w:marLeft w:val="640"/>
          <w:marRight w:val="0"/>
          <w:marTop w:val="0"/>
          <w:marBottom w:val="0"/>
          <w:divBdr>
            <w:top w:val="none" w:sz="0" w:space="0" w:color="auto"/>
            <w:left w:val="none" w:sz="0" w:space="0" w:color="auto"/>
            <w:bottom w:val="none" w:sz="0" w:space="0" w:color="auto"/>
            <w:right w:val="none" w:sz="0" w:space="0" w:color="auto"/>
          </w:divBdr>
        </w:div>
        <w:div w:id="1300452009">
          <w:marLeft w:val="640"/>
          <w:marRight w:val="0"/>
          <w:marTop w:val="0"/>
          <w:marBottom w:val="0"/>
          <w:divBdr>
            <w:top w:val="none" w:sz="0" w:space="0" w:color="auto"/>
            <w:left w:val="none" w:sz="0" w:space="0" w:color="auto"/>
            <w:bottom w:val="none" w:sz="0" w:space="0" w:color="auto"/>
            <w:right w:val="none" w:sz="0" w:space="0" w:color="auto"/>
          </w:divBdr>
        </w:div>
        <w:div w:id="137234743">
          <w:marLeft w:val="640"/>
          <w:marRight w:val="0"/>
          <w:marTop w:val="0"/>
          <w:marBottom w:val="0"/>
          <w:divBdr>
            <w:top w:val="none" w:sz="0" w:space="0" w:color="auto"/>
            <w:left w:val="none" w:sz="0" w:space="0" w:color="auto"/>
            <w:bottom w:val="none" w:sz="0" w:space="0" w:color="auto"/>
            <w:right w:val="none" w:sz="0" w:space="0" w:color="auto"/>
          </w:divBdr>
        </w:div>
        <w:div w:id="1918243450">
          <w:marLeft w:val="640"/>
          <w:marRight w:val="0"/>
          <w:marTop w:val="0"/>
          <w:marBottom w:val="0"/>
          <w:divBdr>
            <w:top w:val="none" w:sz="0" w:space="0" w:color="auto"/>
            <w:left w:val="none" w:sz="0" w:space="0" w:color="auto"/>
            <w:bottom w:val="none" w:sz="0" w:space="0" w:color="auto"/>
            <w:right w:val="none" w:sz="0" w:space="0" w:color="auto"/>
          </w:divBdr>
        </w:div>
        <w:div w:id="261572999">
          <w:marLeft w:val="640"/>
          <w:marRight w:val="0"/>
          <w:marTop w:val="0"/>
          <w:marBottom w:val="0"/>
          <w:divBdr>
            <w:top w:val="none" w:sz="0" w:space="0" w:color="auto"/>
            <w:left w:val="none" w:sz="0" w:space="0" w:color="auto"/>
            <w:bottom w:val="none" w:sz="0" w:space="0" w:color="auto"/>
            <w:right w:val="none" w:sz="0" w:space="0" w:color="auto"/>
          </w:divBdr>
        </w:div>
        <w:div w:id="1409573872">
          <w:marLeft w:val="640"/>
          <w:marRight w:val="0"/>
          <w:marTop w:val="0"/>
          <w:marBottom w:val="0"/>
          <w:divBdr>
            <w:top w:val="none" w:sz="0" w:space="0" w:color="auto"/>
            <w:left w:val="none" w:sz="0" w:space="0" w:color="auto"/>
            <w:bottom w:val="none" w:sz="0" w:space="0" w:color="auto"/>
            <w:right w:val="none" w:sz="0" w:space="0" w:color="auto"/>
          </w:divBdr>
        </w:div>
        <w:div w:id="1725762295">
          <w:marLeft w:val="640"/>
          <w:marRight w:val="0"/>
          <w:marTop w:val="0"/>
          <w:marBottom w:val="0"/>
          <w:divBdr>
            <w:top w:val="none" w:sz="0" w:space="0" w:color="auto"/>
            <w:left w:val="none" w:sz="0" w:space="0" w:color="auto"/>
            <w:bottom w:val="none" w:sz="0" w:space="0" w:color="auto"/>
            <w:right w:val="none" w:sz="0" w:space="0" w:color="auto"/>
          </w:divBdr>
        </w:div>
        <w:div w:id="864178600">
          <w:marLeft w:val="640"/>
          <w:marRight w:val="0"/>
          <w:marTop w:val="0"/>
          <w:marBottom w:val="0"/>
          <w:divBdr>
            <w:top w:val="none" w:sz="0" w:space="0" w:color="auto"/>
            <w:left w:val="none" w:sz="0" w:space="0" w:color="auto"/>
            <w:bottom w:val="none" w:sz="0" w:space="0" w:color="auto"/>
            <w:right w:val="none" w:sz="0" w:space="0" w:color="auto"/>
          </w:divBdr>
        </w:div>
        <w:div w:id="1800953243">
          <w:marLeft w:val="640"/>
          <w:marRight w:val="0"/>
          <w:marTop w:val="0"/>
          <w:marBottom w:val="0"/>
          <w:divBdr>
            <w:top w:val="none" w:sz="0" w:space="0" w:color="auto"/>
            <w:left w:val="none" w:sz="0" w:space="0" w:color="auto"/>
            <w:bottom w:val="none" w:sz="0" w:space="0" w:color="auto"/>
            <w:right w:val="none" w:sz="0" w:space="0" w:color="auto"/>
          </w:divBdr>
        </w:div>
        <w:div w:id="379593866">
          <w:marLeft w:val="640"/>
          <w:marRight w:val="0"/>
          <w:marTop w:val="0"/>
          <w:marBottom w:val="0"/>
          <w:divBdr>
            <w:top w:val="none" w:sz="0" w:space="0" w:color="auto"/>
            <w:left w:val="none" w:sz="0" w:space="0" w:color="auto"/>
            <w:bottom w:val="none" w:sz="0" w:space="0" w:color="auto"/>
            <w:right w:val="none" w:sz="0" w:space="0" w:color="auto"/>
          </w:divBdr>
        </w:div>
        <w:div w:id="2143182948">
          <w:marLeft w:val="640"/>
          <w:marRight w:val="0"/>
          <w:marTop w:val="0"/>
          <w:marBottom w:val="0"/>
          <w:divBdr>
            <w:top w:val="none" w:sz="0" w:space="0" w:color="auto"/>
            <w:left w:val="none" w:sz="0" w:space="0" w:color="auto"/>
            <w:bottom w:val="none" w:sz="0" w:space="0" w:color="auto"/>
            <w:right w:val="none" w:sz="0" w:space="0" w:color="auto"/>
          </w:divBdr>
        </w:div>
        <w:div w:id="60293619">
          <w:marLeft w:val="640"/>
          <w:marRight w:val="0"/>
          <w:marTop w:val="0"/>
          <w:marBottom w:val="0"/>
          <w:divBdr>
            <w:top w:val="none" w:sz="0" w:space="0" w:color="auto"/>
            <w:left w:val="none" w:sz="0" w:space="0" w:color="auto"/>
            <w:bottom w:val="none" w:sz="0" w:space="0" w:color="auto"/>
            <w:right w:val="none" w:sz="0" w:space="0" w:color="auto"/>
          </w:divBdr>
        </w:div>
        <w:div w:id="1493134768">
          <w:marLeft w:val="640"/>
          <w:marRight w:val="0"/>
          <w:marTop w:val="0"/>
          <w:marBottom w:val="0"/>
          <w:divBdr>
            <w:top w:val="none" w:sz="0" w:space="0" w:color="auto"/>
            <w:left w:val="none" w:sz="0" w:space="0" w:color="auto"/>
            <w:bottom w:val="none" w:sz="0" w:space="0" w:color="auto"/>
            <w:right w:val="none" w:sz="0" w:space="0" w:color="auto"/>
          </w:divBdr>
        </w:div>
        <w:div w:id="1398700563">
          <w:marLeft w:val="640"/>
          <w:marRight w:val="0"/>
          <w:marTop w:val="0"/>
          <w:marBottom w:val="0"/>
          <w:divBdr>
            <w:top w:val="none" w:sz="0" w:space="0" w:color="auto"/>
            <w:left w:val="none" w:sz="0" w:space="0" w:color="auto"/>
            <w:bottom w:val="none" w:sz="0" w:space="0" w:color="auto"/>
            <w:right w:val="none" w:sz="0" w:space="0" w:color="auto"/>
          </w:divBdr>
        </w:div>
        <w:div w:id="912199614">
          <w:marLeft w:val="640"/>
          <w:marRight w:val="0"/>
          <w:marTop w:val="0"/>
          <w:marBottom w:val="0"/>
          <w:divBdr>
            <w:top w:val="none" w:sz="0" w:space="0" w:color="auto"/>
            <w:left w:val="none" w:sz="0" w:space="0" w:color="auto"/>
            <w:bottom w:val="none" w:sz="0" w:space="0" w:color="auto"/>
            <w:right w:val="none" w:sz="0" w:space="0" w:color="auto"/>
          </w:divBdr>
        </w:div>
        <w:div w:id="1078751168">
          <w:marLeft w:val="640"/>
          <w:marRight w:val="0"/>
          <w:marTop w:val="0"/>
          <w:marBottom w:val="0"/>
          <w:divBdr>
            <w:top w:val="none" w:sz="0" w:space="0" w:color="auto"/>
            <w:left w:val="none" w:sz="0" w:space="0" w:color="auto"/>
            <w:bottom w:val="none" w:sz="0" w:space="0" w:color="auto"/>
            <w:right w:val="none" w:sz="0" w:space="0" w:color="auto"/>
          </w:divBdr>
        </w:div>
        <w:div w:id="1804499920">
          <w:marLeft w:val="640"/>
          <w:marRight w:val="0"/>
          <w:marTop w:val="0"/>
          <w:marBottom w:val="0"/>
          <w:divBdr>
            <w:top w:val="none" w:sz="0" w:space="0" w:color="auto"/>
            <w:left w:val="none" w:sz="0" w:space="0" w:color="auto"/>
            <w:bottom w:val="none" w:sz="0" w:space="0" w:color="auto"/>
            <w:right w:val="none" w:sz="0" w:space="0" w:color="auto"/>
          </w:divBdr>
        </w:div>
        <w:div w:id="1501919575">
          <w:marLeft w:val="640"/>
          <w:marRight w:val="0"/>
          <w:marTop w:val="0"/>
          <w:marBottom w:val="0"/>
          <w:divBdr>
            <w:top w:val="none" w:sz="0" w:space="0" w:color="auto"/>
            <w:left w:val="none" w:sz="0" w:space="0" w:color="auto"/>
            <w:bottom w:val="none" w:sz="0" w:space="0" w:color="auto"/>
            <w:right w:val="none" w:sz="0" w:space="0" w:color="auto"/>
          </w:divBdr>
        </w:div>
        <w:div w:id="1927953490">
          <w:marLeft w:val="640"/>
          <w:marRight w:val="0"/>
          <w:marTop w:val="0"/>
          <w:marBottom w:val="0"/>
          <w:divBdr>
            <w:top w:val="none" w:sz="0" w:space="0" w:color="auto"/>
            <w:left w:val="none" w:sz="0" w:space="0" w:color="auto"/>
            <w:bottom w:val="none" w:sz="0" w:space="0" w:color="auto"/>
            <w:right w:val="none" w:sz="0" w:space="0" w:color="auto"/>
          </w:divBdr>
        </w:div>
        <w:div w:id="1381634583">
          <w:marLeft w:val="640"/>
          <w:marRight w:val="0"/>
          <w:marTop w:val="0"/>
          <w:marBottom w:val="0"/>
          <w:divBdr>
            <w:top w:val="none" w:sz="0" w:space="0" w:color="auto"/>
            <w:left w:val="none" w:sz="0" w:space="0" w:color="auto"/>
            <w:bottom w:val="none" w:sz="0" w:space="0" w:color="auto"/>
            <w:right w:val="none" w:sz="0" w:space="0" w:color="auto"/>
          </w:divBdr>
        </w:div>
        <w:div w:id="1386297840">
          <w:marLeft w:val="640"/>
          <w:marRight w:val="0"/>
          <w:marTop w:val="0"/>
          <w:marBottom w:val="0"/>
          <w:divBdr>
            <w:top w:val="none" w:sz="0" w:space="0" w:color="auto"/>
            <w:left w:val="none" w:sz="0" w:space="0" w:color="auto"/>
            <w:bottom w:val="none" w:sz="0" w:space="0" w:color="auto"/>
            <w:right w:val="none" w:sz="0" w:space="0" w:color="auto"/>
          </w:divBdr>
        </w:div>
        <w:div w:id="791021077">
          <w:marLeft w:val="640"/>
          <w:marRight w:val="0"/>
          <w:marTop w:val="0"/>
          <w:marBottom w:val="0"/>
          <w:divBdr>
            <w:top w:val="none" w:sz="0" w:space="0" w:color="auto"/>
            <w:left w:val="none" w:sz="0" w:space="0" w:color="auto"/>
            <w:bottom w:val="none" w:sz="0" w:space="0" w:color="auto"/>
            <w:right w:val="none" w:sz="0" w:space="0" w:color="auto"/>
          </w:divBdr>
        </w:div>
        <w:div w:id="1243293155">
          <w:marLeft w:val="640"/>
          <w:marRight w:val="0"/>
          <w:marTop w:val="0"/>
          <w:marBottom w:val="0"/>
          <w:divBdr>
            <w:top w:val="none" w:sz="0" w:space="0" w:color="auto"/>
            <w:left w:val="none" w:sz="0" w:space="0" w:color="auto"/>
            <w:bottom w:val="none" w:sz="0" w:space="0" w:color="auto"/>
            <w:right w:val="none" w:sz="0" w:space="0" w:color="auto"/>
          </w:divBdr>
        </w:div>
        <w:div w:id="1867601985">
          <w:marLeft w:val="640"/>
          <w:marRight w:val="0"/>
          <w:marTop w:val="0"/>
          <w:marBottom w:val="0"/>
          <w:divBdr>
            <w:top w:val="none" w:sz="0" w:space="0" w:color="auto"/>
            <w:left w:val="none" w:sz="0" w:space="0" w:color="auto"/>
            <w:bottom w:val="none" w:sz="0" w:space="0" w:color="auto"/>
            <w:right w:val="none" w:sz="0" w:space="0" w:color="auto"/>
          </w:divBdr>
        </w:div>
      </w:divsChild>
    </w:div>
    <w:div w:id="199978150">
      <w:bodyDiv w:val="1"/>
      <w:marLeft w:val="0"/>
      <w:marRight w:val="0"/>
      <w:marTop w:val="0"/>
      <w:marBottom w:val="0"/>
      <w:divBdr>
        <w:top w:val="none" w:sz="0" w:space="0" w:color="auto"/>
        <w:left w:val="none" w:sz="0" w:space="0" w:color="auto"/>
        <w:bottom w:val="none" w:sz="0" w:space="0" w:color="auto"/>
        <w:right w:val="none" w:sz="0" w:space="0" w:color="auto"/>
      </w:divBdr>
    </w:div>
    <w:div w:id="209656791">
      <w:bodyDiv w:val="1"/>
      <w:marLeft w:val="0"/>
      <w:marRight w:val="0"/>
      <w:marTop w:val="0"/>
      <w:marBottom w:val="0"/>
      <w:divBdr>
        <w:top w:val="none" w:sz="0" w:space="0" w:color="auto"/>
        <w:left w:val="none" w:sz="0" w:space="0" w:color="auto"/>
        <w:bottom w:val="none" w:sz="0" w:space="0" w:color="auto"/>
        <w:right w:val="none" w:sz="0" w:space="0" w:color="auto"/>
      </w:divBdr>
      <w:divsChild>
        <w:div w:id="422335780">
          <w:marLeft w:val="640"/>
          <w:marRight w:val="0"/>
          <w:marTop w:val="0"/>
          <w:marBottom w:val="0"/>
          <w:divBdr>
            <w:top w:val="none" w:sz="0" w:space="0" w:color="auto"/>
            <w:left w:val="none" w:sz="0" w:space="0" w:color="auto"/>
            <w:bottom w:val="none" w:sz="0" w:space="0" w:color="auto"/>
            <w:right w:val="none" w:sz="0" w:space="0" w:color="auto"/>
          </w:divBdr>
        </w:div>
        <w:div w:id="471337927">
          <w:marLeft w:val="640"/>
          <w:marRight w:val="0"/>
          <w:marTop w:val="0"/>
          <w:marBottom w:val="0"/>
          <w:divBdr>
            <w:top w:val="none" w:sz="0" w:space="0" w:color="auto"/>
            <w:left w:val="none" w:sz="0" w:space="0" w:color="auto"/>
            <w:bottom w:val="none" w:sz="0" w:space="0" w:color="auto"/>
            <w:right w:val="none" w:sz="0" w:space="0" w:color="auto"/>
          </w:divBdr>
        </w:div>
        <w:div w:id="1261528704">
          <w:marLeft w:val="640"/>
          <w:marRight w:val="0"/>
          <w:marTop w:val="0"/>
          <w:marBottom w:val="0"/>
          <w:divBdr>
            <w:top w:val="none" w:sz="0" w:space="0" w:color="auto"/>
            <w:left w:val="none" w:sz="0" w:space="0" w:color="auto"/>
            <w:bottom w:val="none" w:sz="0" w:space="0" w:color="auto"/>
            <w:right w:val="none" w:sz="0" w:space="0" w:color="auto"/>
          </w:divBdr>
        </w:div>
        <w:div w:id="497157969">
          <w:marLeft w:val="640"/>
          <w:marRight w:val="0"/>
          <w:marTop w:val="0"/>
          <w:marBottom w:val="0"/>
          <w:divBdr>
            <w:top w:val="none" w:sz="0" w:space="0" w:color="auto"/>
            <w:left w:val="none" w:sz="0" w:space="0" w:color="auto"/>
            <w:bottom w:val="none" w:sz="0" w:space="0" w:color="auto"/>
            <w:right w:val="none" w:sz="0" w:space="0" w:color="auto"/>
          </w:divBdr>
        </w:div>
        <w:div w:id="114377442">
          <w:marLeft w:val="640"/>
          <w:marRight w:val="0"/>
          <w:marTop w:val="0"/>
          <w:marBottom w:val="0"/>
          <w:divBdr>
            <w:top w:val="none" w:sz="0" w:space="0" w:color="auto"/>
            <w:left w:val="none" w:sz="0" w:space="0" w:color="auto"/>
            <w:bottom w:val="none" w:sz="0" w:space="0" w:color="auto"/>
            <w:right w:val="none" w:sz="0" w:space="0" w:color="auto"/>
          </w:divBdr>
        </w:div>
        <w:div w:id="1916813482">
          <w:marLeft w:val="640"/>
          <w:marRight w:val="0"/>
          <w:marTop w:val="0"/>
          <w:marBottom w:val="0"/>
          <w:divBdr>
            <w:top w:val="none" w:sz="0" w:space="0" w:color="auto"/>
            <w:left w:val="none" w:sz="0" w:space="0" w:color="auto"/>
            <w:bottom w:val="none" w:sz="0" w:space="0" w:color="auto"/>
            <w:right w:val="none" w:sz="0" w:space="0" w:color="auto"/>
          </w:divBdr>
        </w:div>
        <w:div w:id="2127655955">
          <w:marLeft w:val="640"/>
          <w:marRight w:val="0"/>
          <w:marTop w:val="0"/>
          <w:marBottom w:val="0"/>
          <w:divBdr>
            <w:top w:val="none" w:sz="0" w:space="0" w:color="auto"/>
            <w:left w:val="none" w:sz="0" w:space="0" w:color="auto"/>
            <w:bottom w:val="none" w:sz="0" w:space="0" w:color="auto"/>
            <w:right w:val="none" w:sz="0" w:space="0" w:color="auto"/>
          </w:divBdr>
        </w:div>
        <w:div w:id="2050954600">
          <w:marLeft w:val="640"/>
          <w:marRight w:val="0"/>
          <w:marTop w:val="0"/>
          <w:marBottom w:val="0"/>
          <w:divBdr>
            <w:top w:val="none" w:sz="0" w:space="0" w:color="auto"/>
            <w:left w:val="none" w:sz="0" w:space="0" w:color="auto"/>
            <w:bottom w:val="none" w:sz="0" w:space="0" w:color="auto"/>
            <w:right w:val="none" w:sz="0" w:space="0" w:color="auto"/>
          </w:divBdr>
        </w:div>
        <w:div w:id="534074477">
          <w:marLeft w:val="640"/>
          <w:marRight w:val="0"/>
          <w:marTop w:val="0"/>
          <w:marBottom w:val="0"/>
          <w:divBdr>
            <w:top w:val="none" w:sz="0" w:space="0" w:color="auto"/>
            <w:left w:val="none" w:sz="0" w:space="0" w:color="auto"/>
            <w:bottom w:val="none" w:sz="0" w:space="0" w:color="auto"/>
            <w:right w:val="none" w:sz="0" w:space="0" w:color="auto"/>
          </w:divBdr>
        </w:div>
        <w:div w:id="139620863">
          <w:marLeft w:val="640"/>
          <w:marRight w:val="0"/>
          <w:marTop w:val="0"/>
          <w:marBottom w:val="0"/>
          <w:divBdr>
            <w:top w:val="none" w:sz="0" w:space="0" w:color="auto"/>
            <w:left w:val="none" w:sz="0" w:space="0" w:color="auto"/>
            <w:bottom w:val="none" w:sz="0" w:space="0" w:color="auto"/>
            <w:right w:val="none" w:sz="0" w:space="0" w:color="auto"/>
          </w:divBdr>
        </w:div>
        <w:div w:id="134685535">
          <w:marLeft w:val="640"/>
          <w:marRight w:val="0"/>
          <w:marTop w:val="0"/>
          <w:marBottom w:val="0"/>
          <w:divBdr>
            <w:top w:val="none" w:sz="0" w:space="0" w:color="auto"/>
            <w:left w:val="none" w:sz="0" w:space="0" w:color="auto"/>
            <w:bottom w:val="none" w:sz="0" w:space="0" w:color="auto"/>
            <w:right w:val="none" w:sz="0" w:space="0" w:color="auto"/>
          </w:divBdr>
        </w:div>
        <w:div w:id="2079012130">
          <w:marLeft w:val="640"/>
          <w:marRight w:val="0"/>
          <w:marTop w:val="0"/>
          <w:marBottom w:val="0"/>
          <w:divBdr>
            <w:top w:val="none" w:sz="0" w:space="0" w:color="auto"/>
            <w:left w:val="none" w:sz="0" w:space="0" w:color="auto"/>
            <w:bottom w:val="none" w:sz="0" w:space="0" w:color="auto"/>
            <w:right w:val="none" w:sz="0" w:space="0" w:color="auto"/>
          </w:divBdr>
        </w:div>
        <w:div w:id="1664119107">
          <w:marLeft w:val="640"/>
          <w:marRight w:val="0"/>
          <w:marTop w:val="0"/>
          <w:marBottom w:val="0"/>
          <w:divBdr>
            <w:top w:val="none" w:sz="0" w:space="0" w:color="auto"/>
            <w:left w:val="none" w:sz="0" w:space="0" w:color="auto"/>
            <w:bottom w:val="none" w:sz="0" w:space="0" w:color="auto"/>
            <w:right w:val="none" w:sz="0" w:space="0" w:color="auto"/>
          </w:divBdr>
        </w:div>
        <w:div w:id="1950619328">
          <w:marLeft w:val="640"/>
          <w:marRight w:val="0"/>
          <w:marTop w:val="0"/>
          <w:marBottom w:val="0"/>
          <w:divBdr>
            <w:top w:val="none" w:sz="0" w:space="0" w:color="auto"/>
            <w:left w:val="none" w:sz="0" w:space="0" w:color="auto"/>
            <w:bottom w:val="none" w:sz="0" w:space="0" w:color="auto"/>
            <w:right w:val="none" w:sz="0" w:space="0" w:color="auto"/>
          </w:divBdr>
        </w:div>
        <w:div w:id="948784017">
          <w:marLeft w:val="640"/>
          <w:marRight w:val="0"/>
          <w:marTop w:val="0"/>
          <w:marBottom w:val="0"/>
          <w:divBdr>
            <w:top w:val="none" w:sz="0" w:space="0" w:color="auto"/>
            <w:left w:val="none" w:sz="0" w:space="0" w:color="auto"/>
            <w:bottom w:val="none" w:sz="0" w:space="0" w:color="auto"/>
            <w:right w:val="none" w:sz="0" w:space="0" w:color="auto"/>
          </w:divBdr>
        </w:div>
        <w:div w:id="1379161731">
          <w:marLeft w:val="640"/>
          <w:marRight w:val="0"/>
          <w:marTop w:val="0"/>
          <w:marBottom w:val="0"/>
          <w:divBdr>
            <w:top w:val="none" w:sz="0" w:space="0" w:color="auto"/>
            <w:left w:val="none" w:sz="0" w:space="0" w:color="auto"/>
            <w:bottom w:val="none" w:sz="0" w:space="0" w:color="auto"/>
            <w:right w:val="none" w:sz="0" w:space="0" w:color="auto"/>
          </w:divBdr>
        </w:div>
        <w:div w:id="1409379329">
          <w:marLeft w:val="640"/>
          <w:marRight w:val="0"/>
          <w:marTop w:val="0"/>
          <w:marBottom w:val="0"/>
          <w:divBdr>
            <w:top w:val="none" w:sz="0" w:space="0" w:color="auto"/>
            <w:left w:val="none" w:sz="0" w:space="0" w:color="auto"/>
            <w:bottom w:val="none" w:sz="0" w:space="0" w:color="auto"/>
            <w:right w:val="none" w:sz="0" w:space="0" w:color="auto"/>
          </w:divBdr>
        </w:div>
        <w:div w:id="935331806">
          <w:marLeft w:val="640"/>
          <w:marRight w:val="0"/>
          <w:marTop w:val="0"/>
          <w:marBottom w:val="0"/>
          <w:divBdr>
            <w:top w:val="none" w:sz="0" w:space="0" w:color="auto"/>
            <w:left w:val="none" w:sz="0" w:space="0" w:color="auto"/>
            <w:bottom w:val="none" w:sz="0" w:space="0" w:color="auto"/>
            <w:right w:val="none" w:sz="0" w:space="0" w:color="auto"/>
          </w:divBdr>
        </w:div>
        <w:div w:id="1695768232">
          <w:marLeft w:val="640"/>
          <w:marRight w:val="0"/>
          <w:marTop w:val="0"/>
          <w:marBottom w:val="0"/>
          <w:divBdr>
            <w:top w:val="none" w:sz="0" w:space="0" w:color="auto"/>
            <w:left w:val="none" w:sz="0" w:space="0" w:color="auto"/>
            <w:bottom w:val="none" w:sz="0" w:space="0" w:color="auto"/>
            <w:right w:val="none" w:sz="0" w:space="0" w:color="auto"/>
          </w:divBdr>
        </w:div>
        <w:div w:id="1027949016">
          <w:marLeft w:val="640"/>
          <w:marRight w:val="0"/>
          <w:marTop w:val="0"/>
          <w:marBottom w:val="0"/>
          <w:divBdr>
            <w:top w:val="none" w:sz="0" w:space="0" w:color="auto"/>
            <w:left w:val="none" w:sz="0" w:space="0" w:color="auto"/>
            <w:bottom w:val="none" w:sz="0" w:space="0" w:color="auto"/>
            <w:right w:val="none" w:sz="0" w:space="0" w:color="auto"/>
          </w:divBdr>
        </w:div>
        <w:div w:id="631449736">
          <w:marLeft w:val="640"/>
          <w:marRight w:val="0"/>
          <w:marTop w:val="0"/>
          <w:marBottom w:val="0"/>
          <w:divBdr>
            <w:top w:val="none" w:sz="0" w:space="0" w:color="auto"/>
            <w:left w:val="none" w:sz="0" w:space="0" w:color="auto"/>
            <w:bottom w:val="none" w:sz="0" w:space="0" w:color="auto"/>
            <w:right w:val="none" w:sz="0" w:space="0" w:color="auto"/>
          </w:divBdr>
        </w:div>
        <w:div w:id="1002272854">
          <w:marLeft w:val="640"/>
          <w:marRight w:val="0"/>
          <w:marTop w:val="0"/>
          <w:marBottom w:val="0"/>
          <w:divBdr>
            <w:top w:val="none" w:sz="0" w:space="0" w:color="auto"/>
            <w:left w:val="none" w:sz="0" w:space="0" w:color="auto"/>
            <w:bottom w:val="none" w:sz="0" w:space="0" w:color="auto"/>
            <w:right w:val="none" w:sz="0" w:space="0" w:color="auto"/>
          </w:divBdr>
        </w:div>
        <w:div w:id="1071587224">
          <w:marLeft w:val="640"/>
          <w:marRight w:val="0"/>
          <w:marTop w:val="0"/>
          <w:marBottom w:val="0"/>
          <w:divBdr>
            <w:top w:val="none" w:sz="0" w:space="0" w:color="auto"/>
            <w:left w:val="none" w:sz="0" w:space="0" w:color="auto"/>
            <w:bottom w:val="none" w:sz="0" w:space="0" w:color="auto"/>
            <w:right w:val="none" w:sz="0" w:space="0" w:color="auto"/>
          </w:divBdr>
        </w:div>
        <w:div w:id="774592843">
          <w:marLeft w:val="640"/>
          <w:marRight w:val="0"/>
          <w:marTop w:val="0"/>
          <w:marBottom w:val="0"/>
          <w:divBdr>
            <w:top w:val="none" w:sz="0" w:space="0" w:color="auto"/>
            <w:left w:val="none" w:sz="0" w:space="0" w:color="auto"/>
            <w:bottom w:val="none" w:sz="0" w:space="0" w:color="auto"/>
            <w:right w:val="none" w:sz="0" w:space="0" w:color="auto"/>
          </w:divBdr>
        </w:div>
        <w:div w:id="1190219209">
          <w:marLeft w:val="640"/>
          <w:marRight w:val="0"/>
          <w:marTop w:val="0"/>
          <w:marBottom w:val="0"/>
          <w:divBdr>
            <w:top w:val="none" w:sz="0" w:space="0" w:color="auto"/>
            <w:left w:val="none" w:sz="0" w:space="0" w:color="auto"/>
            <w:bottom w:val="none" w:sz="0" w:space="0" w:color="auto"/>
            <w:right w:val="none" w:sz="0" w:space="0" w:color="auto"/>
          </w:divBdr>
        </w:div>
        <w:div w:id="988554341">
          <w:marLeft w:val="640"/>
          <w:marRight w:val="0"/>
          <w:marTop w:val="0"/>
          <w:marBottom w:val="0"/>
          <w:divBdr>
            <w:top w:val="none" w:sz="0" w:space="0" w:color="auto"/>
            <w:left w:val="none" w:sz="0" w:space="0" w:color="auto"/>
            <w:bottom w:val="none" w:sz="0" w:space="0" w:color="auto"/>
            <w:right w:val="none" w:sz="0" w:space="0" w:color="auto"/>
          </w:divBdr>
        </w:div>
        <w:div w:id="201988992">
          <w:marLeft w:val="640"/>
          <w:marRight w:val="0"/>
          <w:marTop w:val="0"/>
          <w:marBottom w:val="0"/>
          <w:divBdr>
            <w:top w:val="none" w:sz="0" w:space="0" w:color="auto"/>
            <w:left w:val="none" w:sz="0" w:space="0" w:color="auto"/>
            <w:bottom w:val="none" w:sz="0" w:space="0" w:color="auto"/>
            <w:right w:val="none" w:sz="0" w:space="0" w:color="auto"/>
          </w:divBdr>
        </w:div>
        <w:div w:id="1005354490">
          <w:marLeft w:val="640"/>
          <w:marRight w:val="0"/>
          <w:marTop w:val="0"/>
          <w:marBottom w:val="0"/>
          <w:divBdr>
            <w:top w:val="none" w:sz="0" w:space="0" w:color="auto"/>
            <w:left w:val="none" w:sz="0" w:space="0" w:color="auto"/>
            <w:bottom w:val="none" w:sz="0" w:space="0" w:color="auto"/>
            <w:right w:val="none" w:sz="0" w:space="0" w:color="auto"/>
          </w:divBdr>
        </w:div>
      </w:divsChild>
    </w:div>
    <w:div w:id="215169823">
      <w:bodyDiv w:val="1"/>
      <w:marLeft w:val="0"/>
      <w:marRight w:val="0"/>
      <w:marTop w:val="0"/>
      <w:marBottom w:val="0"/>
      <w:divBdr>
        <w:top w:val="none" w:sz="0" w:space="0" w:color="auto"/>
        <w:left w:val="none" w:sz="0" w:space="0" w:color="auto"/>
        <w:bottom w:val="none" w:sz="0" w:space="0" w:color="auto"/>
        <w:right w:val="none" w:sz="0" w:space="0" w:color="auto"/>
      </w:divBdr>
    </w:div>
    <w:div w:id="224530772">
      <w:bodyDiv w:val="1"/>
      <w:marLeft w:val="0"/>
      <w:marRight w:val="0"/>
      <w:marTop w:val="0"/>
      <w:marBottom w:val="0"/>
      <w:divBdr>
        <w:top w:val="none" w:sz="0" w:space="0" w:color="auto"/>
        <w:left w:val="none" w:sz="0" w:space="0" w:color="auto"/>
        <w:bottom w:val="none" w:sz="0" w:space="0" w:color="auto"/>
        <w:right w:val="none" w:sz="0" w:space="0" w:color="auto"/>
      </w:divBdr>
      <w:divsChild>
        <w:div w:id="1459226158">
          <w:marLeft w:val="640"/>
          <w:marRight w:val="0"/>
          <w:marTop w:val="0"/>
          <w:marBottom w:val="0"/>
          <w:divBdr>
            <w:top w:val="none" w:sz="0" w:space="0" w:color="auto"/>
            <w:left w:val="none" w:sz="0" w:space="0" w:color="auto"/>
            <w:bottom w:val="none" w:sz="0" w:space="0" w:color="auto"/>
            <w:right w:val="none" w:sz="0" w:space="0" w:color="auto"/>
          </w:divBdr>
        </w:div>
        <w:div w:id="1698584525">
          <w:marLeft w:val="640"/>
          <w:marRight w:val="0"/>
          <w:marTop w:val="0"/>
          <w:marBottom w:val="0"/>
          <w:divBdr>
            <w:top w:val="none" w:sz="0" w:space="0" w:color="auto"/>
            <w:left w:val="none" w:sz="0" w:space="0" w:color="auto"/>
            <w:bottom w:val="none" w:sz="0" w:space="0" w:color="auto"/>
            <w:right w:val="none" w:sz="0" w:space="0" w:color="auto"/>
          </w:divBdr>
        </w:div>
        <w:div w:id="1127165791">
          <w:marLeft w:val="640"/>
          <w:marRight w:val="0"/>
          <w:marTop w:val="0"/>
          <w:marBottom w:val="0"/>
          <w:divBdr>
            <w:top w:val="none" w:sz="0" w:space="0" w:color="auto"/>
            <w:left w:val="none" w:sz="0" w:space="0" w:color="auto"/>
            <w:bottom w:val="none" w:sz="0" w:space="0" w:color="auto"/>
            <w:right w:val="none" w:sz="0" w:space="0" w:color="auto"/>
          </w:divBdr>
        </w:div>
        <w:div w:id="1577207522">
          <w:marLeft w:val="640"/>
          <w:marRight w:val="0"/>
          <w:marTop w:val="0"/>
          <w:marBottom w:val="0"/>
          <w:divBdr>
            <w:top w:val="none" w:sz="0" w:space="0" w:color="auto"/>
            <w:left w:val="none" w:sz="0" w:space="0" w:color="auto"/>
            <w:bottom w:val="none" w:sz="0" w:space="0" w:color="auto"/>
            <w:right w:val="none" w:sz="0" w:space="0" w:color="auto"/>
          </w:divBdr>
        </w:div>
        <w:div w:id="1272937221">
          <w:marLeft w:val="640"/>
          <w:marRight w:val="0"/>
          <w:marTop w:val="0"/>
          <w:marBottom w:val="0"/>
          <w:divBdr>
            <w:top w:val="none" w:sz="0" w:space="0" w:color="auto"/>
            <w:left w:val="none" w:sz="0" w:space="0" w:color="auto"/>
            <w:bottom w:val="none" w:sz="0" w:space="0" w:color="auto"/>
            <w:right w:val="none" w:sz="0" w:space="0" w:color="auto"/>
          </w:divBdr>
        </w:div>
        <w:div w:id="1110007620">
          <w:marLeft w:val="640"/>
          <w:marRight w:val="0"/>
          <w:marTop w:val="0"/>
          <w:marBottom w:val="0"/>
          <w:divBdr>
            <w:top w:val="none" w:sz="0" w:space="0" w:color="auto"/>
            <w:left w:val="none" w:sz="0" w:space="0" w:color="auto"/>
            <w:bottom w:val="none" w:sz="0" w:space="0" w:color="auto"/>
            <w:right w:val="none" w:sz="0" w:space="0" w:color="auto"/>
          </w:divBdr>
        </w:div>
        <w:div w:id="1762795549">
          <w:marLeft w:val="640"/>
          <w:marRight w:val="0"/>
          <w:marTop w:val="0"/>
          <w:marBottom w:val="0"/>
          <w:divBdr>
            <w:top w:val="none" w:sz="0" w:space="0" w:color="auto"/>
            <w:left w:val="none" w:sz="0" w:space="0" w:color="auto"/>
            <w:bottom w:val="none" w:sz="0" w:space="0" w:color="auto"/>
            <w:right w:val="none" w:sz="0" w:space="0" w:color="auto"/>
          </w:divBdr>
        </w:div>
        <w:div w:id="20664858">
          <w:marLeft w:val="640"/>
          <w:marRight w:val="0"/>
          <w:marTop w:val="0"/>
          <w:marBottom w:val="0"/>
          <w:divBdr>
            <w:top w:val="none" w:sz="0" w:space="0" w:color="auto"/>
            <w:left w:val="none" w:sz="0" w:space="0" w:color="auto"/>
            <w:bottom w:val="none" w:sz="0" w:space="0" w:color="auto"/>
            <w:right w:val="none" w:sz="0" w:space="0" w:color="auto"/>
          </w:divBdr>
        </w:div>
        <w:div w:id="1089426954">
          <w:marLeft w:val="640"/>
          <w:marRight w:val="0"/>
          <w:marTop w:val="0"/>
          <w:marBottom w:val="0"/>
          <w:divBdr>
            <w:top w:val="none" w:sz="0" w:space="0" w:color="auto"/>
            <w:left w:val="none" w:sz="0" w:space="0" w:color="auto"/>
            <w:bottom w:val="none" w:sz="0" w:space="0" w:color="auto"/>
            <w:right w:val="none" w:sz="0" w:space="0" w:color="auto"/>
          </w:divBdr>
        </w:div>
        <w:div w:id="182059220">
          <w:marLeft w:val="640"/>
          <w:marRight w:val="0"/>
          <w:marTop w:val="0"/>
          <w:marBottom w:val="0"/>
          <w:divBdr>
            <w:top w:val="none" w:sz="0" w:space="0" w:color="auto"/>
            <w:left w:val="none" w:sz="0" w:space="0" w:color="auto"/>
            <w:bottom w:val="none" w:sz="0" w:space="0" w:color="auto"/>
            <w:right w:val="none" w:sz="0" w:space="0" w:color="auto"/>
          </w:divBdr>
        </w:div>
        <w:div w:id="264044572">
          <w:marLeft w:val="640"/>
          <w:marRight w:val="0"/>
          <w:marTop w:val="0"/>
          <w:marBottom w:val="0"/>
          <w:divBdr>
            <w:top w:val="none" w:sz="0" w:space="0" w:color="auto"/>
            <w:left w:val="none" w:sz="0" w:space="0" w:color="auto"/>
            <w:bottom w:val="none" w:sz="0" w:space="0" w:color="auto"/>
            <w:right w:val="none" w:sz="0" w:space="0" w:color="auto"/>
          </w:divBdr>
        </w:div>
        <w:div w:id="925840008">
          <w:marLeft w:val="640"/>
          <w:marRight w:val="0"/>
          <w:marTop w:val="0"/>
          <w:marBottom w:val="0"/>
          <w:divBdr>
            <w:top w:val="none" w:sz="0" w:space="0" w:color="auto"/>
            <w:left w:val="none" w:sz="0" w:space="0" w:color="auto"/>
            <w:bottom w:val="none" w:sz="0" w:space="0" w:color="auto"/>
            <w:right w:val="none" w:sz="0" w:space="0" w:color="auto"/>
          </w:divBdr>
        </w:div>
        <w:div w:id="1415054986">
          <w:marLeft w:val="640"/>
          <w:marRight w:val="0"/>
          <w:marTop w:val="0"/>
          <w:marBottom w:val="0"/>
          <w:divBdr>
            <w:top w:val="none" w:sz="0" w:space="0" w:color="auto"/>
            <w:left w:val="none" w:sz="0" w:space="0" w:color="auto"/>
            <w:bottom w:val="none" w:sz="0" w:space="0" w:color="auto"/>
            <w:right w:val="none" w:sz="0" w:space="0" w:color="auto"/>
          </w:divBdr>
        </w:div>
        <w:div w:id="831146403">
          <w:marLeft w:val="640"/>
          <w:marRight w:val="0"/>
          <w:marTop w:val="0"/>
          <w:marBottom w:val="0"/>
          <w:divBdr>
            <w:top w:val="none" w:sz="0" w:space="0" w:color="auto"/>
            <w:left w:val="none" w:sz="0" w:space="0" w:color="auto"/>
            <w:bottom w:val="none" w:sz="0" w:space="0" w:color="auto"/>
            <w:right w:val="none" w:sz="0" w:space="0" w:color="auto"/>
          </w:divBdr>
        </w:div>
        <w:div w:id="307630557">
          <w:marLeft w:val="640"/>
          <w:marRight w:val="0"/>
          <w:marTop w:val="0"/>
          <w:marBottom w:val="0"/>
          <w:divBdr>
            <w:top w:val="none" w:sz="0" w:space="0" w:color="auto"/>
            <w:left w:val="none" w:sz="0" w:space="0" w:color="auto"/>
            <w:bottom w:val="none" w:sz="0" w:space="0" w:color="auto"/>
            <w:right w:val="none" w:sz="0" w:space="0" w:color="auto"/>
          </w:divBdr>
        </w:div>
        <w:div w:id="641884036">
          <w:marLeft w:val="640"/>
          <w:marRight w:val="0"/>
          <w:marTop w:val="0"/>
          <w:marBottom w:val="0"/>
          <w:divBdr>
            <w:top w:val="none" w:sz="0" w:space="0" w:color="auto"/>
            <w:left w:val="none" w:sz="0" w:space="0" w:color="auto"/>
            <w:bottom w:val="none" w:sz="0" w:space="0" w:color="auto"/>
            <w:right w:val="none" w:sz="0" w:space="0" w:color="auto"/>
          </w:divBdr>
        </w:div>
        <w:div w:id="1334141239">
          <w:marLeft w:val="640"/>
          <w:marRight w:val="0"/>
          <w:marTop w:val="0"/>
          <w:marBottom w:val="0"/>
          <w:divBdr>
            <w:top w:val="none" w:sz="0" w:space="0" w:color="auto"/>
            <w:left w:val="none" w:sz="0" w:space="0" w:color="auto"/>
            <w:bottom w:val="none" w:sz="0" w:space="0" w:color="auto"/>
            <w:right w:val="none" w:sz="0" w:space="0" w:color="auto"/>
          </w:divBdr>
        </w:div>
        <w:div w:id="620382583">
          <w:marLeft w:val="640"/>
          <w:marRight w:val="0"/>
          <w:marTop w:val="0"/>
          <w:marBottom w:val="0"/>
          <w:divBdr>
            <w:top w:val="none" w:sz="0" w:space="0" w:color="auto"/>
            <w:left w:val="none" w:sz="0" w:space="0" w:color="auto"/>
            <w:bottom w:val="none" w:sz="0" w:space="0" w:color="auto"/>
            <w:right w:val="none" w:sz="0" w:space="0" w:color="auto"/>
          </w:divBdr>
        </w:div>
        <w:div w:id="227421325">
          <w:marLeft w:val="640"/>
          <w:marRight w:val="0"/>
          <w:marTop w:val="0"/>
          <w:marBottom w:val="0"/>
          <w:divBdr>
            <w:top w:val="none" w:sz="0" w:space="0" w:color="auto"/>
            <w:left w:val="none" w:sz="0" w:space="0" w:color="auto"/>
            <w:bottom w:val="none" w:sz="0" w:space="0" w:color="auto"/>
            <w:right w:val="none" w:sz="0" w:space="0" w:color="auto"/>
          </w:divBdr>
        </w:div>
        <w:div w:id="1367483792">
          <w:marLeft w:val="640"/>
          <w:marRight w:val="0"/>
          <w:marTop w:val="0"/>
          <w:marBottom w:val="0"/>
          <w:divBdr>
            <w:top w:val="none" w:sz="0" w:space="0" w:color="auto"/>
            <w:left w:val="none" w:sz="0" w:space="0" w:color="auto"/>
            <w:bottom w:val="none" w:sz="0" w:space="0" w:color="auto"/>
            <w:right w:val="none" w:sz="0" w:space="0" w:color="auto"/>
          </w:divBdr>
        </w:div>
        <w:div w:id="159852828">
          <w:marLeft w:val="640"/>
          <w:marRight w:val="0"/>
          <w:marTop w:val="0"/>
          <w:marBottom w:val="0"/>
          <w:divBdr>
            <w:top w:val="none" w:sz="0" w:space="0" w:color="auto"/>
            <w:left w:val="none" w:sz="0" w:space="0" w:color="auto"/>
            <w:bottom w:val="none" w:sz="0" w:space="0" w:color="auto"/>
            <w:right w:val="none" w:sz="0" w:space="0" w:color="auto"/>
          </w:divBdr>
        </w:div>
        <w:div w:id="575672112">
          <w:marLeft w:val="640"/>
          <w:marRight w:val="0"/>
          <w:marTop w:val="0"/>
          <w:marBottom w:val="0"/>
          <w:divBdr>
            <w:top w:val="none" w:sz="0" w:space="0" w:color="auto"/>
            <w:left w:val="none" w:sz="0" w:space="0" w:color="auto"/>
            <w:bottom w:val="none" w:sz="0" w:space="0" w:color="auto"/>
            <w:right w:val="none" w:sz="0" w:space="0" w:color="auto"/>
          </w:divBdr>
        </w:div>
        <w:div w:id="1224214068">
          <w:marLeft w:val="640"/>
          <w:marRight w:val="0"/>
          <w:marTop w:val="0"/>
          <w:marBottom w:val="0"/>
          <w:divBdr>
            <w:top w:val="none" w:sz="0" w:space="0" w:color="auto"/>
            <w:left w:val="none" w:sz="0" w:space="0" w:color="auto"/>
            <w:bottom w:val="none" w:sz="0" w:space="0" w:color="auto"/>
            <w:right w:val="none" w:sz="0" w:space="0" w:color="auto"/>
          </w:divBdr>
        </w:div>
        <w:div w:id="2120056002">
          <w:marLeft w:val="640"/>
          <w:marRight w:val="0"/>
          <w:marTop w:val="0"/>
          <w:marBottom w:val="0"/>
          <w:divBdr>
            <w:top w:val="none" w:sz="0" w:space="0" w:color="auto"/>
            <w:left w:val="none" w:sz="0" w:space="0" w:color="auto"/>
            <w:bottom w:val="none" w:sz="0" w:space="0" w:color="auto"/>
            <w:right w:val="none" w:sz="0" w:space="0" w:color="auto"/>
          </w:divBdr>
        </w:div>
        <w:div w:id="996763854">
          <w:marLeft w:val="640"/>
          <w:marRight w:val="0"/>
          <w:marTop w:val="0"/>
          <w:marBottom w:val="0"/>
          <w:divBdr>
            <w:top w:val="none" w:sz="0" w:space="0" w:color="auto"/>
            <w:left w:val="none" w:sz="0" w:space="0" w:color="auto"/>
            <w:bottom w:val="none" w:sz="0" w:space="0" w:color="auto"/>
            <w:right w:val="none" w:sz="0" w:space="0" w:color="auto"/>
          </w:divBdr>
        </w:div>
        <w:div w:id="637227931">
          <w:marLeft w:val="640"/>
          <w:marRight w:val="0"/>
          <w:marTop w:val="0"/>
          <w:marBottom w:val="0"/>
          <w:divBdr>
            <w:top w:val="none" w:sz="0" w:space="0" w:color="auto"/>
            <w:left w:val="none" w:sz="0" w:space="0" w:color="auto"/>
            <w:bottom w:val="none" w:sz="0" w:space="0" w:color="auto"/>
            <w:right w:val="none" w:sz="0" w:space="0" w:color="auto"/>
          </w:divBdr>
        </w:div>
        <w:div w:id="649554400">
          <w:marLeft w:val="640"/>
          <w:marRight w:val="0"/>
          <w:marTop w:val="0"/>
          <w:marBottom w:val="0"/>
          <w:divBdr>
            <w:top w:val="none" w:sz="0" w:space="0" w:color="auto"/>
            <w:left w:val="none" w:sz="0" w:space="0" w:color="auto"/>
            <w:bottom w:val="none" w:sz="0" w:space="0" w:color="auto"/>
            <w:right w:val="none" w:sz="0" w:space="0" w:color="auto"/>
          </w:divBdr>
        </w:div>
        <w:div w:id="91821341">
          <w:marLeft w:val="640"/>
          <w:marRight w:val="0"/>
          <w:marTop w:val="0"/>
          <w:marBottom w:val="0"/>
          <w:divBdr>
            <w:top w:val="none" w:sz="0" w:space="0" w:color="auto"/>
            <w:left w:val="none" w:sz="0" w:space="0" w:color="auto"/>
            <w:bottom w:val="none" w:sz="0" w:space="0" w:color="auto"/>
            <w:right w:val="none" w:sz="0" w:space="0" w:color="auto"/>
          </w:divBdr>
        </w:div>
      </w:divsChild>
    </w:div>
    <w:div w:id="227613711">
      <w:bodyDiv w:val="1"/>
      <w:marLeft w:val="0"/>
      <w:marRight w:val="0"/>
      <w:marTop w:val="0"/>
      <w:marBottom w:val="0"/>
      <w:divBdr>
        <w:top w:val="none" w:sz="0" w:space="0" w:color="auto"/>
        <w:left w:val="none" w:sz="0" w:space="0" w:color="auto"/>
        <w:bottom w:val="none" w:sz="0" w:space="0" w:color="auto"/>
        <w:right w:val="none" w:sz="0" w:space="0" w:color="auto"/>
      </w:divBdr>
      <w:divsChild>
        <w:div w:id="1162506935">
          <w:marLeft w:val="640"/>
          <w:marRight w:val="0"/>
          <w:marTop w:val="0"/>
          <w:marBottom w:val="0"/>
          <w:divBdr>
            <w:top w:val="none" w:sz="0" w:space="0" w:color="auto"/>
            <w:left w:val="none" w:sz="0" w:space="0" w:color="auto"/>
            <w:bottom w:val="none" w:sz="0" w:space="0" w:color="auto"/>
            <w:right w:val="none" w:sz="0" w:space="0" w:color="auto"/>
          </w:divBdr>
        </w:div>
        <w:div w:id="440613208">
          <w:marLeft w:val="640"/>
          <w:marRight w:val="0"/>
          <w:marTop w:val="0"/>
          <w:marBottom w:val="0"/>
          <w:divBdr>
            <w:top w:val="none" w:sz="0" w:space="0" w:color="auto"/>
            <w:left w:val="none" w:sz="0" w:space="0" w:color="auto"/>
            <w:bottom w:val="none" w:sz="0" w:space="0" w:color="auto"/>
            <w:right w:val="none" w:sz="0" w:space="0" w:color="auto"/>
          </w:divBdr>
        </w:div>
        <w:div w:id="452792703">
          <w:marLeft w:val="640"/>
          <w:marRight w:val="0"/>
          <w:marTop w:val="0"/>
          <w:marBottom w:val="0"/>
          <w:divBdr>
            <w:top w:val="none" w:sz="0" w:space="0" w:color="auto"/>
            <w:left w:val="none" w:sz="0" w:space="0" w:color="auto"/>
            <w:bottom w:val="none" w:sz="0" w:space="0" w:color="auto"/>
            <w:right w:val="none" w:sz="0" w:space="0" w:color="auto"/>
          </w:divBdr>
        </w:div>
        <w:div w:id="129830065">
          <w:marLeft w:val="640"/>
          <w:marRight w:val="0"/>
          <w:marTop w:val="0"/>
          <w:marBottom w:val="0"/>
          <w:divBdr>
            <w:top w:val="none" w:sz="0" w:space="0" w:color="auto"/>
            <w:left w:val="none" w:sz="0" w:space="0" w:color="auto"/>
            <w:bottom w:val="none" w:sz="0" w:space="0" w:color="auto"/>
            <w:right w:val="none" w:sz="0" w:space="0" w:color="auto"/>
          </w:divBdr>
        </w:div>
        <w:div w:id="1083795673">
          <w:marLeft w:val="640"/>
          <w:marRight w:val="0"/>
          <w:marTop w:val="0"/>
          <w:marBottom w:val="0"/>
          <w:divBdr>
            <w:top w:val="none" w:sz="0" w:space="0" w:color="auto"/>
            <w:left w:val="none" w:sz="0" w:space="0" w:color="auto"/>
            <w:bottom w:val="none" w:sz="0" w:space="0" w:color="auto"/>
            <w:right w:val="none" w:sz="0" w:space="0" w:color="auto"/>
          </w:divBdr>
        </w:div>
        <w:div w:id="384842636">
          <w:marLeft w:val="640"/>
          <w:marRight w:val="0"/>
          <w:marTop w:val="0"/>
          <w:marBottom w:val="0"/>
          <w:divBdr>
            <w:top w:val="none" w:sz="0" w:space="0" w:color="auto"/>
            <w:left w:val="none" w:sz="0" w:space="0" w:color="auto"/>
            <w:bottom w:val="none" w:sz="0" w:space="0" w:color="auto"/>
            <w:right w:val="none" w:sz="0" w:space="0" w:color="auto"/>
          </w:divBdr>
        </w:div>
        <w:div w:id="977806731">
          <w:marLeft w:val="640"/>
          <w:marRight w:val="0"/>
          <w:marTop w:val="0"/>
          <w:marBottom w:val="0"/>
          <w:divBdr>
            <w:top w:val="none" w:sz="0" w:space="0" w:color="auto"/>
            <w:left w:val="none" w:sz="0" w:space="0" w:color="auto"/>
            <w:bottom w:val="none" w:sz="0" w:space="0" w:color="auto"/>
            <w:right w:val="none" w:sz="0" w:space="0" w:color="auto"/>
          </w:divBdr>
        </w:div>
        <w:div w:id="1879703723">
          <w:marLeft w:val="640"/>
          <w:marRight w:val="0"/>
          <w:marTop w:val="0"/>
          <w:marBottom w:val="0"/>
          <w:divBdr>
            <w:top w:val="none" w:sz="0" w:space="0" w:color="auto"/>
            <w:left w:val="none" w:sz="0" w:space="0" w:color="auto"/>
            <w:bottom w:val="none" w:sz="0" w:space="0" w:color="auto"/>
            <w:right w:val="none" w:sz="0" w:space="0" w:color="auto"/>
          </w:divBdr>
        </w:div>
        <w:div w:id="608902191">
          <w:marLeft w:val="640"/>
          <w:marRight w:val="0"/>
          <w:marTop w:val="0"/>
          <w:marBottom w:val="0"/>
          <w:divBdr>
            <w:top w:val="none" w:sz="0" w:space="0" w:color="auto"/>
            <w:left w:val="none" w:sz="0" w:space="0" w:color="auto"/>
            <w:bottom w:val="none" w:sz="0" w:space="0" w:color="auto"/>
            <w:right w:val="none" w:sz="0" w:space="0" w:color="auto"/>
          </w:divBdr>
        </w:div>
        <w:div w:id="923613764">
          <w:marLeft w:val="640"/>
          <w:marRight w:val="0"/>
          <w:marTop w:val="0"/>
          <w:marBottom w:val="0"/>
          <w:divBdr>
            <w:top w:val="none" w:sz="0" w:space="0" w:color="auto"/>
            <w:left w:val="none" w:sz="0" w:space="0" w:color="auto"/>
            <w:bottom w:val="none" w:sz="0" w:space="0" w:color="auto"/>
            <w:right w:val="none" w:sz="0" w:space="0" w:color="auto"/>
          </w:divBdr>
        </w:div>
        <w:div w:id="739450233">
          <w:marLeft w:val="640"/>
          <w:marRight w:val="0"/>
          <w:marTop w:val="0"/>
          <w:marBottom w:val="0"/>
          <w:divBdr>
            <w:top w:val="none" w:sz="0" w:space="0" w:color="auto"/>
            <w:left w:val="none" w:sz="0" w:space="0" w:color="auto"/>
            <w:bottom w:val="none" w:sz="0" w:space="0" w:color="auto"/>
            <w:right w:val="none" w:sz="0" w:space="0" w:color="auto"/>
          </w:divBdr>
        </w:div>
        <w:div w:id="1539395783">
          <w:marLeft w:val="640"/>
          <w:marRight w:val="0"/>
          <w:marTop w:val="0"/>
          <w:marBottom w:val="0"/>
          <w:divBdr>
            <w:top w:val="none" w:sz="0" w:space="0" w:color="auto"/>
            <w:left w:val="none" w:sz="0" w:space="0" w:color="auto"/>
            <w:bottom w:val="none" w:sz="0" w:space="0" w:color="auto"/>
            <w:right w:val="none" w:sz="0" w:space="0" w:color="auto"/>
          </w:divBdr>
        </w:div>
        <w:div w:id="568730879">
          <w:marLeft w:val="640"/>
          <w:marRight w:val="0"/>
          <w:marTop w:val="0"/>
          <w:marBottom w:val="0"/>
          <w:divBdr>
            <w:top w:val="none" w:sz="0" w:space="0" w:color="auto"/>
            <w:left w:val="none" w:sz="0" w:space="0" w:color="auto"/>
            <w:bottom w:val="none" w:sz="0" w:space="0" w:color="auto"/>
            <w:right w:val="none" w:sz="0" w:space="0" w:color="auto"/>
          </w:divBdr>
        </w:div>
        <w:div w:id="1478448526">
          <w:marLeft w:val="640"/>
          <w:marRight w:val="0"/>
          <w:marTop w:val="0"/>
          <w:marBottom w:val="0"/>
          <w:divBdr>
            <w:top w:val="none" w:sz="0" w:space="0" w:color="auto"/>
            <w:left w:val="none" w:sz="0" w:space="0" w:color="auto"/>
            <w:bottom w:val="none" w:sz="0" w:space="0" w:color="auto"/>
            <w:right w:val="none" w:sz="0" w:space="0" w:color="auto"/>
          </w:divBdr>
        </w:div>
        <w:div w:id="1537228830">
          <w:marLeft w:val="640"/>
          <w:marRight w:val="0"/>
          <w:marTop w:val="0"/>
          <w:marBottom w:val="0"/>
          <w:divBdr>
            <w:top w:val="none" w:sz="0" w:space="0" w:color="auto"/>
            <w:left w:val="none" w:sz="0" w:space="0" w:color="auto"/>
            <w:bottom w:val="none" w:sz="0" w:space="0" w:color="auto"/>
            <w:right w:val="none" w:sz="0" w:space="0" w:color="auto"/>
          </w:divBdr>
        </w:div>
        <w:div w:id="470556454">
          <w:marLeft w:val="640"/>
          <w:marRight w:val="0"/>
          <w:marTop w:val="0"/>
          <w:marBottom w:val="0"/>
          <w:divBdr>
            <w:top w:val="none" w:sz="0" w:space="0" w:color="auto"/>
            <w:left w:val="none" w:sz="0" w:space="0" w:color="auto"/>
            <w:bottom w:val="none" w:sz="0" w:space="0" w:color="auto"/>
            <w:right w:val="none" w:sz="0" w:space="0" w:color="auto"/>
          </w:divBdr>
        </w:div>
        <w:div w:id="1964577667">
          <w:marLeft w:val="640"/>
          <w:marRight w:val="0"/>
          <w:marTop w:val="0"/>
          <w:marBottom w:val="0"/>
          <w:divBdr>
            <w:top w:val="none" w:sz="0" w:space="0" w:color="auto"/>
            <w:left w:val="none" w:sz="0" w:space="0" w:color="auto"/>
            <w:bottom w:val="none" w:sz="0" w:space="0" w:color="auto"/>
            <w:right w:val="none" w:sz="0" w:space="0" w:color="auto"/>
          </w:divBdr>
        </w:div>
        <w:div w:id="1641036917">
          <w:marLeft w:val="640"/>
          <w:marRight w:val="0"/>
          <w:marTop w:val="0"/>
          <w:marBottom w:val="0"/>
          <w:divBdr>
            <w:top w:val="none" w:sz="0" w:space="0" w:color="auto"/>
            <w:left w:val="none" w:sz="0" w:space="0" w:color="auto"/>
            <w:bottom w:val="none" w:sz="0" w:space="0" w:color="auto"/>
            <w:right w:val="none" w:sz="0" w:space="0" w:color="auto"/>
          </w:divBdr>
        </w:div>
        <w:div w:id="14238588">
          <w:marLeft w:val="640"/>
          <w:marRight w:val="0"/>
          <w:marTop w:val="0"/>
          <w:marBottom w:val="0"/>
          <w:divBdr>
            <w:top w:val="none" w:sz="0" w:space="0" w:color="auto"/>
            <w:left w:val="none" w:sz="0" w:space="0" w:color="auto"/>
            <w:bottom w:val="none" w:sz="0" w:space="0" w:color="auto"/>
            <w:right w:val="none" w:sz="0" w:space="0" w:color="auto"/>
          </w:divBdr>
        </w:div>
        <w:div w:id="1551922065">
          <w:marLeft w:val="640"/>
          <w:marRight w:val="0"/>
          <w:marTop w:val="0"/>
          <w:marBottom w:val="0"/>
          <w:divBdr>
            <w:top w:val="none" w:sz="0" w:space="0" w:color="auto"/>
            <w:left w:val="none" w:sz="0" w:space="0" w:color="auto"/>
            <w:bottom w:val="none" w:sz="0" w:space="0" w:color="auto"/>
            <w:right w:val="none" w:sz="0" w:space="0" w:color="auto"/>
          </w:divBdr>
        </w:div>
        <w:div w:id="1807115589">
          <w:marLeft w:val="640"/>
          <w:marRight w:val="0"/>
          <w:marTop w:val="0"/>
          <w:marBottom w:val="0"/>
          <w:divBdr>
            <w:top w:val="none" w:sz="0" w:space="0" w:color="auto"/>
            <w:left w:val="none" w:sz="0" w:space="0" w:color="auto"/>
            <w:bottom w:val="none" w:sz="0" w:space="0" w:color="auto"/>
            <w:right w:val="none" w:sz="0" w:space="0" w:color="auto"/>
          </w:divBdr>
        </w:div>
        <w:div w:id="1701586510">
          <w:marLeft w:val="640"/>
          <w:marRight w:val="0"/>
          <w:marTop w:val="0"/>
          <w:marBottom w:val="0"/>
          <w:divBdr>
            <w:top w:val="none" w:sz="0" w:space="0" w:color="auto"/>
            <w:left w:val="none" w:sz="0" w:space="0" w:color="auto"/>
            <w:bottom w:val="none" w:sz="0" w:space="0" w:color="auto"/>
            <w:right w:val="none" w:sz="0" w:space="0" w:color="auto"/>
          </w:divBdr>
        </w:div>
        <w:div w:id="164590449">
          <w:marLeft w:val="640"/>
          <w:marRight w:val="0"/>
          <w:marTop w:val="0"/>
          <w:marBottom w:val="0"/>
          <w:divBdr>
            <w:top w:val="none" w:sz="0" w:space="0" w:color="auto"/>
            <w:left w:val="none" w:sz="0" w:space="0" w:color="auto"/>
            <w:bottom w:val="none" w:sz="0" w:space="0" w:color="auto"/>
            <w:right w:val="none" w:sz="0" w:space="0" w:color="auto"/>
          </w:divBdr>
        </w:div>
        <w:div w:id="447941535">
          <w:marLeft w:val="640"/>
          <w:marRight w:val="0"/>
          <w:marTop w:val="0"/>
          <w:marBottom w:val="0"/>
          <w:divBdr>
            <w:top w:val="none" w:sz="0" w:space="0" w:color="auto"/>
            <w:left w:val="none" w:sz="0" w:space="0" w:color="auto"/>
            <w:bottom w:val="none" w:sz="0" w:space="0" w:color="auto"/>
            <w:right w:val="none" w:sz="0" w:space="0" w:color="auto"/>
          </w:divBdr>
        </w:div>
        <w:div w:id="1321235341">
          <w:marLeft w:val="640"/>
          <w:marRight w:val="0"/>
          <w:marTop w:val="0"/>
          <w:marBottom w:val="0"/>
          <w:divBdr>
            <w:top w:val="none" w:sz="0" w:space="0" w:color="auto"/>
            <w:left w:val="none" w:sz="0" w:space="0" w:color="auto"/>
            <w:bottom w:val="none" w:sz="0" w:space="0" w:color="auto"/>
            <w:right w:val="none" w:sz="0" w:space="0" w:color="auto"/>
          </w:divBdr>
        </w:div>
        <w:div w:id="1649937135">
          <w:marLeft w:val="640"/>
          <w:marRight w:val="0"/>
          <w:marTop w:val="0"/>
          <w:marBottom w:val="0"/>
          <w:divBdr>
            <w:top w:val="none" w:sz="0" w:space="0" w:color="auto"/>
            <w:left w:val="none" w:sz="0" w:space="0" w:color="auto"/>
            <w:bottom w:val="none" w:sz="0" w:space="0" w:color="auto"/>
            <w:right w:val="none" w:sz="0" w:space="0" w:color="auto"/>
          </w:divBdr>
        </w:div>
        <w:div w:id="87704520">
          <w:marLeft w:val="640"/>
          <w:marRight w:val="0"/>
          <w:marTop w:val="0"/>
          <w:marBottom w:val="0"/>
          <w:divBdr>
            <w:top w:val="none" w:sz="0" w:space="0" w:color="auto"/>
            <w:left w:val="none" w:sz="0" w:space="0" w:color="auto"/>
            <w:bottom w:val="none" w:sz="0" w:space="0" w:color="auto"/>
            <w:right w:val="none" w:sz="0" w:space="0" w:color="auto"/>
          </w:divBdr>
        </w:div>
        <w:div w:id="643194509">
          <w:marLeft w:val="640"/>
          <w:marRight w:val="0"/>
          <w:marTop w:val="0"/>
          <w:marBottom w:val="0"/>
          <w:divBdr>
            <w:top w:val="none" w:sz="0" w:space="0" w:color="auto"/>
            <w:left w:val="none" w:sz="0" w:space="0" w:color="auto"/>
            <w:bottom w:val="none" w:sz="0" w:space="0" w:color="auto"/>
            <w:right w:val="none" w:sz="0" w:space="0" w:color="auto"/>
          </w:divBdr>
        </w:div>
      </w:divsChild>
    </w:div>
    <w:div w:id="244069852">
      <w:bodyDiv w:val="1"/>
      <w:marLeft w:val="0"/>
      <w:marRight w:val="0"/>
      <w:marTop w:val="0"/>
      <w:marBottom w:val="0"/>
      <w:divBdr>
        <w:top w:val="none" w:sz="0" w:space="0" w:color="auto"/>
        <w:left w:val="none" w:sz="0" w:space="0" w:color="auto"/>
        <w:bottom w:val="none" w:sz="0" w:space="0" w:color="auto"/>
        <w:right w:val="none" w:sz="0" w:space="0" w:color="auto"/>
      </w:divBdr>
      <w:divsChild>
        <w:div w:id="1876694837">
          <w:marLeft w:val="640"/>
          <w:marRight w:val="0"/>
          <w:marTop w:val="0"/>
          <w:marBottom w:val="0"/>
          <w:divBdr>
            <w:top w:val="none" w:sz="0" w:space="0" w:color="auto"/>
            <w:left w:val="none" w:sz="0" w:space="0" w:color="auto"/>
            <w:bottom w:val="none" w:sz="0" w:space="0" w:color="auto"/>
            <w:right w:val="none" w:sz="0" w:space="0" w:color="auto"/>
          </w:divBdr>
        </w:div>
        <w:div w:id="1823571521">
          <w:marLeft w:val="640"/>
          <w:marRight w:val="0"/>
          <w:marTop w:val="0"/>
          <w:marBottom w:val="0"/>
          <w:divBdr>
            <w:top w:val="none" w:sz="0" w:space="0" w:color="auto"/>
            <w:left w:val="none" w:sz="0" w:space="0" w:color="auto"/>
            <w:bottom w:val="none" w:sz="0" w:space="0" w:color="auto"/>
            <w:right w:val="none" w:sz="0" w:space="0" w:color="auto"/>
          </w:divBdr>
        </w:div>
        <w:div w:id="436213795">
          <w:marLeft w:val="640"/>
          <w:marRight w:val="0"/>
          <w:marTop w:val="0"/>
          <w:marBottom w:val="0"/>
          <w:divBdr>
            <w:top w:val="none" w:sz="0" w:space="0" w:color="auto"/>
            <w:left w:val="none" w:sz="0" w:space="0" w:color="auto"/>
            <w:bottom w:val="none" w:sz="0" w:space="0" w:color="auto"/>
            <w:right w:val="none" w:sz="0" w:space="0" w:color="auto"/>
          </w:divBdr>
        </w:div>
        <w:div w:id="886061724">
          <w:marLeft w:val="640"/>
          <w:marRight w:val="0"/>
          <w:marTop w:val="0"/>
          <w:marBottom w:val="0"/>
          <w:divBdr>
            <w:top w:val="none" w:sz="0" w:space="0" w:color="auto"/>
            <w:left w:val="none" w:sz="0" w:space="0" w:color="auto"/>
            <w:bottom w:val="none" w:sz="0" w:space="0" w:color="auto"/>
            <w:right w:val="none" w:sz="0" w:space="0" w:color="auto"/>
          </w:divBdr>
        </w:div>
        <w:div w:id="306475760">
          <w:marLeft w:val="640"/>
          <w:marRight w:val="0"/>
          <w:marTop w:val="0"/>
          <w:marBottom w:val="0"/>
          <w:divBdr>
            <w:top w:val="none" w:sz="0" w:space="0" w:color="auto"/>
            <w:left w:val="none" w:sz="0" w:space="0" w:color="auto"/>
            <w:bottom w:val="none" w:sz="0" w:space="0" w:color="auto"/>
            <w:right w:val="none" w:sz="0" w:space="0" w:color="auto"/>
          </w:divBdr>
        </w:div>
        <w:div w:id="123155961">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1088233934">
          <w:marLeft w:val="640"/>
          <w:marRight w:val="0"/>
          <w:marTop w:val="0"/>
          <w:marBottom w:val="0"/>
          <w:divBdr>
            <w:top w:val="none" w:sz="0" w:space="0" w:color="auto"/>
            <w:left w:val="none" w:sz="0" w:space="0" w:color="auto"/>
            <w:bottom w:val="none" w:sz="0" w:space="0" w:color="auto"/>
            <w:right w:val="none" w:sz="0" w:space="0" w:color="auto"/>
          </w:divBdr>
        </w:div>
        <w:div w:id="1560478097">
          <w:marLeft w:val="640"/>
          <w:marRight w:val="0"/>
          <w:marTop w:val="0"/>
          <w:marBottom w:val="0"/>
          <w:divBdr>
            <w:top w:val="none" w:sz="0" w:space="0" w:color="auto"/>
            <w:left w:val="none" w:sz="0" w:space="0" w:color="auto"/>
            <w:bottom w:val="none" w:sz="0" w:space="0" w:color="auto"/>
            <w:right w:val="none" w:sz="0" w:space="0" w:color="auto"/>
          </w:divBdr>
        </w:div>
        <w:div w:id="189953265">
          <w:marLeft w:val="640"/>
          <w:marRight w:val="0"/>
          <w:marTop w:val="0"/>
          <w:marBottom w:val="0"/>
          <w:divBdr>
            <w:top w:val="none" w:sz="0" w:space="0" w:color="auto"/>
            <w:left w:val="none" w:sz="0" w:space="0" w:color="auto"/>
            <w:bottom w:val="none" w:sz="0" w:space="0" w:color="auto"/>
            <w:right w:val="none" w:sz="0" w:space="0" w:color="auto"/>
          </w:divBdr>
        </w:div>
        <w:div w:id="1837921267">
          <w:marLeft w:val="640"/>
          <w:marRight w:val="0"/>
          <w:marTop w:val="0"/>
          <w:marBottom w:val="0"/>
          <w:divBdr>
            <w:top w:val="none" w:sz="0" w:space="0" w:color="auto"/>
            <w:left w:val="none" w:sz="0" w:space="0" w:color="auto"/>
            <w:bottom w:val="none" w:sz="0" w:space="0" w:color="auto"/>
            <w:right w:val="none" w:sz="0" w:space="0" w:color="auto"/>
          </w:divBdr>
        </w:div>
        <w:div w:id="1339700287">
          <w:marLeft w:val="640"/>
          <w:marRight w:val="0"/>
          <w:marTop w:val="0"/>
          <w:marBottom w:val="0"/>
          <w:divBdr>
            <w:top w:val="none" w:sz="0" w:space="0" w:color="auto"/>
            <w:left w:val="none" w:sz="0" w:space="0" w:color="auto"/>
            <w:bottom w:val="none" w:sz="0" w:space="0" w:color="auto"/>
            <w:right w:val="none" w:sz="0" w:space="0" w:color="auto"/>
          </w:divBdr>
        </w:div>
        <w:div w:id="734158233">
          <w:marLeft w:val="640"/>
          <w:marRight w:val="0"/>
          <w:marTop w:val="0"/>
          <w:marBottom w:val="0"/>
          <w:divBdr>
            <w:top w:val="none" w:sz="0" w:space="0" w:color="auto"/>
            <w:left w:val="none" w:sz="0" w:space="0" w:color="auto"/>
            <w:bottom w:val="none" w:sz="0" w:space="0" w:color="auto"/>
            <w:right w:val="none" w:sz="0" w:space="0" w:color="auto"/>
          </w:divBdr>
        </w:div>
        <w:div w:id="8139494">
          <w:marLeft w:val="640"/>
          <w:marRight w:val="0"/>
          <w:marTop w:val="0"/>
          <w:marBottom w:val="0"/>
          <w:divBdr>
            <w:top w:val="none" w:sz="0" w:space="0" w:color="auto"/>
            <w:left w:val="none" w:sz="0" w:space="0" w:color="auto"/>
            <w:bottom w:val="none" w:sz="0" w:space="0" w:color="auto"/>
            <w:right w:val="none" w:sz="0" w:space="0" w:color="auto"/>
          </w:divBdr>
        </w:div>
        <w:div w:id="148518447">
          <w:marLeft w:val="640"/>
          <w:marRight w:val="0"/>
          <w:marTop w:val="0"/>
          <w:marBottom w:val="0"/>
          <w:divBdr>
            <w:top w:val="none" w:sz="0" w:space="0" w:color="auto"/>
            <w:left w:val="none" w:sz="0" w:space="0" w:color="auto"/>
            <w:bottom w:val="none" w:sz="0" w:space="0" w:color="auto"/>
            <w:right w:val="none" w:sz="0" w:space="0" w:color="auto"/>
          </w:divBdr>
        </w:div>
        <w:div w:id="1195267209">
          <w:marLeft w:val="640"/>
          <w:marRight w:val="0"/>
          <w:marTop w:val="0"/>
          <w:marBottom w:val="0"/>
          <w:divBdr>
            <w:top w:val="none" w:sz="0" w:space="0" w:color="auto"/>
            <w:left w:val="none" w:sz="0" w:space="0" w:color="auto"/>
            <w:bottom w:val="none" w:sz="0" w:space="0" w:color="auto"/>
            <w:right w:val="none" w:sz="0" w:space="0" w:color="auto"/>
          </w:divBdr>
        </w:div>
        <w:div w:id="650331941">
          <w:marLeft w:val="640"/>
          <w:marRight w:val="0"/>
          <w:marTop w:val="0"/>
          <w:marBottom w:val="0"/>
          <w:divBdr>
            <w:top w:val="none" w:sz="0" w:space="0" w:color="auto"/>
            <w:left w:val="none" w:sz="0" w:space="0" w:color="auto"/>
            <w:bottom w:val="none" w:sz="0" w:space="0" w:color="auto"/>
            <w:right w:val="none" w:sz="0" w:space="0" w:color="auto"/>
          </w:divBdr>
        </w:div>
        <w:div w:id="202643974">
          <w:marLeft w:val="640"/>
          <w:marRight w:val="0"/>
          <w:marTop w:val="0"/>
          <w:marBottom w:val="0"/>
          <w:divBdr>
            <w:top w:val="none" w:sz="0" w:space="0" w:color="auto"/>
            <w:left w:val="none" w:sz="0" w:space="0" w:color="auto"/>
            <w:bottom w:val="none" w:sz="0" w:space="0" w:color="auto"/>
            <w:right w:val="none" w:sz="0" w:space="0" w:color="auto"/>
          </w:divBdr>
        </w:div>
        <w:div w:id="74018622">
          <w:marLeft w:val="640"/>
          <w:marRight w:val="0"/>
          <w:marTop w:val="0"/>
          <w:marBottom w:val="0"/>
          <w:divBdr>
            <w:top w:val="none" w:sz="0" w:space="0" w:color="auto"/>
            <w:left w:val="none" w:sz="0" w:space="0" w:color="auto"/>
            <w:bottom w:val="none" w:sz="0" w:space="0" w:color="auto"/>
            <w:right w:val="none" w:sz="0" w:space="0" w:color="auto"/>
          </w:divBdr>
        </w:div>
        <w:div w:id="672953005">
          <w:marLeft w:val="640"/>
          <w:marRight w:val="0"/>
          <w:marTop w:val="0"/>
          <w:marBottom w:val="0"/>
          <w:divBdr>
            <w:top w:val="none" w:sz="0" w:space="0" w:color="auto"/>
            <w:left w:val="none" w:sz="0" w:space="0" w:color="auto"/>
            <w:bottom w:val="none" w:sz="0" w:space="0" w:color="auto"/>
            <w:right w:val="none" w:sz="0" w:space="0" w:color="auto"/>
          </w:divBdr>
        </w:div>
        <w:div w:id="1882742230">
          <w:marLeft w:val="640"/>
          <w:marRight w:val="0"/>
          <w:marTop w:val="0"/>
          <w:marBottom w:val="0"/>
          <w:divBdr>
            <w:top w:val="none" w:sz="0" w:space="0" w:color="auto"/>
            <w:left w:val="none" w:sz="0" w:space="0" w:color="auto"/>
            <w:bottom w:val="none" w:sz="0" w:space="0" w:color="auto"/>
            <w:right w:val="none" w:sz="0" w:space="0" w:color="auto"/>
          </w:divBdr>
        </w:div>
        <w:div w:id="1466580312">
          <w:marLeft w:val="640"/>
          <w:marRight w:val="0"/>
          <w:marTop w:val="0"/>
          <w:marBottom w:val="0"/>
          <w:divBdr>
            <w:top w:val="none" w:sz="0" w:space="0" w:color="auto"/>
            <w:left w:val="none" w:sz="0" w:space="0" w:color="auto"/>
            <w:bottom w:val="none" w:sz="0" w:space="0" w:color="auto"/>
            <w:right w:val="none" w:sz="0" w:space="0" w:color="auto"/>
          </w:divBdr>
        </w:div>
        <w:div w:id="1733624770">
          <w:marLeft w:val="640"/>
          <w:marRight w:val="0"/>
          <w:marTop w:val="0"/>
          <w:marBottom w:val="0"/>
          <w:divBdr>
            <w:top w:val="none" w:sz="0" w:space="0" w:color="auto"/>
            <w:left w:val="none" w:sz="0" w:space="0" w:color="auto"/>
            <w:bottom w:val="none" w:sz="0" w:space="0" w:color="auto"/>
            <w:right w:val="none" w:sz="0" w:space="0" w:color="auto"/>
          </w:divBdr>
        </w:div>
        <w:div w:id="574701346">
          <w:marLeft w:val="640"/>
          <w:marRight w:val="0"/>
          <w:marTop w:val="0"/>
          <w:marBottom w:val="0"/>
          <w:divBdr>
            <w:top w:val="none" w:sz="0" w:space="0" w:color="auto"/>
            <w:left w:val="none" w:sz="0" w:space="0" w:color="auto"/>
            <w:bottom w:val="none" w:sz="0" w:space="0" w:color="auto"/>
            <w:right w:val="none" w:sz="0" w:space="0" w:color="auto"/>
          </w:divBdr>
        </w:div>
        <w:div w:id="745608824">
          <w:marLeft w:val="640"/>
          <w:marRight w:val="0"/>
          <w:marTop w:val="0"/>
          <w:marBottom w:val="0"/>
          <w:divBdr>
            <w:top w:val="none" w:sz="0" w:space="0" w:color="auto"/>
            <w:left w:val="none" w:sz="0" w:space="0" w:color="auto"/>
            <w:bottom w:val="none" w:sz="0" w:space="0" w:color="auto"/>
            <w:right w:val="none" w:sz="0" w:space="0" w:color="auto"/>
          </w:divBdr>
        </w:div>
        <w:div w:id="2079088137">
          <w:marLeft w:val="640"/>
          <w:marRight w:val="0"/>
          <w:marTop w:val="0"/>
          <w:marBottom w:val="0"/>
          <w:divBdr>
            <w:top w:val="none" w:sz="0" w:space="0" w:color="auto"/>
            <w:left w:val="none" w:sz="0" w:space="0" w:color="auto"/>
            <w:bottom w:val="none" w:sz="0" w:space="0" w:color="auto"/>
            <w:right w:val="none" w:sz="0" w:space="0" w:color="auto"/>
          </w:divBdr>
        </w:div>
      </w:divsChild>
    </w:div>
    <w:div w:id="250043057">
      <w:bodyDiv w:val="1"/>
      <w:marLeft w:val="0"/>
      <w:marRight w:val="0"/>
      <w:marTop w:val="0"/>
      <w:marBottom w:val="0"/>
      <w:divBdr>
        <w:top w:val="none" w:sz="0" w:space="0" w:color="auto"/>
        <w:left w:val="none" w:sz="0" w:space="0" w:color="auto"/>
        <w:bottom w:val="none" w:sz="0" w:space="0" w:color="auto"/>
        <w:right w:val="none" w:sz="0" w:space="0" w:color="auto"/>
      </w:divBdr>
      <w:divsChild>
        <w:div w:id="157312427">
          <w:marLeft w:val="640"/>
          <w:marRight w:val="0"/>
          <w:marTop w:val="0"/>
          <w:marBottom w:val="0"/>
          <w:divBdr>
            <w:top w:val="none" w:sz="0" w:space="0" w:color="auto"/>
            <w:left w:val="none" w:sz="0" w:space="0" w:color="auto"/>
            <w:bottom w:val="none" w:sz="0" w:space="0" w:color="auto"/>
            <w:right w:val="none" w:sz="0" w:space="0" w:color="auto"/>
          </w:divBdr>
        </w:div>
        <w:div w:id="1865628351">
          <w:marLeft w:val="640"/>
          <w:marRight w:val="0"/>
          <w:marTop w:val="0"/>
          <w:marBottom w:val="0"/>
          <w:divBdr>
            <w:top w:val="none" w:sz="0" w:space="0" w:color="auto"/>
            <w:left w:val="none" w:sz="0" w:space="0" w:color="auto"/>
            <w:bottom w:val="none" w:sz="0" w:space="0" w:color="auto"/>
            <w:right w:val="none" w:sz="0" w:space="0" w:color="auto"/>
          </w:divBdr>
        </w:div>
        <w:div w:id="893274394">
          <w:marLeft w:val="640"/>
          <w:marRight w:val="0"/>
          <w:marTop w:val="0"/>
          <w:marBottom w:val="0"/>
          <w:divBdr>
            <w:top w:val="none" w:sz="0" w:space="0" w:color="auto"/>
            <w:left w:val="none" w:sz="0" w:space="0" w:color="auto"/>
            <w:bottom w:val="none" w:sz="0" w:space="0" w:color="auto"/>
            <w:right w:val="none" w:sz="0" w:space="0" w:color="auto"/>
          </w:divBdr>
        </w:div>
        <w:div w:id="1836264494">
          <w:marLeft w:val="640"/>
          <w:marRight w:val="0"/>
          <w:marTop w:val="0"/>
          <w:marBottom w:val="0"/>
          <w:divBdr>
            <w:top w:val="none" w:sz="0" w:space="0" w:color="auto"/>
            <w:left w:val="none" w:sz="0" w:space="0" w:color="auto"/>
            <w:bottom w:val="none" w:sz="0" w:space="0" w:color="auto"/>
            <w:right w:val="none" w:sz="0" w:space="0" w:color="auto"/>
          </w:divBdr>
        </w:div>
        <w:div w:id="1970934084">
          <w:marLeft w:val="640"/>
          <w:marRight w:val="0"/>
          <w:marTop w:val="0"/>
          <w:marBottom w:val="0"/>
          <w:divBdr>
            <w:top w:val="none" w:sz="0" w:space="0" w:color="auto"/>
            <w:left w:val="none" w:sz="0" w:space="0" w:color="auto"/>
            <w:bottom w:val="none" w:sz="0" w:space="0" w:color="auto"/>
            <w:right w:val="none" w:sz="0" w:space="0" w:color="auto"/>
          </w:divBdr>
        </w:div>
        <w:div w:id="1715428960">
          <w:marLeft w:val="640"/>
          <w:marRight w:val="0"/>
          <w:marTop w:val="0"/>
          <w:marBottom w:val="0"/>
          <w:divBdr>
            <w:top w:val="none" w:sz="0" w:space="0" w:color="auto"/>
            <w:left w:val="none" w:sz="0" w:space="0" w:color="auto"/>
            <w:bottom w:val="none" w:sz="0" w:space="0" w:color="auto"/>
            <w:right w:val="none" w:sz="0" w:space="0" w:color="auto"/>
          </w:divBdr>
        </w:div>
        <w:div w:id="1614166155">
          <w:marLeft w:val="640"/>
          <w:marRight w:val="0"/>
          <w:marTop w:val="0"/>
          <w:marBottom w:val="0"/>
          <w:divBdr>
            <w:top w:val="none" w:sz="0" w:space="0" w:color="auto"/>
            <w:left w:val="none" w:sz="0" w:space="0" w:color="auto"/>
            <w:bottom w:val="none" w:sz="0" w:space="0" w:color="auto"/>
            <w:right w:val="none" w:sz="0" w:space="0" w:color="auto"/>
          </w:divBdr>
        </w:div>
        <w:div w:id="1098988239">
          <w:marLeft w:val="640"/>
          <w:marRight w:val="0"/>
          <w:marTop w:val="0"/>
          <w:marBottom w:val="0"/>
          <w:divBdr>
            <w:top w:val="none" w:sz="0" w:space="0" w:color="auto"/>
            <w:left w:val="none" w:sz="0" w:space="0" w:color="auto"/>
            <w:bottom w:val="none" w:sz="0" w:space="0" w:color="auto"/>
            <w:right w:val="none" w:sz="0" w:space="0" w:color="auto"/>
          </w:divBdr>
        </w:div>
        <w:div w:id="214901768">
          <w:marLeft w:val="640"/>
          <w:marRight w:val="0"/>
          <w:marTop w:val="0"/>
          <w:marBottom w:val="0"/>
          <w:divBdr>
            <w:top w:val="none" w:sz="0" w:space="0" w:color="auto"/>
            <w:left w:val="none" w:sz="0" w:space="0" w:color="auto"/>
            <w:bottom w:val="none" w:sz="0" w:space="0" w:color="auto"/>
            <w:right w:val="none" w:sz="0" w:space="0" w:color="auto"/>
          </w:divBdr>
        </w:div>
        <w:div w:id="1787891178">
          <w:marLeft w:val="640"/>
          <w:marRight w:val="0"/>
          <w:marTop w:val="0"/>
          <w:marBottom w:val="0"/>
          <w:divBdr>
            <w:top w:val="none" w:sz="0" w:space="0" w:color="auto"/>
            <w:left w:val="none" w:sz="0" w:space="0" w:color="auto"/>
            <w:bottom w:val="none" w:sz="0" w:space="0" w:color="auto"/>
            <w:right w:val="none" w:sz="0" w:space="0" w:color="auto"/>
          </w:divBdr>
        </w:div>
        <w:div w:id="1152210686">
          <w:marLeft w:val="640"/>
          <w:marRight w:val="0"/>
          <w:marTop w:val="0"/>
          <w:marBottom w:val="0"/>
          <w:divBdr>
            <w:top w:val="none" w:sz="0" w:space="0" w:color="auto"/>
            <w:left w:val="none" w:sz="0" w:space="0" w:color="auto"/>
            <w:bottom w:val="none" w:sz="0" w:space="0" w:color="auto"/>
            <w:right w:val="none" w:sz="0" w:space="0" w:color="auto"/>
          </w:divBdr>
        </w:div>
        <w:div w:id="246886801">
          <w:marLeft w:val="640"/>
          <w:marRight w:val="0"/>
          <w:marTop w:val="0"/>
          <w:marBottom w:val="0"/>
          <w:divBdr>
            <w:top w:val="none" w:sz="0" w:space="0" w:color="auto"/>
            <w:left w:val="none" w:sz="0" w:space="0" w:color="auto"/>
            <w:bottom w:val="none" w:sz="0" w:space="0" w:color="auto"/>
            <w:right w:val="none" w:sz="0" w:space="0" w:color="auto"/>
          </w:divBdr>
        </w:div>
        <w:div w:id="688070401">
          <w:marLeft w:val="640"/>
          <w:marRight w:val="0"/>
          <w:marTop w:val="0"/>
          <w:marBottom w:val="0"/>
          <w:divBdr>
            <w:top w:val="none" w:sz="0" w:space="0" w:color="auto"/>
            <w:left w:val="none" w:sz="0" w:space="0" w:color="auto"/>
            <w:bottom w:val="none" w:sz="0" w:space="0" w:color="auto"/>
            <w:right w:val="none" w:sz="0" w:space="0" w:color="auto"/>
          </w:divBdr>
        </w:div>
        <w:div w:id="1434781776">
          <w:marLeft w:val="640"/>
          <w:marRight w:val="0"/>
          <w:marTop w:val="0"/>
          <w:marBottom w:val="0"/>
          <w:divBdr>
            <w:top w:val="none" w:sz="0" w:space="0" w:color="auto"/>
            <w:left w:val="none" w:sz="0" w:space="0" w:color="auto"/>
            <w:bottom w:val="none" w:sz="0" w:space="0" w:color="auto"/>
            <w:right w:val="none" w:sz="0" w:space="0" w:color="auto"/>
          </w:divBdr>
        </w:div>
        <w:div w:id="154419457">
          <w:marLeft w:val="640"/>
          <w:marRight w:val="0"/>
          <w:marTop w:val="0"/>
          <w:marBottom w:val="0"/>
          <w:divBdr>
            <w:top w:val="none" w:sz="0" w:space="0" w:color="auto"/>
            <w:left w:val="none" w:sz="0" w:space="0" w:color="auto"/>
            <w:bottom w:val="none" w:sz="0" w:space="0" w:color="auto"/>
            <w:right w:val="none" w:sz="0" w:space="0" w:color="auto"/>
          </w:divBdr>
        </w:div>
        <w:div w:id="956136285">
          <w:marLeft w:val="640"/>
          <w:marRight w:val="0"/>
          <w:marTop w:val="0"/>
          <w:marBottom w:val="0"/>
          <w:divBdr>
            <w:top w:val="none" w:sz="0" w:space="0" w:color="auto"/>
            <w:left w:val="none" w:sz="0" w:space="0" w:color="auto"/>
            <w:bottom w:val="none" w:sz="0" w:space="0" w:color="auto"/>
            <w:right w:val="none" w:sz="0" w:space="0" w:color="auto"/>
          </w:divBdr>
        </w:div>
        <w:div w:id="977762548">
          <w:marLeft w:val="640"/>
          <w:marRight w:val="0"/>
          <w:marTop w:val="0"/>
          <w:marBottom w:val="0"/>
          <w:divBdr>
            <w:top w:val="none" w:sz="0" w:space="0" w:color="auto"/>
            <w:left w:val="none" w:sz="0" w:space="0" w:color="auto"/>
            <w:bottom w:val="none" w:sz="0" w:space="0" w:color="auto"/>
            <w:right w:val="none" w:sz="0" w:space="0" w:color="auto"/>
          </w:divBdr>
        </w:div>
        <w:div w:id="174349013">
          <w:marLeft w:val="640"/>
          <w:marRight w:val="0"/>
          <w:marTop w:val="0"/>
          <w:marBottom w:val="0"/>
          <w:divBdr>
            <w:top w:val="none" w:sz="0" w:space="0" w:color="auto"/>
            <w:left w:val="none" w:sz="0" w:space="0" w:color="auto"/>
            <w:bottom w:val="none" w:sz="0" w:space="0" w:color="auto"/>
            <w:right w:val="none" w:sz="0" w:space="0" w:color="auto"/>
          </w:divBdr>
        </w:div>
        <w:div w:id="115638047">
          <w:marLeft w:val="640"/>
          <w:marRight w:val="0"/>
          <w:marTop w:val="0"/>
          <w:marBottom w:val="0"/>
          <w:divBdr>
            <w:top w:val="none" w:sz="0" w:space="0" w:color="auto"/>
            <w:left w:val="none" w:sz="0" w:space="0" w:color="auto"/>
            <w:bottom w:val="none" w:sz="0" w:space="0" w:color="auto"/>
            <w:right w:val="none" w:sz="0" w:space="0" w:color="auto"/>
          </w:divBdr>
        </w:div>
        <w:div w:id="1193956517">
          <w:marLeft w:val="640"/>
          <w:marRight w:val="0"/>
          <w:marTop w:val="0"/>
          <w:marBottom w:val="0"/>
          <w:divBdr>
            <w:top w:val="none" w:sz="0" w:space="0" w:color="auto"/>
            <w:left w:val="none" w:sz="0" w:space="0" w:color="auto"/>
            <w:bottom w:val="none" w:sz="0" w:space="0" w:color="auto"/>
            <w:right w:val="none" w:sz="0" w:space="0" w:color="auto"/>
          </w:divBdr>
        </w:div>
        <w:div w:id="1591623295">
          <w:marLeft w:val="640"/>
          <w:marRight w:val="0"/>
          <w:marTop w:val="0"/>
          <w:marBottom w:val="0"/>
          <w:divBdr>
            <w:top w:val="none" w:sz="0" w:space="0" w:color="auto"/>
            <w:left w:val="none" w:sz="0" w:space="0" w:color="auto"/>
            <w:bottom w:val="none" w:sz="0" w:space="0" w:color="auto"/>
            <w:right w:val="none" w:sz="0" w:space="0" w:color="auto"/>
          </w:divBdr>
        </w:div>
        <w:div w:id="2126340323">
          <w:marLeft w:val="640"/>
          <w:marRight w:val="0"/>
          <w:marTop w:val="0"/>
          <w:marBottom w:val="0"/>
          <w:divBdr>
            <w:top w:val="none" w:sz="0" w:space="0" w:color="auto"/>
            <w:left w:val="none" w:sz="0" w:space="0" w:color="auto"/>
            <w:bottom w:val="none" w:sz="0" w:space="0" w:color="auto"/>
            <w:right w:val="none" w:sz="0" w:space="0" w:color="auto"/>
          </w:divBdr>
        </w:div>
        <w:div w:id="747313780">
          <w:marLeft w:val="640"/>
          <w:marRight w:val="0"/>
          <w:marTop w:val="0"/>
          <w:marBottom w:val="0"/>
          <w:divBdr>
            <w:top w:val="none" w:sz="0" w:space="0" w:color="auto"/>
            <w:left w:val="none" w:sz="0" w:space="0" w:color="auto"/>
            <w:bottom w:val="none" w:sz="0" w:space="0" w:color="auto"/>
            <w:right w:val="none" w:sz="0" w:space="0" w:color="auto"/>
          </w:divBdr>
        </w:div>
        <w:div w:id="1753157787">
          <w:marLeft w:val="640"/>
          <w:marRight w:val="0"/>
          <w:marTop w:val="0"/>
          <w:marBottom w:val="0"/>
          <w:divBdr>
            <w:top w:val="none" w:sz="0" w:space="0" w:color="auto"/>
            <w:left w:val="none" w:sz="0" w:space="0" w:color="auto"/>
            <w:bottom w:val="none" w:sz="0" w:space="0" w:color="auto"/>
            <w:right w:val="none" w:sz="0" w:space="0" w:color="auto"/>
          </w:divBdr>
        </w:div>
        <w:div w:id="2136218495">
          <w:marLeft w:val="640"/>
          <w:marRight w:val="0"/>
          <w:marTop w:val="0"/>
          <w:marBottom w:val="0"/>
          <w:divBdr>
            <w:top w:val="none" w:sz="0" w:space="0" w:color="auto"/>
            <w:left w:val="none" w:sz="0" w:space="0" w:color="auto"/>
            <w:bottom w:val="none" w:sz="0" w:space="0" w:color="auto"/>
            <w:right w:val="none" w:sz="0" w:space="0" w:color="auto"/>
          </w:divBdr>
        </w:div>
        <w:div w:id="1593586433">
          <w:marLeft w:val="640"/>
          <w:marRight w:val="0"/>
          <w:marTop w:val="0"/>
          <w:marBottom w:val="0"/>
          <w:divBdr>
            <w:top w:val="none" w:sz="0" w:space="0" w:color="auto"/>
            <w:left w:val="none" w:sz="0" w:space="0" w:color="auto"/>
            <w:bottom w:val="none" w:sz="0" w:space="0" w:color="auto"/>
            <w:right w:val="none" w:sz="0" w:space="0" w:color="auto"/>
          </w:divBdr>
        </w:div>
        <w:div w:id="1930460270">
          <w:marLeft w:val="640"/>
          <w:marRight w:val="0"/>
          <w:marTop w:val="0"/>
          <w:marBottom w:val="0"/>
          <w:divBdr>
            <w:top w:val="none" w:sz="0" w:space="0" w:color="auto"/>
            <w:left w:val="none" w:sz="0" w:space="0" w:color="auto"/>
            <w:bottom w:val="none" w:sz="0" w:space="0" w:color="auto"/>
            <w:right w:val="none" w:sz="0" w:space="0" w:color="auto"/>
          </w:divBdr>
        </w:div>
        <w:div w:id="238099167">
          <w:marLeft w:val="640"/>
          <w:marRight w:val="0"/>
          <w:marTop w:val="0"/>
          <w:marBottom w:val="0"/>
          <w:divBdr>
            <w:top w:val="none" w:sz="0" w:space="0" w:color="auto"/>
            <w:left w:val="none" w:sz="0" w:space="0" w:color="auto"/>
            <w:bottom w:val="none" w:sz="0" w:space="0" w:color="auto"/>
            <w:right w:val="none" w:sz="0" w:space="0" w:color="auto"/>
          </w:divBdr>
        </w:div>
        <w:div w:id="1631521201">
          <w:marLeft w:val="640"/>
          <w:marRight w:val="0"/>
          <w:marTop w:val="0"/>
          <w:marBottom w:val="0"/>
          <w:divBdr>
            <w:top w:val="none" w:sz="0" w:space="0" w:color="auto"/>
            <w:left w:val="none" w:sz="0" w:space="0" w:color="auto"/>
            <w:bottom w:val="none" w:sz="0" w:space="0" w:color="auto"/>
            <w:right w:val="none" w:sz="0" w:space="0" w:color="auto"/>
          </w:divBdr>
        </w:div>
      </w:divsChild>
    </w:div>
    <w:div w:id="254244596">
      <w:bodyDiv w:val="1"/>
      <w:marLeft w:val="0"/>
      <w:marRight w:val="0"/>
      <w:marTop w:val="0"/>
      <w:marBottom w:val="0"/>
      <w:divBdr>
        <w:top w:val="none" w:sz="0" w:space="0" w:color="auto"/>
        <w:left w:val="none" w:sz="0" w:space="0" w:color="auto"/>
        <w:bottom w:val="none" w:sz="0" w:space="0" w:color="auto"/>
        <w:right w:val="none" w:sz="0" w:space="0" w:color="auto"/>
      </w:divBdr>
    </w:div>
    <w:div w:id="266499340">
      <w:bodyDiv w:val="1"/>
      <w:marLeft w:val="0"/>
      <w:marRight w:val="0"/>
      <w:marTop w:val="0"/>
      <w:marBottom w:val="0"/>
      <w:divBdr>
        <w:top w:val="none" w:sz="0" w:space="0" w:color="auto"/>
        <w:left w:val="none" w:sz="0" w:space="0" w:color="auto"/>
        <w:bottom w:val="none" w:sz="0" w:space="0" w:color="auto"/>
        <w:right w:val="none" w:sz="0" w:space="0" w:color="auto"/>
      </w:divBdr>
    </w:div>
    <w:div w:id="266548530">
      <w:bodyDiv w:val="1"/>
      <w:marLeft w:val="0"/>
      <w:marRight w:val="0"/>
      <w:marTop w:val="0"/>
      <w:marBottom w:val="0"/>
      <w:divBdr>
        <w:top w:val="none" w:sz="0" w:space="0" w:color="auto"/>
        <w:left w:val="none" w:sz="0" w:space="0" w:color="auto"/>
        <w:bottom w:val="none" w:sz="0" w:space="0" w:color="auto"/>
        <w:right w:val="none" w:sz="0" w:space="0" w:color="auto"/>
      </w:divBdr>
      <w:divsChild>
        <w:div w:id="1622761093">
          <w:marLeft w:val="640"/>
          <w:marRight w:val="0"/>
          <w:marTop w:val="0"/>
          <w:marBottom w:val="0"/>
          <w:divBdr>
            <w:top w:val="none" w:sz="0" w:space="0" w:color="auto"/>
            <w:left w:val="none" w:sz="0" w:space="0" w:color="auto"/>
            <w:bottom w:val="none" w:sz="0" w:space="0" w:color="auto"/>
            <w:right w:val="none" w:sz="0" w:space="0" w:color="auto"/>
          </w:divBdr>
        </w:div>
        <w:div w:id="1147628017">
          <w:marLeft w:val="640"/>
          <w:marRight w:val="0"/>
          <w:marTop w:val="0"/>
          <w:marBottom w:val="0"/>
          <w:divBdr>
            <w:top w:val="none" w:sz="0" w:space="0" w:color="auto"/>
            <w:left w:val="none" w:sz="0" w:space="0" w:color="auto"/>
            <w:bottom w:val="none" w:sz="0" w:space="0" w:color="auto"/>
            <w:right w:val="none" w:sz="0" w:space="0" w:color="auto"/>
          </w:divBdr>
        </w:div>
        <w:div w:id="2051026590">
          <w:marLeft w:val="640"/>
          <w:marRight w:val="0"/>
          <w:marTop w:val="0"/>
          <w:marBottom w:val="0"/>
          <w:divBdr>
            <w:top w:val="none" w:sz="0" w:space="0" w:color="auto"/>
            <w:left w:val="none" w:sz="0" w:space="0" w:color="auto"/>
            <w:bottom w:val="none" w:sz="0" w:space="0" w:color="auto"/>
            <w:right w:val="none" w:sz="0" w:space="0" w:color="auto"/>
          </w:divBdr>
        </w:div>
        <w:div w:id="988822595">
          <w:marLeft w:val="640"/>
          <w:marRight w:val="0"/>
          <w:marTop w:val="0"/>
          <w:marBottom w:val="0"/>
          <w:divBdr>
            <w:top w:val="none" w:sz="0" w:space="0" w:color="auto"/>
            <w:left w:val="none" w:sz="0" w:space="0" w:color="auto"/>
            <w:bottom w:val="none" w:sz="0" w:space="0" w:color="auto"/>
            <w:right w:val="none" w:sz="0" w:space="0" w:color="auto"/>
          </w:divBdr>
        </w:div>
        <w:div w:id="1891526191">
          <w:marLeft w:val="640"/>
          <w:marRight w:val="0"/>
          <w:marTop w:val="0"/>
          <w:marBottom w:val="0"/>
          <w:divBdr>
            <w:top w:val="none" w:sz="0" w:space="0" w:color="auto"/>
            <w:left w:val="none" w:sz="0" w:space="0" w:color="auto"/>
            <w:bottom w:val="none" w:sz="0" w:space="0" w:color="auto"/>
            <w:right w:val="none" w:sz="0" w:space="0" w:color="auto"/>
          </w:divBdr>
        </w:div>
        <w:div w:id="1031030360">
          <w:marLeft w:val="640"/>
          <w:marRight w:val="0"/>
          <w:marTop w:val="0"/>
          <w:marBottom w:val="0"/>
          <w:divBdr>
            <w:top w:val="none" w:sz="0" w:space="0" w:color="auto"/>
            <w:left w:val="none" w:sz="0" w:space="0" w:color="auto"/>
            <w:bottom w:val="none" w:sz="0" w:space="0" w:color="auto"/>
            <w:right w:val="none" w:sz="0" w:space="0" w:color="auto"/>
          </w:divBdr>
        </w:div>
        <w:div w:id="157617424">
          <w:marLeft w:val="640"/>
          <w:marRight w:val="0"/>
          <w:marTop w:val="0"/>
          <w:marBottom w:val="0"/>
          <w:divBdr>
            <w:top w:val="none" w:sz="0" w:space="0" w:color="auto"/>
            <w:left w:val="none" w:sz="0" w:space="0" w:color="auto"/>
            <w:bottom w:val="none" w:sz="0" w:space="0" w:color="auto"/>
            <w:right w:val="none" w:sz="0" w:space="0" w:color="auto"/>
          </w:divBdr>
        </w:div>
        <w:div w:id="1441334872">
          <w:marLeft w:val="640"/>
          <w:marRight w:val="0"/>
          <w:marTop w:val="0"/>
          <w:marBottom w:val="0"/>
          <w:divBdr>
            <w:top w:val="none" w:sz="0" w:space="0" w:color="auto"/>
            <w:left w:val="none" w:sz="0" w:space="0" w:color="auto"/>
            <w:bottom w:val="none" w:sz="0" w:space="0" w:color="auto"/>
            <w:right w:val="none" w:sz="0" w:space="0" w:color="auto"/>
          </w:divBdr>
        </w:div>
        <w:div w:id="696126309">
          <w:marLeft w:val="640"/>
          <w:marRight w:val="0"/>
          <w:marTop w:val="0"/>
          <w:marBottom w:val="0"/>
          <w:divBdr>
            <w:top w:val="none" w:sz="0" w:space="0" w:color="auto"/>
            <w:left w:val="none" w:sz="0" w:space="0" w:color="auto"/>
            <w:bottom w:val="none" w:sz="0" w:space="0" w:color="auto"/>
            <w:right w:val="none" w:sz="0" w:space="0" w:color="auto"/>
          </w:divBdr>
        </w:div>
        <w:div w:id="34740207">
          <w:marLeft w:val="640"/>
          <w:marRight w:val="0"/>
          <w:marTop w:val="0"/>
          <w:marBottom w:val="0"/>
          <w:divBdr>
            <w:top w:val="none" w:sz="0" w:space="0" w:color="auto"/>
            <w:left w:val="none" w:sz="0" w:space="0" w:color="auto"/>
            <w:bottom w:val="none" w:sz="0" w:space="0" w:color="auto"/>
            <w:right w:val="none" w:sz="0" w:space="0" w:color="auto"/>
          </w:divBdr>
        </w:div>
      </w:divsChild>
    </w:div>
    <w:div w:id="275916699">
      <w:bodyDiv w:val="1"/>
      <w:marLeft w:val="0"/>
      <w:marRight w:val="0"/>
      <w:marTop w:val="0"/>
      <w:marBottom w:val="0"/>
      <w:divBdr>
        <w:top w:val="none" w:sz="0" w:space="0" w:color="auto"/>
        <w:left w:val="none" w:sz="0" w:space="0" w:color="auto"/>
        <w:bottom w:val="none" w:sz="0" w:space="0" w:color="auto"/>
        <w:right w:val="none" w:sz="0" w:space="0" w:color="auto"/>
      </w:divBdr>
      <w:divsChild>
        <w:div w:id="1603418903">
          <w:marLeft w:val="640"/>
          <w:marRight w:val="0"/>
          <w:marTop w:val="0"/>
          <w:marBottom w:val="0"/>
          <w:divBdr>
            <w:top w:val="none" w:sz="0" w:space="0" w:color="auto"/>
            <w:left w:val="none" w:sz="0" w:space="0" w:color="auto"/>
            <w:bottom w:val="none" w:sz="0" w:space="0" w:color="auto"/>
            <w:right w:val="none" w:sz="0" w:space="0" w:color="auto"/>
          </w:divBdr>
        </w:div>
        <w:div w:id="208957520">
          <w:marLeft w:val="640"/>
          <w:marRight w:val="0"/>
          <w:marTop w:val="0"/>
          <w:marBottom w:val="0"/>
          <w:divBdr>
            <w:top w:val="none" w:sz="0" w:space="0" w:color="auto"/>
            <w:left w:val="none" w:sz="0" w:space="0" w:color="auto"/>
            <w:bottom w:val="none" w:sz="0" w:space="0" w:color="auto"/>
            <w:right w:val="none" w:sz="0" w:space="0" w:color="auto"/>
          </w:divBdr>
        </w:div>
        <w:div w:id="1730306939">
          <w:marLeft w:val="640"/>
          <w:marRight w:val="0"/>
          <w:marTop w:val="0"/>
          <w:marBottom w:val="0"/>
          <w:divBdr>
            <w:top w:val="none" w:sz="0" w:space="0" w:color="auto"/>
            <w:left w:val="none" w:sz="0" w:space="0" w:color="auto"/>
            <w:bottom w:val="none" w:sz="0" w:space="0" w:color="auto"/>
            <w:right w:val="none" w:sz="0" w:space="0" w:color="auto"/>
          </w:divBdr>
        </w:div>
        <w:div w:id="495725314">
          <w:marLeft w:val="640"/>
          <w:marRight w:val="0"/>
          <w:marTop w:val="0"/>
          <w:marBottom w:val="0"/>
          <w:divBdr>
            <w:top w:val="none" w:sz="0" w:space="0" w:color="auto"/>
            <w:left w:val="none" w:sz="0" w:space="0" w:color="auto"/>
            <w:bottom w:val="none" w:sz="0" w:space="0" w:color="auto"/>
            <w:right w:val="none" w:sz="0" w:space="0" w:color="auto"/>
          </w:divBdr>
        </w:div>
      </w:divsChild>
    </w:div>
    <w:div w:id="275984366">
      <w:bodyDiv w:val="1"/>
      <w:marLeft w:val="0"/>
      <w:marRight w:val="0"/>
      <w:marTop w:val="0"/>
      <w:marBottom w:val="0"/>
      <w:divBdr>
        <w:top w:val="none" w:sz="0" w:space="0" w:color="auto"/>
        <w:left w:val="none" w:sz="0" w:space="0" w:color="auto"/>
        <w:bottom w:val="none" w:sz="0" w:space="0" w:color="auto"/>
        <w:right w:val="none" w:sz="0" w:space="0" w:color="auto"/>
      </w:divBdr>
    </w:div>
    <w:div w:id="288242114">
      <w:bodyDiv w:val="1"/>
      <w:marLeft w:val="0"/>
      <w:marRight w:val="0"/>
      <w:marTop w:val="0"/>
      <w:marBottom w:val="0"/>
      <w:divBdr>
        <w:top w:val="none" w:sz="0" w:space="0" w:color="auto"/>
        <w:left w:val="none" w:sz="0" w:space="0" w:color="auto"/>
        <w:bottom w:val="none" w:sz="0" w:space="0" w:color="auto"/>
        <w:right w:val="none" w:sz="0" w:space="0" w:color="auto"/>
      </w:divBdr>
      <w:divsChild>
        <w:div w:id="1512141721">
          <w:marLeft w:val="640"/>
          <w:marRight w:val="0"/>
          <w:marTop w:val="0"/>
          <w:marBottom w:val="0"/>
          <w:divBdr>
            <w:top w:val="none" w:sz="0" w:space="0" w:color="auto"/>
            <w:left w:val="none" w:sz="0" w:space="0" w:color="auto"/>
            <w:bottom w:val="none" w:sz="0" w:space="0" w:color="auto"/>
            <w:right w:val="none" w:sz="0" w:space="0" w:color="auto"/>
          </w:divBdr>
        </w:div>
        <w:div w:id="1331449432">
          <w:marLeft w:val="640"/>
          <w:marRight w:val="0"/>
          <w:marTop w:val="0"/>
          <w:marBottom w:val="0"/>
          <w:divBdr>
            <w:top w:val="none" w:sz="0" w:space="0" w:color="auto"/>
            <w:left w:val="none" w:sz="0" w:space="0" w:color="auto"/>
            <w:bottom w:val="none" w:sz="0" w:space="0" w:color="auto"/>
            <w:right w:val="none" w:sz="0" w:space="0" w:color="auto"/>
          </w:divBdr>
        </w:div>
        <w:div w:id="1991474739">
          <w:marLeft w:val="640"/>
          <w:marRight w:val="0"/>
          <w:marTop w:val="0"/>
          <w:marBottom w:val="0"/>
          <w:divBdr>
            <w:top w:val="none" w:sz="0" w:space="0" w:color="auto"/>
            <w:left w:val="none" w:sz="0" w:space="0" w:color="auto"/>
            <w:bottom w:val="none" w:sz="0" w:space="0" w:color="auto"/>
            <w:right w:val="none" w:sz="0" w:space="0" w:color="auto"/>
          </w:divBdr>
        </w:div>
        <w:div w:id="251088927">
          <w:marLeft w:val="640"/>
          <w:marRight w:val="0"/>
          <w:marTop w:val="0"/>
          <w:marBottom w:val="0"/>
          <w:divBdr>
            <w:top w:val="none" w:sz="0" w:space="0" w:color="auto"/>
            <w:left w:val="none" w:sz="0" w:space="0" w:color="auto"/>
            <w:bottom w:val="none" w:sz="0" w:space="0" w:color="auto"/>
            <w:right w:val="none" w:sz="0" w:space="0" w:color="auto"/>
          </w:divBdr>
        </w:div>
        <w:div w:id="36856489">
          <w:marLeft w:val="640"/>
          <w:marRight w:val="0"/>
          <w:marTop w:val="0"/>
          <w:marBottom w:val="0"/>
          <w:divBdr>
            <w:top w:val="none" w:sz="0" w:space="0" w:color="auto"/>
            <w:left w:val="none" w:sz="0" w:space="0" w:color="auto"/>
            <w:bottom w:val="none" w:sz="0" w:space="0" w:color="auto"/>
            <w:right w:val="none" w:sz="0" w:space="0" w:color="auto"/>
          </w:divBdr>
        </w:div>
        <w:div w:id="432163767">
          <w:marLeft w:val="640"/>
          <w:marRight w:val="0"/>
          <w:marTop w:val="0"/>
          <w:marBottom w:val="0"/>
          <w:divBdr>
            <w:top w:val="none" w:sz="0" w:space="0" w:color="auto"/>
            <w:left w:val="none" w:sz="0" w:space="0" w:color="auto"/>
            <w:bottom w:val="none" w:sz="0" w:space="0" w:color="auto"/>
            <w:right w:val="none" w:sz="0" w:space="0" w:color="auto"/>
          </w:divBdr>
        </w:div>
        <w:div w:id="2117560381">
          <w:marLeft w:val="640"/>
          <w:marRight w:val="0"/>
          <w:marTop w:val="0"/>
          <w:marBottom w:val="0"/>
          <w:divBdr>
            <w:top w:val="none" w:sz="0" w:space="0" w:color="auto"/>
            <w:left w:val="none" w:sz="0" w:space="0" w:color="auto"/>
            <w:bottom w:val="none" w:sz="0" w:space="0" w:color="auto"/>
            <w:right w:val="none" w:sz="0" w:space="0" w:color="auto"/>
          </w:divBdr>
        </w:div>
        <w:div w:id="1251545425">
          <w:marLeft w:val="640"/>
          <w:marRight w:val="0"/>
          <w:marTop w:val="0"/>
          <w:marBottom w:val="0"/>
          <w:divBdr>
            <w:top w:val="none" w:sz="0" w:space="0" w:color="auto"/>
            <w:left w:val="none" w:sz="0" w:space="0" w:color="auto"/>
            <w:bottom w:val="none" w:sz="0" w:space="0" w:color="auto"/>
            <w:right w:val="none" w:sz="0" w:space="0" w:color="auto"/>
          </w:divBdr>
        </w:div>
        <w:div w:id="158349238">
          <w:marLeft w:val="640"/>
          <w:marRight w:val="0"/>
          <w:marTop w:val="0"/>
          <w:marBottom w:val="0"/>
          <w:divBdr>
            <w:top w:val="none" w:sz="0" w:space="0" w:color="auto"/>
            <w:left w:val="none" w:sz="0" w:space="0" w:color="auto"/>
            <w:bottom w:val="none" w:sz="0" w:space="0" w:color="auto"/>
            <w:right w:val="none" w:sz="0" w:space="0" w:color="auto"/>
          </w:divBdr>
        </w:div>
        <w:div w:id="1477256810">
          <w:marLeft w:val="640"/>
          <w:marRight w:val="0"/>
          <w:marTop w:val="0"/>
          <w:marBottom w:val="0"/>
          <w:divBdr>
            <w:top w:val="none" w:sz="0" w:space="0" w:color="auto"/>
            <w:left w:val="none" w:sz="0" w:space="0" w:color="auto"/>
            <w:bottom w:val="none" w:sz="0" w:space="0" w:color="auto"/>
            <w:right w:val="none" w:sz="0" w:space="0" w:color="auto"/>
          </w:divBdr>
        </w:div>
        <w:div w:id="1905675245">
          <w:marLeft w:val="640"/>
          <w:marRight w:val="0"/>
          <w:marTop w:val="0"/>
          <w:marBottom w:val="0"/>
          <w:divBdr>
            <w:top w:val="none" w:sz="0" w:space="0" w:color="auto"/>
            <w:left w:val="none" w:sz="0" w:space="0" w:color="auto"/>
            <w:bottom w:val="none" w:sz="0" w:space="0" w:color="auto"/>
            <w:right w:val="none" w:sz="0" w:space="0" w:color="auto"/>
          </w:divBdr>
        </w:div>
        <w:div w:id="1913656023">
          <w:marLeft w:val="640"/>
          <w:marRight w:val="0"/>
          <w:marTop w:val="0"/>
          <w:marBottom w:val="0"/>
          <w:divBdr>
            <w:top w:val="none" w:sz="0" w:space="0" w:color="auto"/>
            <w:left w:val="none" w:sz="0" w:space="0" w:color="auto"/>
            <w:bottom w:val="none" w:sz="0" w:space="0" w:color="auto"/>
            <w:right w:val="none" w:sz="0" w:space="0" w:color="auto"/>
          </w:divBdr>
        </w:div>
        <w:div w:id="1201473396">
          <w:marLeft w:val="640"/>
          <w:marRight w:val="0"/>
          <w:marTop w:val="0"/>
          <w:marBottom w:val="0"/>
          <w:divBdr>
            <w:top w:val="none" w:sz="0" w:space="0" w:color="auto"/>
            <w:left w:val="none" w:sz="0" w:space="0" w:color="auto"/>
            <w:bottom w:val="none" w:sz="0" w:space="0" w:color="auto"/>
            <w:right w:val="none" w:sz="0" w:space="0" w:color="auto"/>
          </w:divBdr>
        </w:div>
        <w:div w:id="1411350469">
          <w:marLeft w:val="640"/>
          <w:marRight w:val="0"/>
          <w:marTop w:val="0"/>
          <w:marBottom w:val="0"/>
          <w:divBdr>
            <w:top w:val="none" w:sz="0" w:space="0" w:color="auto"/>
            <w:left w:val="none" w:sz="0" w:space="0" w:color="auto"/>
            <w:bottom w:val="none" w:sz="0" w:space="0" w:color="auto"/>
            <w:right w:val="none" w:sz="0" w:space="0" w:color="auto"/>
          </w:divBdr>
        </w:div>
        <w:div w:id="91560867">
          <w:marLeft w:val="640"/>
          <w:marRight w:val="0"/>
          <w:marTop w:val="0"/>
          <w:marBottom w:val="0"/>
          <w:divBdr>
            <w:top w:val="none" w:sz="0" w:space="0" w:color="auto"/>
            <w:left w:val="none" w:sz="0" w:space="0" w:color="auto"/>
            <w:bottom w:val="none" w:sz="0" w:space="0" w:color="auto"/>
            <w:right w:val="none" w:sz="0" w:space="0" w:color="auto"/>
          </w:divBdr>
        </w:div>
        <w:div w:id="1498620119">
          <w:marLeft w:val="640"/>
          <w:marRight w:val="0"/>
          <w:marTop w:val="0"/>
          <w:marBottom w:val="0"/>
          <w:divBdr>
            <w:top w:val="none" w:sz="0" w:space="0" w:color="auto"/>
            <w:left w:val="none" w:sz="0" w:space="0" w:color="auto"/>
            <w:bottom w:val="none" w:sz="0" w:space="0" w:color="auto"/>
            <w:right w:val="none" w:sz="0" w:space="0" w:color="auto"/>
          </w:divBdr>
        </w:div>
        <w:div w:id="1550068660">
          <w:marLeft w:val="640"/>
          <w:marRight w:val="0"/>
          <w:marTop w:val="0"/>
          <w:marBottom w:val="0"/>
          <w:divBdr>
            <w:top w:val="none" w:sz="0" w:space="0" w:color="auto"/>
            <w:left w:val="none" w:sz="0" w:space="0" w:color="auto"/>
            <w:bottom w:val="none" w:sz="0" w:space="0" w:color="auto"/>
            <w:right w:val="none" w:sz="0" w:space="0" w:color="auto"/>
          </w:divBdr>
        </w:div>
        <w:div w:id="598023799">
          <w:marLeft w:val="640"/>
          <w:marRight w:val="0"/>
          <w:marTop w:val="0"/>
          <w:marBottom w:val="0"/>
          <w:divBdr>
            <w:top w:val="none" w:sz="0" w:space="0" w:color="auto"/>
            <w:left w:val="none" w:sz="0" w:space="0" w:color="auto"/>
            <w:bottom w:val="none" w:sz="0" w:space="0" w:color="auto"/>
            <w:right w:val="none" w:sz="0" w:space="0" w:color="auto"/>
          </w:divBdr>
        </w:div>
        <w:div w:id="746920788">
          <w:marLeft w:val="640"/>
          <w:marRight w:val="0"/>
          <w:marTop w:val="0"/>
          <w:marBottom w:val="0"/>
          <w:divBdr>
            <w:top w:val="none" w:sz="0" w:space="0" w:color="auto"/>
            <w:left w:val="none" w:sz="0" w:space="0" w:color="auto"/>
            <w:bottom w:val="none" w:sz="0" w:space="0" w:color="auto"/>
            <w:right w:val="none" w:sz="0" w:space="0" w:color="auto"/>
          </w:divBdr>
        </w:div>
        <w:div w:id="1201547820">
          <w:marLeft w:val="640"/>
          <w:marRight w:val="0"/>
          <w:marTop w:val="0"/>
          <w:marBottom w:val="0"/>
          <w:divBdr>
            <w:top w:val="none" w:sz="0" w:space="0" w:color="auto"/>
            <w:left w:val="none" w:sz="0" w:space="0" w:color="auto"/>
            <w:bottom w:val="none" w:sz="0" w:space="0" w:color="auto"/>
            <w:right w:val="none" w:sz="0" w:space="0" w:color="auto"/>
          </w:divBdr>
        </w:div>
        <w:div w:id="2009013458">
          <w:marLeft w:val="640"/>
          <w:marRight w:val="0"/>
          <w:marTop w:val="0"/>
          <w:marBottom w:val="0"/>
          <w:divBdr>
            <w:top w:val="none" w:sz="0" w:space="0" w:color="auto"/>
            <w:left w:val="none" w:sz="0" w:space="0" w:color="auto"/>
            <w:bottom w:val="none" w:sz="0" w:space="0" w:color="auto"/>
            <w:right w:val="none" w:sz="0" w:space="0" w:color="auto"/>
          </w:divBdr>
        </w:div>
        <w:div w:id="1917977075">
          <w:marLeft w:val="640"/>
          <w:marRight w:val="0"/>
          <w:marTop w:val="0"/>
          <w:marBottom w:val="0"/>
          <w:divBdr>
            <w:top w:val="none" w:sz="0" w:space="0" w:color="auto"/>
            <w:left w:val="none" w:sz="0" w:space="0" w:color="auto"/>
            <w:bottom w:val="none" w:sz="0" w:space="0" w:color="auto"/>
            <w:right w:val="none" w:sz="0" w:space="0" w:color="auto"/>
          </w:divBdr>
        </w:div>
        <w:div w:id="990134561">
          <w:marLeft w:val="640"/>
          <w:marRight w:val="0"/>
          <w:marTop w:val="0"/>
          <w:marBottom w:val="0"/>
          <w:divBdr>
            <w:top w:val="none" w:sz="0" w:space="0" w:color="auto"/>
            <w:left w:val="none" w:sz="0" w:space="0" w:color="auto"/>
            <w:bottom w:val="none" w:sz="0" w:space="0" w:color="auto"/>
            <w:right w:val="none" w:sz="0" w:space="0" w:color="auto"/>
          </w:divBdr>
        </w:div>
        <w:div w:id="1559239570">
          <w:marLeft w:val="640"/>
          <w:marRight w:val="0"/>
          <w:marTop w:val="0"/>
          <w:marBottom w:val="0"/>
          <w:divBdr>
            <w:top w:val="none" w:sz="0" w:space="0" w:color="auto"/>
            <w:left w:val="none" w:sz="0" w:space="0" w:color="auto"/>
            <w:bottom w:val="none" w:sz="0" w:space="0" w:color="auto"/>
            <w:right w:val="none" w:sz="0" w:space="0" w:color="auto"/>
          </w:divBdr>
        </w:div>
        <w:div w:id="1508326097">
          <w:marLeft w:val="640"/>
          <w:marRight w:val="0"/>
          <w:marTop w:val="0"/>
          <w:marBottom w:val="0"/>
          <w:divBdr>
            <w:top w:val="none" w:sz="0" w:space="0" w:color="auto"/>
            <w:left w:val="none" w:sz="0" w:space="0" w:color="auto"/>
            <w:bottom w:val="none" w:sz="0" w:space="0" w:color="auto"/>
            <w:right w:val="none" w:sz="0" w:space="0" w:color="auto"/>
          </w:divBdr>
        </w:div>
        <w:div w:id="1949114637">
          <w:marLeft w:val="640"/>
          <w:marRight w:val="0"/>
          <w:marTop w:val="0"/>
          <w:marBottom w:val="0"/>
          <w:divBdr>
            <w:top w:val="none" w:sz="0" w:space="0" w:color="auto"/>
            <w:left w:val="none" w:sz="0" w:space="0" w:color="auto"/>
            <w:bottom w:val="none" w:sz="0" w:space="0" w:color="auto"/>
            <w:right w:val="none" w:sz="0" w:space="0" w:color="auto"/>
          </w:divBdr>
        </w:div>
      </w:divsChild>
    </w:div>
    <w:div w:id="292950866">
      <w:bodyDiv w:val="1"/>
      <w:marLeft w:val="0"/>
      <w:marRight w:val="0"/>
      <w:marTop w:val="0"/>
      <w:marBottom w:val="0"/>
      <w:divBdr>
        <w:top w:val="none" w:sz="0" w:space="0" w:color="auto"/>
        <w:left w:val="none" w:sz="0" w:space="0" w:color="auto"/>
        <w:bottom w:val="none" w:sz="0" w:space="0" w:color="auto"/>
        <w:right w:val="none" w:sz="0" w:space="0" w:color="auto"/>
      </w:divBdr>
      <w:divsChild>
        <w:div w:id="304742518">
          <w:marLeft w:val="640"/>
          <w:marRight w:val="0"/>
          <w:marTop w:val="0"/>
          <w:marBottom w:val="0"/>
          <w:divBdr>
            <w:top w:val="none" w:sz="0" w:space="0" w:color="auto"/>
            <w:left w:val="none" w:sz="0" w:space="0" w:color="auto"/>
            <w:bottom w:val="none" w:sz="0" w:space="0" w:color="auto"/>
            <w:right w:val="none" w:sz="0" w:space="0" w:color="auto"/>
          </w:divBdr>
        </w:div>
        <w:div w:id="198082517">
          <w:marLeft w:val="640"/>
          <w:marRight w:val="0"/>
          <w:marTop w:val="0"/>
          <w:marBottom w:val="0"/>
          <w:divBdr>
            <w:top w:val="none" w:sz="0" w:space="0" w:color="auto"/>
            <w:left w:val="none" w:sz="0" w:space="0" w:color="auto"/>
            <w:bottom w:val="none" w:sz="0" w:space="0" w:color="auto"/>
            <w:right w:val="none" w:sz="0" w:space="0" w:color="auto"/>
          </w:divBdr>
        </w:div>
        <w:div w:id="874659609">
          <w:marLeft w:val="640"/>
          <w:marRight w:val="0"/>
          <w:marTop w:val="0"/>
          <w:marBottom w:val="0"/>
          <w:divBdr>
            <w:top w:val="none" w:sz="0" w:space="0" w:color="auto"/>
            <w:left w:val="none" w:sz="0" w:space="0" w:color="auto"/>
            <w:bottom w:val="none" w:sz="0" w:space="0" w:color="auto"/>
            <w:right w:val="none" w:sz="0" w:space="0" w:color="auto"/>
          </w:divBdr>
        </w:div>
        <w:div w:id="2022931482">
          <w:marLeft w:val="640"/>
          <w:marRight w:val="0"/>
          <w:marTop w:val="0"/>
          <w:marBottom w:val="0"/>
          <w:divBdr>
            <w:top w:val="none" w:sz="0" w:space="0" w:color="auto"/>
            <w:left w:val="none" w:sz="0" w:space="0" w:color="auto"/>
            <w:bottom w:val="none" w:sz="0" w:space="0" w:color="auto"/>
            <w:right w:val="none" w:sz="0" w:space="0" w:color="auto"/>
          </w:divBdr>
        </w:div>
        <w:div w:id="880241704">
          <w:marLeft w:val="640"/>
          <w:marRight w:val="0"/>
          <w:marTop w:val="0"/>
          <w:marBottom w:val="0"/>
          <w:divBdr>
            <w:top w:val="none" w:sz="0" w:space="0" w:color="auto"/>
            <w:left w:val="none" w:sz="0" w:space="0" w:color="auto"/>
            <w:bottom w:val="none" w:sz="0" w:space="0" w:color="auto"/>
            <w:right w:val="none" w:sz="0" w:space="0" w:color="auto"/>
          </w:divBdr>
        </w:div>
        <w:div w:id="1121612031">
          <w:marLeft w:val="640"/>
          <w:marRight w:val="0"/>
          <w:marTop w:val="0"/>
          <w:marBottom w:val="0"/>
          <w:divBdr>
            <w:top w:val="none" w:sz="0" w:space="0" w:color="auto"/>
            <w:left w:val="none" w:sz="0" w:space="0" w:color="auto"/>
            <w:bottom w:val="none" w:sz="0" w:space="0" w:color="auto"/>
            <w:right w:val="none" w:sz="0" w:space="0" w:color="auto"/>
          </w:divBdr>
        </w:div>
        <w:div w:id="1100099902">
          <w:marLeft w:val="640"/>
          <w:marRight w:val="0"/>
          <w:marTop w:val="0"/>
          <w:marBottom w:val="0"/>
          <w:divBdr>
            <w:top w:val="none" w:sz="0" w:space="0" w:color="auto"/>
            <w:left w:val="none" w:sz="0" w:space="0" w:color="auto"/>
            <w:bottom w:val="none" w:sz="0" w:space="0" w:color="auto"/>
            <w:right w:val="none" w:sz="0" w:space="0" w:color="auto"/>
          </w:divBdr>
        </w:div>
        <w:div w:id="490171916">
          <w:marLeft w:val="640"/>
          <w:marRight w:val="0"/>
          <w:marTop w:val="0"/>
          <w:marBottom w:val="0"/>
          <w:divBdr>
            <w:top w:val="none" w:sz="0" w:space="0" w:color="auto"/>
            <w:left w:val="none" w:sz="0" w:space="0" w:color="auto"/>
            <w:bottom w:val="none" w:sz="0" w:space="0" w:color="auto"/>
            <w:right w:val="none" w:sz="0" w:space="0" w:color="auto"/>
          </w:divBdr>
        </w:div>
        <w:div w:id="1920865719">
          <w:marLeft w:val="640"/>
          <w:marRight w:val="0"/>
          <w:marTop w:val="0"/>
          <w:marBottom w:val="0"/>
          <w:divBdr>
            <w:top w:val="none" w:sz="0" w:space="0" w:color="auto"/>
            <w:left w:val="none" w:sz="0" w:space="0" w:color="auto"/>
            <w:bottom w:val="none" w:sz="0" w:space="0" w:color="auto"/>
            <w:right w:val="none" w:sz="0" w:space="0" w:color="auto"/>
          </w:divBdr>
        </w:div>
        <w:div w:id="1603679656">
          <w:marLeft w:val="640"/>
          <w:marRight w:val="0"/>
          <w:marTop w:val="0"/>
          <w:marBottom w:val="0"/>
          <w:divBdr>
            <w:top w:val="none" w:sz="0" w:space="0" w:color="auto"/>
            <w:left w:val="none" w:sz="0" w:space="0" w:color="auto"/>
            <w:bottom w:val="none" w:sz="0" w:space="0" w:color="auto"/>
            <w:right w:val="none" w:sz="0" w:space="0" w:color="auto"/>
          </w:divBdr>
        </w:div>
        <w:div w:id="2027169328">
          <w:marLeft w:val="640"/>
          <w:marRight w:val="0"/>
          <w:marTop w:val="0"/>
          <w:marBottom w:val="0"/>
          <w:divBdr>
            <w:top w:val="none" w:sz="0" w:space="0" w:color="auto"/>
            <w:left w:val="none" w:sz="0" w:space="0" w:color="auto"/>
            <w:bottom w:val="none" w:sz="0" w:space="0" w:color="auto"/>
            <w:right w:val="none" w:sz="0" w:space="0" w:color="auto"/>
          </w:divBdr>
        </w:div>
        <w:div w:id="1030495435">
          <w:marLeft w:val="640"/>
          <w:marRight w:val="0"/>
          <w:marTop w:val="0"/>
          <w:marBottom w:val="0"/>
          <w:divBdr>
            <w:top w:val="none" w:sz="0" w:space="0" w:color="auto"/>
            <w:left w:val="none" w:sz="0" w:space="0" w:color="auto"/>
            <w:bottom w:val="none" w:sz="0" w:space="0" w:color="auto"/>
            <w:right w:val="none" w:sz="0" w:space="0" w:color="auto"/>
          </w:divBdr>
        </w:div>
        <w:div w:id="1634099636">
          <w:marLeft w:val="640"/>
          <w:marRight w:val="0"/>
          <w:marTop w:val="0"/>
          <w:marBottom w:val="0"/>
          <w:divBdr>
            <w:top w:val="none" w:sz="0" w:space="0" w:color="auto"/>
            <w:left w:val="none" w:sz="0" w:space="0" w:color="auto"/>
            <w:bottom w:val="none" w:sz="0" w:space="0" w:color="auto"/>
            <w:right w:val="none" w:sz="0" w:space="0" w:color="auto"/>
          </w:divBdr>
        </w:div>
        <w:div w:id="701439244">
          <w:marLeft w:val="640"/>
          <w:marRight w:val="0"/>
          <w:marTop w:val="0"/>
          <w:marBottom w:val="0"/>
          <w:divBdr>
            <w:top w:val="none" w:sz="0" w:space="0" w:color="auto"/>
            <w:left w:val="none" w:sz="0" w:space="0" w:color="auto"/>
            <w:bottom w:val="none" w:sz="0" w:space="0" w:color="auto"/>
            <w:right w:val="none" w:sz="0" w:space="0" w:color="auto"/>
          </w:divBdr>
        </w:div>
      </w:divsChild>
    </w:div>
    <w:div w:id="294917063">
      <w:bodyDiv w:val="1"/>
      <w:marLeft w:val="0"/>
      <w:marRight w:val="0"/>
      <w:marTop w:val="0"/>
      <w:marBottom w:val="0"/>
      <w:divBdr>
        <w:top w:val="none" w:sz="0" w:space="0" w:color="auto"/>
        <w:left w:val="none" w:sz="0" w:space="0" w:color="auto"/>
        <w:bottom w:val="none" w:sz="0" w:space="0" w:color="auto"/>
        <w:right w:val="none" w:sz="0" w:space="0" w:color="auto"/>
      </w:divBdr>
      <w:divsChild>
        <w:div w:id="31617093">
          <w:marLeft w:val="640"/>
          <w:marRight w:val="0"/>
          <w:marTop w:val="0"/>
          <w:marBottom w:val="0"/>
          <w:divBdr>
            <w:top w:val="none" w:sz="0" w:space="0" w:color="auto"/>
            <w:left w:val="none" w:sz="0" w:space="0" w:color="auto"/>
            <w:bottom w:val="none" w:sz="0" w:space="0" w:color="auto"/>
            <w:right w:val="none" w:sz="0" w:space="0" w:color="auto"/>
          </w:divBdr>
        </w:div>
        <w:div w:id="839545563">
          <w:marLeft w:val="640"/>
          <w:marRight w:val="0"/>
          <w:marTop w:val="0"/>
          <w:marBottom w:val="0"/>
          <w:divBdr>
            <w:top w:val="none" w:sz="0" w:space="0" w:color="auto"/>
            <w:left w:val="none" w:sz="0" w:space="0" w:color="auto"/>
            <w:bottom w:val="none" w:sz="0" w:space="0" w:color="auto"/>
            <w:right w:val="none" w:sz="0" w:space="0" w:color="auto"/>
          </w:divBdr>
        </w:div>
        <w:div w:id="2026057935">
          <w:marLeft w:val="640"/>
          <w:marRight w:val="0"/>
          <w:marTop w:val="0"/>
          <w:marBottom w:val="0"/>
          <w:divBdr>
            <w:top w:val="none" w:sz="0" w:space="0" w:color="auto"/>
            <w:left w:val="none" w:sz="0" w:space="0" w:color="auto"/>
            <w:bottom w:val="none" w:sz="0" w:space="0" w:color="auto"/>
            <w:right w:val="none" w:sz="0" w:space="0" w:color="auto"/>
          </w:divBdr>
        </w:div>
        <w:div w:id="1599219971">
          <w:marLeft w:val="640"/>
          <w:marRight w:val="0"/>
          <w:marTop w:val="0"/>
          <w:marBottom w:val="0"/>
          <w:divBdr>
            <w:top w:val="none" w:sz="0" w:space="0" w:color="auto"/>
            <w:left w:val="none" w:sz="0" w:space="0" w:color="auto"/>
            <w:bottom w:val="none" w:sz="0" w:space="0" w:color="auto"/>
            <w:right w:val="none" w:sz="0" w:space="0" w:color="auto"/>
          </w:divBdr>
        </w:div>
        <w:div w:id="322395271">
          <w:marLeft w:val="640"/>
          <w:marRight w:val="0"/>
          <w:marTop w:val="0"/>
          <w:marBottom w:val="0"/>
          <w:divBdr>
            <w:top w:val="none" w:sz="0" w:space="0" w:color="auto"/>
            <w:left w:val="none" w:sz="0" w:space="0" w:color="auto"/>
            <w:bottom w:val="none" w:sz="0" w:space="0" w:color="auto"/>
            <w:right w:val="none" w:sz="0" w:space="0" w:color="auto"/>
          </w:divBdr>
        </w:div>
        <w:div w:id="1288004949">
          <w:marLeft w:val="640"/>
          <w:marRight w:val="0"/>
          <w:marTop w:val="0"/>
          <w:marBottom w:val="0"/>
          <w:divBdr>
            <w:top w:val="none" w:sz="0" w:space="0" w:color="auto"/>
            <w:left w:val="none" w:sz="0" w:space="0" w:color="auto"/>
            <w:bottom w:val="none" w:sz="0" w:space="0" w:color="auto"/>
            <w:right w:val="none" w:sz="0" w:space="0" w:color="auto"/>
          </w:divBdr>
        </w:div>
        <w:div w:id="1486583116">
          <w:marLeft w:val="640"/>
          <w:marRight w:val="0"/>
          <w:marTop w:val="0"/>
          <w:marBottom w:val="0"/>
          <w:divBdr>
            <w:top w:val="none" w:sz="0" w:space="0" w:color="auto"/>
            <w:left w:val="none" w:sz="0" w:space="0" w:color="auto"/>
            <w:bottom w:val="none" w:sz="0" w:space="0" w:color="auto"/>
            <w:right w:val="none" w:sz="0" w:space="0" w:color="auto"/>
          </w:divBdr>
        </w:div>
        <w:div w:id="681201126">
          <w:marLeft w:val="640"/>
          <w:marRight w:val="0"/>
          <w:marTop w:val="0"/>
          <w:marBottom w:val="0"/>
          <w:divBdr>
            <w:top w:val="none" w:sz="0" w:space="0" w:color="auto"/>
            <w:left w:val="none" w:sz="0" w:space="0" w:color="auto"/>
            <w:bottom w:val="none" w:sz="0" w:space="0" w:color="auto"/>
            <w:right w:val="none" w:sz="0" w:space="0" w:color="auto"/>
          </w:divBdr>
        </w:div>
        <w:div w:id="1810048444">
          <w:marLeft w:val="640"/>
          <w:marRight w:val="0"/>
          <w:marTop w:val="0"/>
          <w:marBottom w:val="0"/>
          <w:divBdr>
            <w:top w:val="none" w:sz="0" w:space="0" w:color="auto"/>
            <w:left w:val="none" w:sz="0" w:space="0" w:color="auto"/>
            <w:bottom w:val="none" w:sz="0" w:space="0" w:color="auto"/>
            <w:right w:val="none" w:sz="0" w:space="0" w:color="auto"/>
          </w:divBdr>
        </w:div>
        <w:div w:id="2107262563">
          <w:marLeft w:val="640"/>
          <w:marRight w:val="0"/>
          <w:marTop w:val="0"/>
          <w:marBottom w:val="0"/>
          <w:divBdr>
            <w:top w:val="none" w:sz="0" w:space="0" w:color="auto"/>
            <w:left w:val="none" w:sz="0" w:space="0" w:color="auto"/>
            <w:bottom w:val="none" w:sz="0" w:space="0" w:color="auto"/>
            <w:right w:val="none" w:sz="0" w:space="0" w:color="auto"/>
          </w:divBdr>
        </w:div>
        <w:div w:id="1601836746">
          <w:marLeft w:val="640"/>
          <w:marRight w:val="0"/>
          <w:marTop w:val="0"/>
          <w:marBottom w:val="0"/>
          <w:divBdr>
            <w:top w:val="none" w:sz="0" w:space="0" w:color="auto"/>
            <w:left w:val="none" w:sz="0" w:space="0" w:color="auto"/>
            <w:bottom w:val="none" w:sz="0" w:space="0" w:color="auto"/>
            <w:right w:val="none" w:sz="0" w:space="0" w:color="auto"/>
          </w:divBdr>
        </w:div>
        <w:div w:id="784467316">
          <w:marLeft w:val="640"/>
          <w:marRight w:val="0"/>
          <w:marTop w:val="0"/>
          <w:marBottom w:val="0"/>
          <w:divBdr>
            <w:top w:val="none" w:sz="0" w:space="0" w:color="auto"/>
            <w:left w:val="none" w:sz="0" w:space="0" w:color="auto"/>
            <w:bottom w:val="none" w:sz="0" w:space="0" w:color="auto"/>
            <w:right w:val="none" w:sz="0" w:space="0" w:color="auto"/>
          </w:divBdr>
        </w:div>
        <w:div w:id="1329284818">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214582545">
          <w:marLeft w:val="640"/>
          <w:marRight w:val="0"/>
          <w:marTop w:val="0"/>
          <w:marBottom w:val="0"/>
          <w:divBdr>
            <w:top w:val="none" w:sz="0" w:space="0" w:color="auto"/>
            <w:left w:val="none" w:sz="0" w:space="0" w:color="auto"/>
            <w:bottom w:val="none" w:sz="0" w:space="0" w:color="auto"/>
            <w:right w:val="none" w:sz="0" w:space="0" w:color="auto"/>
          </w:divBdr>
        </w:div>
        <w:div w:id="444738571">
          <w:marLeft w:val="640"/>
          <w:marRight w:val="0"/>
          <w:marTop w:val="0"/>
          <w:marBottom w:val="0"/>
          <w:divBdr>
            <w:top w:val="none" w:sz="0" w:space="0" w:color="auto"/>
            <w:left w:val="none" w:sz="0" w:space="0" w:color="auto"/>
            <w:bottom w:val="none" w:sz="0" w:space="0" w:color="auto"/>
            <w:right w:val="none" w:sz="0" w:space="0" w:color="auto"/>
          </w:divBdr>
        </w:div>
        <w:div w:id="1853766054">
          <w:marLeft w:val="640"/>
          <w:marRight w:val="0"/>
          <w:marTop w:val="0"/>
          <w:marBottom w:val="0"/>
          <w:divBdr>
            <w:top w:val="none" w:sz="0" w:space="0" w:color="auto"/>
            <w:left w:val="none" w:sz="0" w:space="0" w:color="auto"/>
            <w:bottom w:val="none" w:sz="0" w:space="0" w:color="auto"/>
            <w:right w:val="none" w:sz="0" w:space="0" w:color="auto"/>
          </w:divBdr>
        </w:div>
        <w:div w:id="242109461">
          <w:marLeft w:val="640"/>
          <w:marRight w:val="0"/>
          <w:marTop w:val="0"/>
          <w:marBottom w:val="0"/>
          <w:divBdr>
            <w:top w:val="none" w:sz="0" w:space="0" w:color="auto"/>
            <w:left w:val="none" w:sz="0" w:space="0" w:color="auto"/>
            <w:bottom w:val="none" w:sz="0" w:space="0" w:color="auto"/>
            <w:right w:val="none" w:sz="0" w:space="0" w:color="auto"/>
          </w:divBdr>
        </w:div>
        <w:div w:id="1528064105">
          <w:marLeft w:val="640"/>
          <w:marRight w:val="0"/>
          <w:marTop w:val="0"/>
          <w:marBottom w:val="0"/>
          <w:divBdr>
            <w:top w:val="none" w:sz="0" w:space="0" w:color="auto"/>
            <w:left w:val="none" w:sz="0" w:space="0" w:color="auto"/>
            <w:bottom w:val="none" w:sz="0" w:space="0" w:color="auto"/>
            <w:right w:val="none" w:sz="0" w:space="0" w:color="auto"/>
          </w:divBdr>
        </w:div>
        <w:div w:id="902060610">
          <w:marLeft w:val="640"/>
          <w:marRight w:val="0"/>
          <w:marTop w:val="0"/>
          <w:marBottom w:val="0"/>
          <w:divBdr>
            <w:top w:val="none" w:sz="0" w:space="0" w:color="auto"/>
            <w:left w:val="none" w:sz="0" w:space="0" w:color="auto"/>
            <w:bottom w:val="none" w:sz="0" w:space="0" w:color="auto"/>
            <w:right w:val="none" w:sz="0" w:space="0" w:color="auto"/>
          </w:divBdr>
        </w:div>
        <w:div w:id="951861063">
          <w:marLeft w:val="640"/>
          <w:marRight w:val="0"/>
          <w:marTop w:val="0"/>
          <w:marBottom w:val="0"/>
          <w:divBdr>
            <w:top w:val="none" w:sz="0" w:space="0" w:color="auto"/>
            <w:left w:val="none" w:sz="0" w:space="0" w:color="auto"/>
            <w:bottom w:val="none" w:sz="0" w:space="0" w:color="auto"/>
            <w:right w:val="none" w:sz="0" w:space="0" w:color="auto"/>
          </w:divBdr>
        </w:div>
        <w:div w:id="581110805">
          <w:marLeft w:val="640"/>
          <w:marRight w:val="0"/>
          <w:marTop w:val="0"/>
          <w:marBottom w:val="0"/>
          <w:divBdr>
            <w:top w:val="none" w:sz="0" w:space="0" w:color="auto"/>
            <w:left w:val="none" w:sz="0" w:space="0" w:color="auto"/>
            <w:bottom w:val="none" w:sz="0" w:space="0" w:color="auto"/>
            <w:right w:val="none" w:sz="0" w:space="0" w:color="auto"/>
          </w:divBdr>
        </w:div>
        <w:div w:id="1171988342">
          <w:marLeft w:val="640"/>
          <w:marRight w:val="0"/>
          <w:marTop w:val="0"/>
          <w:marBottom w:val="0"/>
          <w:divBdr>
            <w:top w:val="none" w:sz="0" w:space="0" w:color="auto"/>
            <w:left w:val="none" w:sz="0" w:space="0" w:color="auto"/>
            <w:bottom w:val="none" w:sz="0" w:space="0" w:color="auto"/>
            <w:right w:val="none" w:sz="0" w:space="0" w:color="auto"/>
          </w:divBdr>
        </w:div>
        <w:div w:id="1368216101">
          <w:marLeft w:val="640"/>
          <w:marRight w:val="0"/>
          <w:marTop w:val="0"/>
          <w:marBottom w:val="0"/>
          <w:divBdr>
            <w:top w:val="none" w:sz="0" w:space="0" w:color="auto"/>
            <w:left w:val="none" w:sz="0" w:space="0" w:color="auto"/>
            <w:bottom w:val="none" w:sz="0" w:space="0" w:color="auto"/>
            <w:right w:val="none" w:sz="0" w:space="0" w:color="auto"/>
          </w:divBdr>
        </w:div>
        <w:div w:id="618755287">
          <w:marLeft w:val="640"/>
          <w:marRight w:val="0"/>
          <w:marTop w:val="0"/>
          <w:marBottom w:val="0"/>
          <w:divBdr>
            <w:top w:val="none" w:sz="0" w:space="0" w:color="auto"/>
            <w:left w:val="none" w:sz="0" w:space="0" w:color="auto"/>
            <w:bottom w:val="none" w:sz="0" w:space="0" w:color="auto"/>
            <w:right w:val="none" w:sz="0" w:space="0" w:color="auto"/>
          </w:divBdr>
        </w:div>
        <w:div w:id="2114082409">
          <w:marLeft w:val="640"/>
          <w:marRight w:val="0"/>
          <w:marTop w:val="0"/>
          <w:marBottom w:val="0"/>
          <w:divBdr>
            <w:top w:val="none" w:sz="0" w:space="0" w:color="auto"/>
            <w:left w:val="none" w:sz="0" w:space="0" w:color="auto"/>
            <w:bottom w:val="none" w:sz="0" w:space="0" w:color="auto"/>
            <w:right w:val="none" w:sz="0" w:space="0" w:color="auto"/>
          </w:divBdr>
        </w:div>
        <w:div w:id="1314022644">
          <w:marLeft w:val="640"/>
          <w:marRight w:val="0"/>
          <w:marTop w:val="0"/>
          <w:marBottom w:val="0"/>
          <w:divBdr>
            <w:top w:val="none" w:sz="0" w:space="0" w:color="auto"/>
            <w:left w:val="none" w:sz="0" w:space="0" w:color="auto"/>
            <w:bottom w:val="none" w:sz="0" w:space="0" w:color="auto"/>
            <w:right w:val="none" w:sz="0" w:space="0" w:color="auto"/>
          </w:divBdr>
        </w:div>
        <w:div w:id="949774003">
          <w:marLeft w:val="640"/>
          <w:marRight w:val="0"/>
          <w:marTop w:val="0"/>
          <w:marBottom w:val="0"/>
          <w:divBdr>
            <w:top w:val="none" w:sz="0" w:space="0" w:color="auto"/>
            <w:left w:val="none" w:sz="0" w:space="0" w:color="auto"/>
            <w:bottom w:val="none" w:sz="0" w:space="0" w:color="auto"/>
            <w:right w:val="none" w:sz="0" w:space="0" w:color="auto"/>
          </w:divBdr>
        </w:div>
        <w:div w:id="1286427468">
          <w:marLeft w:val="640"/>
          <w:marRight w:val="0"/>
          <w:marTop w:val="0"/>
          <w:marBottom w:val="0"/>
          <w:divBdr>
            <w:top w:val="none" w:sz="0" w:space="0" w:color="auto"/>
            <w:left w:val="none" w:sz="0" w:space="0" w:color="auto"/>
            <w:bottom w:val="none" w:sz="0" w:space="0" w:color="auto"/>
            <w:right w:val="none" w:sz="0" w:space="0" w:color="auto"/>
          </w:divBdr>
        </w:div>
      </w:divsChild>
    </w:div>
    <w:div w:id="298876000">
      <w:bodyDiv w:val="1"/>
      <w:marLeft w:val="0"/>
      <w:marRight w:val="0"/>
      <w:marTop w:val="0"/>
      <w:marBottom w:val="0"/>
      <w:divBdr>
        <w:top w:val="none" w:sz="0" w:space="0" w:color="auto"/>
        <w:left w:val="none" w:sz="0" w:space="0" w:color="auto"/>
        <w:bottom w:val="none" w:sz="0" w:space="0" w:color="auto"/>
        <w:right w:val="none" w:sz="0" w:space="0" w:color="auto"/>
      </w:divBdr>
      <w:divsChild>
        <w:div w:id="1971545038">
          <w:marLeft w:val="640"/>
          <w:marRight w:val="0"/>
          <w:marTop w:val="0"/>
          <w:marBottom w:val="0"/>
          <w:divBdr>
            <w:top w:val="none" w:sz="0" w:space="0" w:color="auto"/>
            <w:left w:val="none" w:sz="0" w:space="0" w:color="auto"/>
            <w:bottom w:val="none" w:sz="0" w:space="0" w:color="auto"/>
            <w:right w:val="none" w:sz="0" w:space="0" w:color="auto"/>
          </w:divBdr>
        </w:div>
        <w:div w:id="165289340">
          <w:marLeft w:val="640"/>
          <w:marRight w:val="0"/>
          <w:marTop w:val="0"/>
          <w:marBottom w:val="0"/>
          <w:divBdr>
            <w:top w:val="none" w:sz="0" w:space="0" w:color="auto"/>
            <w:left w:val="none" w:sz="0" w:space="0" w:color="auto"/>
            <w:bottom w:val="none" w:sz="0" w:space="0" w:color="auto"/>
            <w:right w:val="none" w:sz="0" w:space="0" w:color="auto"/>
          </w:divBdr>
        </w:div>
        <w:div w:id="852261199">
          <w:marLeft w:val="640"/>
          <w:marRight w:val="0"/>
          <w:marTop w:val="0"/>
          <w:marBottom w:val="0"/>
          <w:divBdr>
            <w:top w:val="none" w:sz="0" w:space="0" w:color="auto"/>
            <w:left w:val="none" w:sz="0" w:space="0" w:color="auto"/>
            <w:bottom w:val="none" w:sz="0" w:space="0" w:color="auto"/>
            <w:right w:val="none" w:sz="0" w:space="0" w:color="auto"/>
          </w:divBdr>
        </w:div>
        <w:div w:id="1399091393">
          <w:marLeft w:val="640"/>
          <w:marRight w:val="0"/>
          <w:marTop w:val="0"/>
          <w:marBottom w:val="0"/>
          <w:divBdr>
            <w:top w:val="none" w:sz="0" w:space="0" w:color="auto"/>
            <w:left w:val="none" w:sz="0" w:space="0" w:color="auto"/>
            <w:bottom w:val="none" w:sz="0" w:space="0" w:color="auto"/>
            <w:right w:val="none" w:sz="0" w:space="0" w:color="auto"/>
          </w:divBdr>
        </w:div>
        <w:div w:id="120274246">
          <w:marLeft w:val="640"/>
          <w:marRight w:val="0"/>
          <w:marTop w:val="0"/>
          <w:marBottom w:val="0"/>
          <w:divBdr>
            <w:top w:val="none" w:sz="0" w:space="0" w:color="auto"/>
            <w:left w:val="none" w:sz="0" w:space="0" w:color="auto"/>
            <w:bottom w:val="none" w:sz="0" w:space="0" w:color="auto"/>
            <w:right w:val="none" w:sz="0" w:space="0" w:color="auto"/>
          </w:divBdr>
        </w:div>
        <w:div w:id="2016375489">
          <w:marLeft w:val="640"/>
          <w:marRight w:val="0"/>
          <w:marTop w:val="0"/>
          <w:marBottom w:val="0"/>
          <w:divBdr>
            <w:top w:val="none" w:sz="0" w:space="0" w:color="auto"/>
            <w:left w:val="none" w:sz="0" w:space="0" w:color="auto"/>
            <w:bottom w:val="none" w:sz="0" w:space="0" w:color="auto"/>
            <w:right w:val="none" w:sz="0" w:space="0" w:color="auto"/>
          </w:divBdr>
        </w:div>
        <w:div w:id="1129320837">
          <w:marLeft w:val="640"/>
          <w:marRight w:val="0"/>
          <w:marTop w:val="0"/>
          <w:marBottom w:val="0"/>
          <w:divBdr>
            <w:top w:val="none" w:sz="0" w:space="0" w:color="auto"/>
            <w:left w:val="none" w:sz="0" w:space="0" w:color="auto"/>
            <w:bottom w:val="none" w:sz="0" w:space="0" w:color="auto"/>
            <w:right w:val="none" w:sz="0" w:space="0" w:color="auto"/>
          </w:divBdr>
        </w:div>
        <w:div w:id="1835224217">
          <w:marLeft w:val="640"/>
          <w:marRight w:val="0"/>
          <w:marTop w:val="0"/>
          <w:marBottom w:val="0"/>
          <w:divBdr>
            <w:top w:val="none" w:sz="0" w:space="0" w:color="auto"/>
            <w:left w:val="none" w:sz="0" w:space="0" w:color="auto"/>
            <w:bottom w:val="none" w:sz="0" w:space="0" w:color="auto"/>
            <w:right w:val="none" w:sz="0" w:space="0" w:color="auto"/>
          </w:divBdr>
        </w:div>
        <w:div w:id="1650792086">
          <w:marLeft w:val="640"/>
          <w:marRight w:val="0"/>
          <w:marTop w:val="0"/>
          <w:marBottom w:val="0"/>
          <w:divBdr>
            <w:top w:val="none" w:sz="0" w:space="0" w:color="auto"/>
            <w:left w:val="none" w:sz="0" w:space="0" w:color="auto"/>
            <w:bottom w:val="none" w:sz="0" w:space="0" w:color="auto"/>
            <w:right w:val="none" w:sz="0" w:space="0" w:color="auto"/>
          </w:divBdr>
        </w:div>
        <w:div w:id="1470248472">
          <w:marLeft w:val="640"/>
          <w:marRight w:val="0"/>
          <w:marTop w:val="0"/>
          <w:marBottom w:val="0"/>
          <w:divBdr>
            <w:top w:val="none" w:sz="0" w:space="0" w:color="auto"/>
            <w:left w:val="none" w:sz="0" w:space="0" w:color="auto"/>
            <w:bottom w:val="none" w:sz="0" w:space="0" w:color="auto"/>
            <w:right w:val="none" w:sz="0" w:space="0" w:color="auto"/>
          </w:divBdr>
        </w:div>
        <w:div w:id="9068375">
          <w:marLeft w:val="640"/>
          <w:marRight w:val="0"/>
          <w:marTop w:val="0"/>
          <w:marBottom w:val="0"/>
          <w:divBdr>
            <w:top w:val="none" w:sz="0" w:space="0" w:color="auto"/>
            <w:left w:val="none" w:sz="0" w:space="0" w:color="auto"/>
            <w:bottom w:val="none" w:sz="0" w:space="0" w:color="auto"/>
            <w:right w:val="none" w:sz="0" w:space="0" w:color="auto"/>
          </w:divBdr>
        </w:div>
        <w:div w:id="1998878411">
          <w:marLeft w:val="640"/>
          <w:marRight w:val="0"/>
          <w:marTop w:val="0"/>
          <w:marBottom w:val="0"/>
          <w:divBdr>
            <w:top w:val="none" w:sz="0" w:space="0" w:color="auto"/>
            <w:left w:val="none" w:sz="0" w:space="0" w:color="auto"/>
            <w:bottom w:val="none" w:sz="0" w:space="0" w:color="auto"/>
            <w:right w:val="none" w:sz="0" w:space="0" w:color="auto"/>
          </w:divBdr>
        </w:div>
        <w:div w:id="2041316411">
          <w:marLeft w:val="640"/>
          <w:marRight w:val="0"/>
          <w:marTop w:val="0"/>
          <w:marBottom w:val="0"/>
          <w:divBdr>
            <w:top w:val="none" w:sz="0" w:space="0" w:color="auto"/>
            <w:left w:val="none" w:sz="0" w:space="0" w:color="auto"/>
            <w:bottom w:val="none" w:sz="0" w:space="0" w:color="auto"/>
            <w:right w:val="none" w:sz="0" w:space="0" w:color="auto"/>
          </w:divBdr>
        </w:div>
        <w:div w:id="1756782527">
          <w:marLeft w:val="640"/>
          <w:marRight w:val="0"/>
          <w:marTop w:val="0"/>
          <w:marBottom w:val="0"/>
          <w:divBdr>
            <w:top w:val="none" w:sz="0" w:space="0" w:color="auto"/>
            <w:left w:val="none" w:sz="0" w:space="0" w:color="auto"/>
            <w:bottom w:val="none" w:sz="0" w:space="0" w:color="auto"/>
            <w:right w:val="none" w:sz="0" w:space="0" w:color="auto"/>
          </w:divBdr>
        </w:div>
        <w:div w:id="1074476876">
          <w:marLeft w:val="640"/>
          <w:marRight w:val="0"/>
          <w:marTop w:val="0"/>
          <w:marBottom w:val="0"/>
          <w:divBdr>
            <w:top w:val="none" w:sz="0" w:space="0" w:color="auto"/>
            <w:left w:val="none" w:sz="0" w:space="0" w:color="auto"/>
            <w:bottom w:val="none" w:sz="0" w:space="0" w:color="auto"/>
            <w:right w:val="none" w:sz="0" w:space="0" w:color="auto"/>
          </w:divBdr>
        </w:div>
        <w:div w:id="692003479">
          <w:marLeft w:val="640"/>
          <w:marRight w:val="0"/>
          <w:marTop w:val="0"/>
          <w:marBottom w:val="0"/>
          <w:divBdr>
            <w:top w:val="none" w:sz="0" w:space="0" w:color="auto"/>
            <w:left w:val="none" w:sz="0" w:space="0" w:color="auto"/>
            <w:bottom w:val="none" w:sz="0" w:space="0" w:color="auto"/>
            <w:right w:val="none" w:sz="0" w:space="0" w:color="auto"/>
          </w:divBdr>
        </w:div>
        <w:div w:id="917639766">
          <w:marLeft w:val="640"/>
          <w:marRight w:val="0"/>
          <w:marTop w:val="0"/>
          <w:marBottom w:val="0"/>
          <w:divBdr>
            <w:top w:val="none" w:sz="0" w:space="0" w:color="auto"/>
            <w:left w:val="none" w:sz="0" w:space="0" w:color="auto"/>
            <w:bottom w:val="none" w:sz="0" w:space="0" w:color="auto"/>
            <w:right w:val="none" w:sz="0" w:space="0" w:color="auto"/>
          </w:divBdr>
        </w:div>
        <w:div w:id="2049067250">
          <w:marLeft w:val="640"/>
          <w:marRight w:val="0"/>
          <w:marTop w:val="0"/>
          <w:marBottom w:val="0"/>
          <w:divBdr>
            <w:top w:val="none" w:sz="0" w:space="0" w:color="auto"/>
            <w:left w:val="none" w:sz="0" w:space="0" w:color="auto"/>
            <w:bottom w:val="none" w:sz="0" w:space="0" w:color="auto"/>
            <w:right w:val="none" w:sz="0" w:space="0" w:color="auto"/>
          </w:divBdr>
        </w:div>
        <w:div w:id="879899079">
          <w:marLeft w:val="640"/>
          <w:marRight w:val="0"/>
          <w:marTop w:val="0"/>
          <w:marBottom w:val="0"/>
          <w:divBdr>
            <w:top w:val="none" w:sz="0" w:space="0" w:color="auto"/>
            <w:left w:val="none" w:sz="0" w:space="0" w:color="auto"/>
            <w:bottom w:val="none" w:sz="0" w:space="0" w:color="auto"/>
            <w:right w:val="none" w:sz="0" w:space="0" w:color="auto"/>
          </w:divBdr>
        </w:div>
        <w:div w:id="1786345431">
          <w:marLeft w:val="640"/>
          <w:marRight w:val="0"/>
          <w:marTop w:val="0"/>
          <w:marBottom w:val="0"/>
          <w:divBdr>
            <w:top w:val="none" w:sz="0" w:space="0" w:color="auto"/>
            <w:left w:val="none" w:sz="0" w:space="0" w:color="auto"/>
            <w:bottom w:val="none" w:sz="0" w:space="0" w:color="auto"/>
            <w:right w:val="none" w:sz="0" w:space="0" w:color="auto"/>
          </w:divBdr>
        </w:div>
        <w:div w:id="1097016992">
          <w:marLeft w:val="640"/>
          <w:marRight w:val="0"/>
          <w:marTop w:val="0"/>
          <w:marBottom w:val="0"/>
          <w:divBdr>
            <w:top w:val="none" w:sz="0" w:space="0" w:color="auto"/>
            <w:left w:val="none" w:sz="0" w:space="0" w:color="auto"/>
            <w:bottom w:val="none" w:sz="0" w:space="0" w:color="auto"/>
            <w:right w:val="none" w:sz="0" w:space="0" w:color="auto"/>
          </w:divBdr>
        </w:div>
        <w:div w:id="1134252118">
          <w:marLeft w:val="640"/>
          <w:marRight w:val="0"/>
          <w:marTop w:val="0"/>
          <w:marBottom w:val="0"/>
          <w:divBdr>
            <w:top w:val="none" w:sz="0" w:space="0" w:color="auto"/>
            <w:left w:val="none" w:sz="0" w:space="0" w:color="auto"/>
            <w:bottom w:val="none" w:sz="0" w:space="0" w:color="auto"/>
            <w:right w:val="none" w:sz="0" w:space="0" w:color="auto"/>
          </w:divBdr>
        </w:div>
        <w:div w:id="760681211">
          <w:marLeft w:val="640"/>
          <w:marRight w:val="0"/>
          <w:marTop w:val="0"/>
          <w:marBottom w:val="0"/>
          <w:divBdr>
            <w:top w:val="none" w:sz="0" w:space="0" w:color="auto"/>
            <w:left w:val="none" w:sz="0" w:space="0" w:color="auto"/>
            <w:bottom w:val="none" w:sz="0" w:space="0" w:color="auto"/>
            <w:right w:val="none" w:sz="0" w:space="0" w:color="auto"/>
          </w:divBdr>
        </w:div>
        <w:div w:id="832992222">
          <w:marLeft w:val="640"/>
          <w:marRight w:val="0"/>
          <w:marTop w:val="0"/>
          <w:marBottom w:val="0"/>
          <w:divBdr>
            <w:top w:val="none" w:sz="0" w:space="0" w:color="auto"/>
            <w:left w:val="none" w:sz="0" w:space="0" w:color="auto"/>
            <w:bottom w:val="none" w:sz="0" w:space="0" w:color="auto"/>
            <w:right w:val="none" w:sz="0" w:space="0" w:color="auto"/>
          </w:divBdr>
        </w:div>
        <w:div w:id="956987290">
          <w:marLeft w:val="640"/>
          <w:marRight w:val="0"/>
          <w:marTop w:val="0"/>
          <w:marBottom w:val="0"/>
          <w:divBdr>
            <w:top w:val="none" w:sz="0" w:space="0" w:color="auto"/>
            <w:left w:val="none" w:sz="0" w:space="0" w:color="auto"/>
            <w:bottom w:val="none" w:sz="0" w:space="0" w:color="auto"/>
            <w:right w:val="none" w:sz="0" w:space="0" w:color="auto"/>
          </w:divBdr>
        </w:div>
        <w:div w:id="538788152">
          <w:marLeft w:val="640"/>
          <w:marRight w:val="0"/>
          <w:marTop w:val="0"/>
          <w:marBottom w:val="0"/>
          <w:divBdr>
            <w:top w:val="none" w:sz="0" w:space="0" w:color="auto"/>
            <w:left w:val="none" w:sz="0" w:space="0" w:color="auto"/>
            <w:bottom w:val="none" w:sz="0" w:space="0" w:color="auto"/>
            <w:right w:val="none" w:sz="0" w:space="0" w:color="auto"/>
          </w:divBdr>
        </w:div>
        <w:div w:id="1429543227">
          <w:marLeft w:val="640"/>
          <w:marRight w:val="0"/>
          <w:marTop w:val="0"/>
          <w:marBottom w:val="0"/>
          <w:divBdr>
            <w:top w:val="none" w:sz="0" w:space="0" w:color="auto"/>
            <w:left w:val="none" w:sz="0" w:space="0" w:color="auto"/>
            <w:bottom w:val="none" w:sz="0" w:space="0" w:color="auto"/>
            <w:right w:val="none" w:sz="0" w:space="0" w:color="auto"/>
          </w:divBdr>
        </w:div>
        <w:div w:id="207643320">
          <w:marLeft w:val="640"/>
          <w:marRight w:val="0"/>
          <w:marTop w:val="0"/>
          <w:marBottom w:val="0"/>
          <w:divBdr>
            <w:top w:val="none" w:sz="0" w:space="0" w:color="auto"/>
            <w:left w:val="none" w:sz="0" w:space="0" w:color="auto"/>
            <w:bottom w:val="none" w:sz="0" w:space="0" w:color="auto"/>
            <w:right w:val="none" w:sz="0" w:space="0" w:color="auto"/>
          </w:divBdr>
        </w:div>
        <w:div w:id="730928195">
          <w:marLeft w:val="640"/>
          <w:marRight w:val="0"/>
          <w:marTop w:val="0"/>
          <w:marBottom w:val="0"/>
          <w:divBdr>
            <w:top w:val="none" w:sz="0" w:space="0" w:color="auto"/>
            <w:left w:val="none" w:sz="0" w:space="0" w:color="auto"/>
            <w:bottom w:val="none" w:sz="0" w:space="0" w:color="auto"/>
            <w:right w:val="none" w:sz="0" w:space="0" w:color="auto"/>
          </w:divBdr>
        </w:div>
      </w:divsChild>
    </w:div>
    <w:div w:id="300773659">
      <w:bodyDiv w:val="1"/>
      <w:marLeft w:val="0"/>
      <w:marRight w:val="0"/>
      <w:marTop w:val="0"/>
      <w:marBottom w:val="0"/>
      <w:divBdr>
        <w:top w:val="none" w:sz="0" w:space="0" w:color="auto"/>
        <w:left w:val="none" w:sz="0" w:space="0" w:color="auto"/>
        <w:bottom w:val="none" w:sz="0" w:space="0" w:color="auto"/>
        <w:right w:val="none" w:sz="0" w:space="0" w:color="auto"/>
      </w:divBdr>
      <w:divsChild>
        <w:div w:id="34743847">
          <w:marLeft w:val="640"/>
          <w:marRight w:val="0"/>
          <w:marTop w:val="0"/>
          <w:marBottom w:val="0"/>
          <w:divBdr>
            <w:top w:val="none" w:sz="0" w:space="0" w:color="auto"/>
            <w:left w:val="none" w:sz="0" w:space="0" w:color="auto"/>
            <w:bottom w:val="none" w:sz="0" w:space="0" w:color="auto"/>
            <w:right w:val="none" w:sz="0" w:space="0" w:color="auto"/>
          </w:divBdr>
        </w:div>
        <w:div w:id="1950241452">
          <w:marLeft w:val="640"/>
          <w:marRight w:val="0"/>
          <w:marTop w:val="0"/>
          <w:marBottom w:val="0"/>
          <w:divBdr>
            <w:top w:val="none" w:sz="0" w:space="0" w:color="auto"/>
            <w:left w:val="none" w:sz="0" w:space="0" w:color="auto"/>
            <w:bottom w:val="none" w:sz="0" w:space="0" w:color="auto"/>
            <w:right w:val="none" w:sz="0" w:space="0" w:color="auto"/>
          </w:divBdr>
        </w:div>
        <w:div w:id="962007155">
          <w:marLeft w:val="640"/>
          <w:marRight w:val="0"/>
          <w:marTop w:val="0"/>
          <w:marBottom w:val="0"/>
          <w:divBdr>
            <w:top w:val="none" w:sz="0" w:space="0" w:color="auto"/>
            <w:left w:val="none" w:sz="0" w:space="0" w:color="auto"/>
            <w:bottom w:val="none" w:sz="0" w:space="0" w:color="auto"/>
            <w:right w:val="none" w:sz="0" w:space="0" w:color="auto"/>
          </w:divBdr>
        </w:div>
        <w:div w:id="114100053">
          <w:marLeft w:val="640"/>
          <w:marRight w:val="0"/>
          <w:marTop w:val="0"/>
          <w:marBottom w:val="0"/>
          <w:divBdr>
            <w:top w:val="none" w:sz="0" w:space="0" w:color="auto"/>
            <w:left w:val="none" w:sz="0" w:space="0" w:color="auto"/>
            <w:bottom w:val="none" w:sz="0" w:space="0" w:color="auto"/>
            <w:right w:val="none" w:sz="0" w:space="0" w:color="auto"/>
          </w:divBdr>
        </w:div>
        <w:div w:id="1056125193">
          <w:marLeft w:val="640"/>
          <w:marRight w:val="0"/>
          <w:marTop w:val="0"/>
          <w:marBottom w:val="0"/>
          <w:divBdr>
            <w:top w:val="none" w:sz="0" w:space="0" w:color="auto"/>
            <w:left w:val="none" w:sz="0" w:space="0" w:color="auto"/>
            <w:bottom w:val="none" w:sz="0" w:space="0" w:color="auto"/>
            <w:right w:val="none" w:sz="0" w:space="0" w:color="auto"/>
          </w:divBdr>
        </w:div>
        <w:div w:id="23486411">
          <w:marLeft w:val="640"/>
          <w:marRight w:val="0"/>
          <w:marTop w:val="0"/>
          <w:marBottom w:val="0"/>
          <w:divBdr>
            <w:top w:val="none" w:sz="0" w:space="0" w:color="auto"/>
            <w:left w:val="none" w:sz="0" w:space="0" w:color="auto"/>
            <w:bottom w:val="none" w:sz="0" w:space="0" w:color="auto"/>
            <w:right w:val="none" w:sz="0" w:space="0" w:color="auto"/>
          </w:divBdr>
        </w:div>
        <w:div w:id="1289163891">
          <w:marLeft w:val="640"/>
          <w:marRight w:val="0"/>
          <w:marTop w:val="0"/>
          <w:marBottom w:val="0"/>
          <w:divBdr>
            <w:top w:val="none" w:sz="0" w:space="0" w:color="auto"/>
            <w:left w:val="none" w:sz="0" w:space="0" w:color="auto"/>
            <w:bottom w:val="none" w:sz="0" w:space="0" w:color="auto"/>
            <w:right w:val="none" w:sz="0" w:space="0" w:color="auto"/>
          </w:divBdr>
        </w:div>
        <w:div w:id="1640724422">
          <w:marLeft w:val="640"/>
          <w:marRight w:val="0"/>
          <w:marTop w:val="0"/>
          <w:marBottom w:val="0"/>
          <w:divBdr>
            <w:top w:val="none" w:sz="0" w:space="0" w:color="auto"/>
            <w:left w:val="none" w:sz="0" w:space="0" w:color="auto"/>
            <w:bottom w:val="none" w:sz="0" w:space="0" w:color="auto"/>
            <w:right w:val="none" w:sz="0" w:space="0" w:color="auto"/>
          </w:divBdr>
        </w:div>
        <w:div w:id="1416631098">
          <w:marLeft w:val="640"/>
          <w:marRight w:val="0"/>
          <w:marTop w:val="0"/>
          <w:marBottom w:val="0"/>
          <w:divBdr>
            <w:top w:val="none" w:sz="0" w:space="0" w:color="auto"/>
            <w:left w:val="none" w:sz="0" w:space="0" w:color="auto"/>
            <w:bottom w:val="none" w:sz="0" w:space="0" w:color="auto"/>
            <w:right w:val="none" w:sz="0" w:space="0" w:color="auto"/>
          </w:divBdr>
        </w:div>
        <w:div w:id="878471071">
          <w:marLeft w:val="640"/>
          <w:marRight w:val="0"/>
          <w:marTop w:val="0"/>
          <w:marBottom w:val="0"/>
          <w:divBdr>
            <w:top w:val="none" w:sz="0" w:space="0" w:color="auto"/>
            <w:left w:val="none" w:sz="0" w:space="0" w:color="auto"/>
            <w:bottom w:val="none" w:sz="0" w:space="0" w:color="auto"/>
            <w:right w:val="none" w:sz="0" w:space="0" w:color="auto"/>
          </w:divBdr>
        </w:div>
        <w:div w:id="687415431">
          <w:marLeft w:val="640"/>
          <w:marRight w:val="0"/>
          <w:marTop w:val="0"/>
          <w:marBottom w:val="0"/>
          <w:divBdr>
            <w:top w:val="none" w:sz="0" w:space="0" w:color="auto"/>
            <w:left w:val="none" w:sz="0" w:space="0" w:color="auto"/>
            <w:bottom w:val="none" w:sz="0" w:space="0" w:color="auto"/>
            <w:right w:val="none" w:sz="0" w:space="0" w:color="auto"/>
          </w:divBdr>
        </w:div>
        <w:div w:id="65996384">
          <w:marLeft w:val="640"/>
          <w:marRight w:val="0"/>
          <w:marTop w:val="0"/>
          <w:marBottom w:val="0"/>
          <w:divBdr>
            <w:top w:val="none" w:sz="0" w:space="0" w:color="auto"/>
            <w:left w:val="none" w:sz="0" w:space="0" w:color="auto"/>
            <w:bottom w:val="none" w:sz="0" w:space="0" w:color="auto"/>
            <w:right w:val="none" w:sz="0" w:space="0" w:color="auto"/>
          </w:divBdr>
        </w:div>
        <w:div w:id="990985338">
          <w:marLeft w:val="640"/>
          <w:marRight w:val="0"/>
          <w:marTop w:val="0"/>
          <w:marBottom w:val="0"/>
          <w:divBdr>
            <w:top w:val="none" w:sz="0" w:space="0" w:color="auto"/>
            <w:left w:val="none" w:sz="0" w:space="0" w:color="auto"/>
            <w:bottom w:val="none" w:sz="0" w:space="0" w:color="auto"/>
            <w:right w:val="none" w:sz="0" w:space="0" w:color="auto"/>
          </w:divBdr>
        </w:div>
        <w:div w:id="1636252473">
          <w:marLeft w:val="640"/>
          <w:marRight w:val="0"/>
          <w:marTop w:val="0"/>
          <w:marBottom w:val="0"/>
          <w:divBdr>
            <w:top w:val="none" w:sz="0" w:space="0" w:color="auto"/>
            <w:left w:val="none" w:sz="0" w:space="0" w:color="auto"/>
            <w:bottom w:val="none" w:sz="0" w:space="0" w:color="auto"/>
            <w:right w:val="none" w:sz="0" w:space="0" w:color="auto"/>
          </w:divBdr>
        </w:div>
        <w:div w:id="153764785">
          <w:marLeft w:val="640"/>
          <w:marRight w:val="0"/>
          <w:marTop w:val="0"/>
          <w:marBottom w:val="0"/>
          <w:divBdr>
            <w:top w:val="none" w:sz="0" w:space="0" w:color="auto"/>
            <w:left w:val="none" w:sz="0" w:space="0" w:color="auto"/>
            <w:bottom w:val="none" w:sz="0" w:space="0" w:color="auto"/>
            <w:right w:val="none" w:sz="0" w:space="0" w:color="auto"/>
          </w:divBdr>
        </w:div>
        <w:div w:id="1778863195">
          <w:marLeft w:val="640"/>
          <w:marRight w:val="0"/>
          <w:marTop w:val="0"/>
          <w:marBottom w:val="0"/>
          <w:divBdr>
            <w:top w:val="none" w:sz="0" w:space="0" w:color="auto"/>
            <w:left w:val="none" w:sz="0" w:space="0" w:color="auto"/>
            <w:bottom w:val="none" w:sz="0" w:space="0" w:color="auto"/>
            <w:right w:val="none" w:sz="0" w:space="0" w:color="auto"/>
          </w:divBdr>
        </w:div>
      </w:divsChild>
    </w:div>
    <w:div w:id="304358570">
      <w:bodyDiv w:val="1"/>
      <w:marLeft w:val="0"/>
      <w:marRight w:val="0"/>
      <w:marTop w:val="0"/>
      <w:marBottom w:val="0"/>
      <w:divBdr>
        <w:top w:val="none" w:sz="0" w:space="0" w:color="auto"/>
        <w:left w:val="none" w:sz="0" w:space="0" w:color="auto"/>
        <w:bottom w:val="none" w:sz="0" w:space="0" w:color="auto"/>
        <w:right w:val="none" w:sz="0" w:space="0" w:color="auto"/>
      </w:divBdr>
    </w:div>
    <w:div w:id="307176757">
      <w:bodyDiv w:val="1"/>
      <w:marLeft w:val="0"/>
      <w:marRight w:val="0"/>
      <w:marTop w:val="0"/>
      <w:marBottom w:val="0"/>
      <w:divBdr>
        <w:top w:val="none" w:sz="0" w:space="0" w:color="auto"/>
        <w:left w:val="none" w:sz="0" w:space="0" w:color="auto"/>
        <w:bottom w:val="none" w:sz="0" w:space="0" w:color="auto"/>
        <w:right w:val="none" w:sz="0" w:space="0" w:color="auto"/>
      </w:divBdr>
    </w:div>
    <w:div w:id="309671151">
      <w:bodyDiv w:val="1"/>
      <w:marLeft w:val="0"/>
      <w:marRight w:val="0"/>
      <w:marTop w:val="0"/>
      <w:marBottom w:val="0"/>
      <w:divBdr>
        <w:top w:val="none" w:sz="0" w:space="0" w:color="auto"/>
        <w:left w:val="none" w:sz="0" w:space="0" w:color="auto"/>
        <w:bottom w:val="none" w:sz="0" w:space="0" w:color="auto"/>
        <w:right w:val="none" w:sz="0" w:space="0" w:color="auto"/>
      </w:divBdr>
      <w:divsChild>
        <w:div w:id="2134008655">
          <w:marLeft w:val="640"/>
          <w:marRight w:val="0"/>
          <w:marTop w:val="0"/>
          <w:marBottom w:val="0"/>
          <w:divBdr>
            <w:top w:val="none" w:sz="0" w:space="0" w:color="auto"/>
            <w:left w:val="none" w:sz="0" w:space="0" w:color="auto"/>
            <w:bottom w:val="none" w:sz="0" w:space="0" w:color="auto"/>
            <w:right w:val="none" w:sz="0" w:space="0" w:color="auto"/>
          </w:divBdr>
        </w:div>
        <w:div w:id="781918444">
          <w:marLeft w:val="640"/>
          <w:marRight w:val="0"/>
          <w:marTop w:val="0"/>
          <w:marBottom w:val="0"/>
          <w:divBdr>
            <w:top w:val="none" w:sz="0" w:space="0" w:color="auto"/>
            <w:left w:val="none" w:sz="0" w:space="0" w:color="auto"/>
            <w:bottom w:val="none" w:sz="0" w:space="0" w:color="auto"/>
            <w:right w:val="none" w:sz="0" w:space="0" w:color="auto"/>
          </w:divBdr>
        </w:div>
        <w:div w:id="470707160">
          <w:marLeft w:val="640"/>
          <w:marRight w:val="0"/>
          <w:marTop w:val="0"/>
          <w:marBottom w:val="0"/>
          <w:divBdr>
            <w:top w:val="none" w:sz="0" w:space="0" w:color="auto"/>
            <w:left w:val="none" w:sz="0" w:space="0" w:color="auto"/>
            <w:bottom w:val="none" w:sz="0" w:space="0" w:color="auto"/>
            <w:right w:val="none" w:sz="0" w:space="0" w:color="auto"/>
          </w:divBdr>
        </w:div>
        <w:div w:id="433522997">
          <w:marLeft w:val="640"/>
          <w:marRight w:val="0"/>
          <w:marTop w:val="0"/>
          <w:marBottom w:val="0"/>
          <w:divBdr>
            <w:top w:val="none" w:sz="0" w:space="0" w:color="auto"/>
            <w:left w:val="none" w:sz="0" w:space="0" w:color="auto"/>
            <w:bottom w:val="none" w:sz="0" w:space="0" w:color="auto"/>
            <w:right w:val="none" w:sz="0" w:space="0" w:color="auto"/>
          </w:divBdr>
        </w:div>
        <w:div w:id="1435592597">
          <w:marLeft w:val="640"/>
          <w:marRight w:val="0"/>
          <w:marTop w:val="0"/>
          <w:marBottom w:val="0"/>
          <w:divBdr>
            <w:top w:val="none" w:sz="0" w:space="0" w:color="auto"/>
            <w:left w:val="none" w:sz="0" w:space="0" w:color="auto"/>
            <w:bottom w:val="none" w:sz="0" w:space="0" w:color="auto"/>
            <w:right w:val="none" w:sz="0" w:space="0" w:color="auto"/>
          </w:divBdr>
        </w:div>
        <w:div w:id="1985045372">
          <w:marLeft w:val="640"/>
          <w:marRight w:val="0"/>
          <w:marTop w:val="0"/>
          <w:marBottom w:val="0"/>
          <w:divBdr>
            <w:top w:val="none" w:sz="0" w:space="0" w:color="auto"/>
            <w:left w:val="none" w:sz="0" w:space="0" w:color="auto"/>
            <w:bottom w:val="none" w:sz="0" w:space="0" w:color="auto"/>
            <w:right w:val="none" w:sz="0" w:space="0" w:color="auto"/>
          </w:divBdr>
        </w:div>
        <w:div w:id="911934667">
          <w:marLeft w:val="640"/>
          <w:marRight w:val="0"/>
          <w:marTop w:val="0"/>
          <w:marBottom w:val="0"/>
          <w:divBdr>
            <w:top w:val="none" w:sz="0" w:space="0" w:color="auto"/>
            <w:left w:val="none" w:sz="0" w:space="0" w:color="auto"/>
            <w:bottom w:val="none" w:sz="0" w:space="0" w:color="auto"/>
            <w:right w:val="none" w:sz="0" w:space="0" w:color="auto"/>
          </w:divBdr>
        </w:div>
        <w:div w:id="1943687118">
          <w:marLeft w:val="640"/>
          <w:marRight w:val="0"/>
          <w:marTop w:val="0"/>
          <w:marBottom w:val="0"/>
          <w:divBdr>
            <w:top w:val="none" w:sz="0" w:space="0" w:color="auto"/>
            <w:left w:val="none" w:sz="0" w:space="0" w:color="auto"/>
            <w:bottom w:val="none" w:sz="0" w:space="0" w:color="auto"/>
            <w:right w:val="none" w:sz="0" w:space="0" w:color="auto"/>
          </w:divBdr>
        </w:div>
        <w:div w:id="1359307167">
          <w:marLeft w:val="640"/>
          <w:marRight w:val="0"/>
          <w:marTop w:val="0"/>
          <w:marBottom w:val="0"/>
          <w:divBdr>
            <w:top w:val="none" w:sz="0" w:space="0" w:color="auto"/>
            <w:left w:val="none" w:sz="0" w:space="0" w:color="auto"/>
            <w:bottom w:val="none" w:sz="0" w:space="0" w:color="auto"/>
            <w:right w:val="none" w:sz="0" w:space="0" w:color="auto"/>
          </w:divBdr>
        </w:div>
        <w:div w:id="1060636699">
          <w:marLeft w:val="640"/>
          <w:marRight w:val="0"/>
          <w:marTop w:val="0"/>
          <w:marBottom w:val="0"/>
          <w:divBdr>
            <w:top w:val="none" w:sz="0" w:space="0" w:color="auto"/>
            <w:left w:val="none" w:sz="0" w:space="0" w:color="auto"/>
            <w:bottom w:val="none" w:sz="0" w:space="0" w:color="auto"/>
            <w:right w:val="none" w:sz="0" w:space="0" w:color="auto"/>
          </w:divBdr>
        </w:div>
        <w:div w:id="110786709">
          <w:marLeft w:val="640"/>
          <w:marRight w:val="0"/>
          <w:marTop w:val="0"/>
          <w:marBottom w:val="0"/>
          <w:divBdr>
            <w:top w:val="none" w:sz="0" w:space="0" w:color="auto"/>
            <w:left w:val="none" w:sz="0" w:space="0" w:color="auto"/>
            <w:bottom w:val="none" w:sz="0" w:space="0" w:color="auto"/>
            <w:right w:val="none" w:sz="0" w:space="0" w:color="auto"/>
          </w:divBdr>
        </w:div>
        <w:div w:id="1560553039">
          <w:marLeft w:val="640"/>
          <w:marRight w:val="0"/>
          <w:marTop w:val="0"/>
          <w:marBottom w:val="0"/>
          <w:divBdr>
            <w:top w:val="none" w:sz="0" w:space="0" w:color="auto"/>
            <w:left w:val="none" w:sz="0" w:space="0" w:color="auto"/>
            <w:bottom w:val="none" w:sz="0" w:space="0" w:color="auto"/>
            <w:right w:val="none" w:sz="0" w:space="0" w:color="auto"/>
          </w:divBdr>
        </w:div>
        <w:div w:id="632638923">
          <w:marLeft w:val="640"/>
          <w:marRight w:val="0"/>
          <w:marTop w:val="0"/>
          <w:marBottom w:val="0"/>
          <w:divBdr>
            <w:top w:val="none" w:sz="0" w:space="0" w:color="auto"/>
            <w:left w:val="none" w:sz="0" w:space="0" w:color="auto"/>
            <w:bottom w:val="none" w:sz="0" w:space="0" w:color="auto"/>
            <w:right w:val="none" w:sz="0" w:space="0" w:color="auto"/>
          </w:divBdr>
        </w:div>
        <w:div w:id="1145128440">
          <w:marLeft w:val="640"/>
          <w:marRight w:val="0"/>
          <w:marTop w:val="0"/>
          <w:marBottom w:val="0"/>
          <w:divBdr>
            <w:top w:val="none" w:sz="0" w:space="0" w:color="auto"/>
            <w:left w:val="none" w:sz="0" w:space="0" w:color="auto"/>
            <w:bottom w:val="none" w:sz="0" w:space="0" w:color="auto"/>
            <w:right w:val="none" w:sz="0" w:space="0" w:color="auto"/>
          </w:divBdr>
        </w:div>
        <w:div w:id="687175968">
          <w:marLeft w:val="640"/>
          <w:marRight w:val="0"/>
          <w:marTop w:val="0"/>
          <w:marBottom w:val="0"/>
          <w:divBdr>
            <w:top w:val="none" w:sz="0" w:space="0" w:color="auto"/>
            <w:left w:val="none" w:sz="0" w:space="0" w:color="auto"/>
            <w:bottom w:val="none" w:sz="0" w:space="0" w:color="auto"/>
            <w:right w:val="none" w:sz="0" w:space="0" w:color="auto"/>
          </w:divBdr>
        </w:div>
        <w:div w:id="883373571">
          <w:marLeft w:val="640"/>
          <w:marRight w:val="0"/>
          <w:marTop w:val="0"/>
          <w:marBottom w:val="0"/>
          <w:divBdr>
            <w:top w:val="none" w:sz="0" w:space="0" w:color="auto"/>
            <w:left w:val="none" w:sz="0" w:space="0" w:color="auto"/>
            <w:bottom w:val="none" w:sz="0" w:space="0" w:color="auto"/>
            <w:right w:val="none" w:sz="0" w:space="0" w:color="auto"/>
          </w:divBdr>
        </w:div>
        <w:div w:id="1371344523">
          <w:marLeft w:val="640"/>
          <w:marRight w:val="0"/>
          <w:marTop w:val="0"/>
          <w:marBottom w:val="0"/>
          <w:divBdr>
            <w:top w:val="none" w:sz="0" w:space="0" w:color="auto"/>
            <w:left w:val="none" w:sz="0" w:space="0" w:color="auto"/>
            <w:bottom w:val="none" w:sz="0" w:space="0" w:color="auto"/>
            <w:right w:val="none" w:sz="0" w:space="0" w:color="auto"/>
          </w:divBdr>
        </w:div>
        <w:div w:id="1346130985">
          <w:marLeft w:val="640"/>
          <w:marRight w:val="0"/>
          <w:marTop w:val="0"/>
          <w:marBottom w:val="0"/>
          <w:divBdr>
            <w:top w:val="none" w:sz="0" w:space="0" w:color="auto"/>
            <w:left w:val="none" w:sz="0" w:space="0" w:color="auto"/>
            <w:bottom w:val="none" w:sz="0" w:space="0" w:color="auto"/>
            <w:right w:val="none" w:sz="0" w:space="0" w:color="auto"/>
          </w:divBdr>
        </w:div>
        <w:div w:id="446974037">
          <w:marLeft w:val="640"/>
          <w:marRight w:val="0"/>
          <w:marTop w:val="0"/>
          <w:marBottom w:val="0"/>
          <w:divBdr>
            <w:top w:val="none" w:sz="0" w:space="0" w:color="auto"/>
            <w:left w:val="none" w:sz="0" w:space="0" w:color="auto"/>
            <w:bottom w:val="none" w:sz="0" w:space="0" w:color="auto"/>
            <w:right w:val="none" w:sz="0" w:space="0" w:color="auto"/>
          </w:divBdr>
        </w:div>
        <w:div w:id="827088613">
          <w:marLeft w:val="640"/>
          <w:marRight w:val="0"/>
          <w:marTop w:val="0"/>
          <w:marBottom w:val="0"/>
          <w:divBdr>
            <w:top w:val="none" w:sz="0" w:space="0" w:color="auto"/>
            <w:left w:val="none" w:sz="0" w:space="0" w:color="auto"/>
            <w:bottom w:val="none" w:sz="0" w:space="0" w:color="auto"/>
            <w:right w:val="none" w:sz="0" w:space="0" w:color="auto"/>
          </w:divBdr>
        </w:div>
        <w:div w:id="1172794317">
          <w:marLeft w:val="640"/>
          <w:marRight w:val="0"/>
          <w:marTop w:val="0"/>
          <w:marBottom w:val="0"/>
          <w:divBdr>
            <w:top w:val="none" w:sz="0" w:space="0" w:color="auto"/>
            <w:left w:val="none" w:sz="0" w:space="0" w:color="auto"/>
            <w:bottom w:val="none" w:sz="0" w:space="0" w:color="auto"/>
            <w:right w:val="none" w:sz="0" w:space="0" w:color="auto"/>
          </w:divBdr>
        </w:div>
        <w:div w:id="817503654">
          <w:marLeft w:val="640"/>
          <w:marRight w:val="0"/>
          <w:marTop w:val="0"/>
          <w:marBottom w:val="0"/>
          <w:divBdr>
            <w:top w:val="none" w:sz="0" w:space="0" w:color="auto"/>
            <w:left w:val="none" w:sz="0" w:space="0" w:color="auto"/>
            <w:bottom w:val="none" w:sz="0" w:space="0" w:color="auto"/>
            <w:right w:val="none" w:sz="0" w:space="0" w:color="auto"/>
          </w:divBdr>
        </w:div>
        <w:div w:id="1553275326">
          <w:marLeft w:val="640"/>
          <w:marRight w:val="0"/>
          <w:marTop w:val="0"/>
          <w:marBottom w:val="0"/>
          <w:divBdr>
            <w:top w:val="none" w:sz="0" w:space="0" w:color="auto"/>
            <w:left w:val="none" w:sz="0" w:space="0" w:color="auto"/>
            <w:bottom w:val="none" w:sz="0" w:space="0" w:color="auto"/>
            <w:right w:val="none" w:sz="0" w:space="0" w:color="auto"/>
          </w:divBdr>
        </w:div>
        <w:div w:id="1393503599">
          <w:marLeft w:val="640"/>
          <w:marRight w:val="0"/>
          <w:marTop w:val="0"/>
          <w:marBottom w:val="0"/>
          <w:divBdr>
            <w:top w:val="none" w:sz="0" w:space="0" w:color="auto"/>
            <w:left w:val="none" w:sz="0" w:space="0" w:color="auto"/>
            <w:bottom w:val="none" w:sz="0" w:space="0" w:color="auto"/>
            <w:right w:val="none" w:sz="0" w:space="0" w:color="auto"/>
          </w:divBdr>
        </w:div>
        <w:div w:id="57755075">
          <w:marLeft w:val="640"/>
          <w:marRight w:val="0"/>
          <w:marTop w:val="0"/>
          <w:marBottom w:val="0"/>
          <w:divBdr>
            <w:top w:val="none" w:sz="0" w:space="0" w:color="auto"/>
            <w:left w:val="none" w:sz="0" w:space="0" w:color="auto"/>
            <w:bottom w:val="none" w:sz="0" w:space="0" w:color="auto"/>
            <w:right w:val="none" w:sz="0" w:space="0" w:color="auto"/>
          </w:divBdr>
        </w:div>
        <w:div w:id="124080016">
          <w:marLeft w:val="640"/>
          <w:marRight w:val="0"/>
          <w:marTop w:val="0"/>
          <w:marBottom w:val="0"/>
          <w:divBdr>
            <w:top w:val="none" w:sz="0" w:space="0" w:color="auto"/>
            <w:left w:val="none" w:sz="0" w:space="0" w:color="auto"/>
            <w:bottom w:val="none" w:sz="0" w:space="0" w:color="auto"/>
            <w:right w:val="none" w:sz="0" w:space="0" w:color="auto"/>
          </w:divBdr>
        </w:div>
        <w:div w:id="1383677739">
          <w:marLeft w:val="640"/>
          <w:marRight w:val="0"/>
          <w:marTop w:val="0"/>
          <w:marBottom w:val="0"/>
          <w:divBdr>
            <w:top w:val="none" w:sz="0" w:space="0" w:color="auto"/>
            <w:left w:val="none" w:sz="0" w:space="0" w:color="auto"/>
            <w:bottom w:val="none" w:sz="0" w:space="0" w:color="auto"/>
            <w:right w:val="none" w:sz="0" w:space="0" w:color="auto"/>
          </w:divBdr>
        </w:div>
        <w:div w:id="1895653407">
          <w:marLeft w:val="640"/>
          <w:marRight w:val="0"/>
          <w:marTop w:val="0"/>
          <w:marBottom w:val="0"/>
          <w:divBdr>
            <w:top w:val="none" w:sz="0" w:space="0" w:color="auto"/>
            <w:left w:val="none" w:sz="0" w:space="0" w:color="auto"/>
            <w:bottom w:val="none" w:sz="0" w:space="0" w:color="auto"/>
            <w:right w:val="none" w:sz="0" w:space="0" w:color="auto"/>
          </w:divBdr>
        </w:div>
        <w:div w:id="1920361701">
          <w:marLeft w:val="640"/>
          <w:marRight w:val="0"/>
          <w:marTop w:val="0"/>
          <w:marBottom w:val="0"/>
          <w:divBdr>
            <w:top w:val="none" w:sz="0" w:space="0" w:color="auto"/>
            <w:left w:val="none" w:sz="0" w:space="0" w:color="auto"/>
            <w:bottom w:val="none" w:sz="0" w:space="0" w:color="auto"/>
            <w:right w:val="none" w:sz="0" w:space="0" w:color="auto"/>
          </w:divBdr>
        </w:div>
        <w:div w:id="323436258">
          <w:marLeft w:val="640"/>
          <w:marRight w:val="0"/>
          <w:marTop w:val="0"/>
          <w:marBottom w:val="0"/>
          <w:divBdr>
            <w:top w:val="none" w:sz="0" w:space="0" w:color="auto"/>
            <w:left w:val="none" w:sz="0" w:space="0" w:color="auto"/>
            <w:bottom w:val="none" w:sz="0" w:space="0" w:color="auto"/>
            <w:right w:val="none" w:sz="0" w:space="0" w:color="auto"/>
          </w:divBdr>
        </w:div>
      </w:divsChild>
    </w:div>
    <w:div w:id="310521292">
      <w:bodyDiv w:val="1"/>
      <w:marLeft w:val="0"/>
      <w:marRight w:val="0"/>
      <w:marTop w:val="0"/>
      <w:marBottom w:val="0"/>
      <w:divBdr>
        <w:top w:val="none" w:sz="0" w:space="0" w:color="auto"/>
        <w:left w:val="none" w:sz="0" w:space="0" w:color="auto"/>
        <w:bottom w:val="none" w:sz="0" w:space="0" w:color="auto"/>
        <w:right w:val="none" w:sz="0" w:space="0" w:color="auto"/>
      </w:divBdr>
      <w:divsChild>
        <w:div w:id="930897504">
          <w:marLeft w:val="640"/>
          <w:marRight w:val="0"/>
          <w:marTop w:val="0"/>
          <w:marBottom w:val="0"/>
          <w:divBdr>
            <w:top w:val="none" w:sz="0" w:space="0" w:color="auto"/>
            <w:left w:val="none" w:sz="0" w:space="0" w:color="auto"/>
            <w:bottom w:val="none" w:sz="0" w:space="0" w:color="auto"/>
            <w:right w:val="none" w:sz="0" w:space="0" w:color="auto"/>
          </w:divBdr>
        </w:div>
        <w:div w:id="1611818871">
          <w:marLeft w:val="640"/>
          <w:marRight w:val="0"/>
          <w:marTop w:val="0"/>
          <w:marBottom w:val="0"/>
          <w:divBdr>
            <w:top w:val="none" w:sz="0" w:space="0" w:color="auto"/>
            <w:left w:val="none" w:sz="0" w:space="0" w:color="auto"/>
            <w:bottom w:val="none" w:sz="0" w:space="0" w:color="auto"/>
            <w:right w:val="none" w:sz="0" w:space="0" w:color="auto"/>
          </w:divBdr>
        </w:div>
        <w:div w:id="1236357217">
          <w:marLeft w:val="640"/>
          <w:marRight w:val="0"/>
          <w:marTop w:val="0"/>
          <w:marBottom w:val="0"/>
          <w:divBdr>
            <w:top w:val="none" w:sz="0" w:space="0" w:color="auto"/>
            <w:left w:val="none" w:sz="0" w:space="0" w:color="auto"/>
            <w:bottom w:val="none" w:sz="0" w:space="0" w:color="auto"/>
            <w:right w:val="none" w:sz="0" w:space="0" w:color="auto"/>
          </w:divBdr>
        </w:div>
        <w:div w:id="349258147">
          <w:marLeft w:val="640"/>
          <w:marRight w:val="0"/>
          <w:marTop w:val="0"/>
          <w:marBottom w:val="0"/>
          <w:divBdr>
            <w:top w:val="none" w:sz="0" w:space="0" w:color="auto"/>
            <w:left w:val="none" w:sz="0" w:space="0" w:color="auto"/>
            <w:bottom w:val="none" w:sz="0" w:space="0" w:color="auto"/>
            <w:right w:val="none" w:sz="0" w:space="0" w:color="auto"/>
          </w:divBdr>
        </w:div>
        <w:div w:id="726683241">
          <w:marLeft w:val="640"/>
          <w:marRight w:val="0"/>
          <w:marTop w:val="0"/>
          <w:marBottom w:val="0"/>
          <w:divBdr>
            <w:top w:val="none" w:sz="0" w:space="0" w:color="auto"/>
            <w:left w:val="none" w:sz="0" w:space="0" w:color="auto"/>
            <w:bottom w:val="none" w:sz="0" w:space="0" w:color="auto"/>
            <w:right w:val="none" w:sz="0" w:space="0" w:color="auto"/>
          </w:divBdr>
        </w:div>
        <w:div w:id="1534272010">
          <w:marLeft w:val="640"/>
          <w:marRight w:val="0"/>
          <w:marTop w:val="0"/>
          <w:marBottom w:val="0"/>
          <w:divBdr>
            <w:top w:val="none" w:sz="0" w:space="0" w:color="auto"/>
            <w:left w:val="none" w:sz="0" w:space="0" w:color="auto"/>
            <w:bottom w:val="none" w:sz="0" w:space="0" w:color="auto"/>
            <w:right w:val="none" w:sz="0" w:space="0" w:color="auto"/>
          </w:divBdr>
        </w:div>
        <w:div w:id="496120468">
          <w:marLeft w:val="640"/>
          <w:marRight w:val="0"/>
          <w:marTop w:val="0"/>
          <w:marBottom w:val="0"/>
          <w:divBdr>
            <w:top w:val="none" w:sz="0" w:space="0" w:color="auto"/>
            <w:left w:val="none" w:sz="0" w:space="0" w:color="auto"/>
            <w:bottom w:val="none" w:sz="0" w:space="0" w:color="auto"/>
            <w:right w:val="none" w:sz="0" w:space="0" w:color="auto"/>
          </w:divBdr>
        </w:div>
        <w:div w:id="896404892">
          <w:marLeft w:val="640"/>
          <w:marRight w:val="0"/>
          <w:marTop w:val="0"/>
          <w:marBottom w:val="0"/>
          <w:divBdr>
            <w:top w:val="none" w:sz="0" w:space="0" w:color="auto"/>
            <w:left w:val="none" w:sz="0" w:space="0" w:color="auto"/>
            <w:bottom w:val="none" w:sz="0" w:space="0" w:color="auto"/>
            <w:right w:val="none" w:sz="0" w:space="0" w:color="auto"/>
          </w:divBdr>
        </w:div>
        <w:div w:id="1453860514">
          <w:marLeft w:val="640"/>
          <w:marRight w:val="0"/>
          <w:marTop w:val="0"/>
          <w:marBottom w:val="0"/>
          <w:divBdr>
            <w:top w:val="none" w:sz="0" w:space="0" w:color="auto"/>
            <w:left w:val="none" w:sz="0" w:space="0" w:color="auto"/>
            <w:bottom w:val="none" w:sz="0" w:space="0" w:color="auto"/>
            <w:right w:val="none" w:sz="0" w:space="0" w:color="auto"/>
          </w:divBdr>
        </w:div>
        <w:div w:id="484202246">
          <w:marLeft w:val="640"/>
          <w:marRight w:val="0"/>
          <w:marTop w:val="0"/>
          <w:marBottom w:val="0"/>
          <w:divBdr>
            <w:top w:val="none" w:sz="0" w:space="0" w:color="auto"/>
            <w:left w:val="none" w:sz="0" w:space="0" w:color="auto"/>
            <w:bottom w:val="none" w:sz="0" w:space="0" w:color="auto"/>
            <w:right w:val="none" w:sz="0" w:space="0" w:color="auto"/>
          </w:divBdr>
        </w:div>
        <w:div w:id="1726640519">
          <w:marLeft w:val="640"/>
          <w:marRight w:val="0"/>
          <w:marTop w:val="0"/>
          <w:marBottom w:val="0"/>
          <w:divBdr>
            <w:top w:val="none" w:sz="0" w:space="0" w:color="auto"/>
            <w:left w:val="none" w:sz="0" w:space="0" w:color="auto"/>
            <w:bottom w:val="none" w:sz="0" w:space="0" w:color="auto"/>
            <w:right w:val="none" w:sz="0" w:space="0" w:color="auto"/>
          </w:divBdr>
        </w:div>
        <w:div w:id="1013651026">
          <w:marLeft w:val="640"/>
          <w:marRight w:val="0"/>
          <w:marTop w:val="0"/>
          <w:marBottom w:val="0"/>
          <w:divBdr>
            <w:top w:val="none" w:sz="0" w:space="0" w:color="auto"/>
            <w:left w:val="none" w:sz="0" w:space="0" w:color="auto"/>
            <w:bottom w:val="none" w:sz="0" w:space="0" w:color="auto"/>
            <w:right w:val="none" w:sz="0" w:space="0" w:color="auto"/>
          </w:divBdr>
        </w:div>
        <w:div w:id="1526864137">
          <w:marLeft w:val="640"/>
          <w:marRight w:val="0"/>
          <w:marTop w:val="0"/>
          <w:marBottom w:val="0"/>
          <w:divBdr>
            <w:top w:val="none" w:sz="0" w:space="0" w:color="auto"/>
            <w:left w:val="none" w:sz="0" w:space="0" w:color="auto"/>
            <w:bottom w:val="none" w:sz="0" w:space="0" w:color="auto"/>
            <w:right w:val="none" w:sz="0" w:space="0" w:color="auto"/>
          </w:divBdr>
        </w:div>
        <w:div w:id="1806265953">
          <w:marLeft w:val="640"/>
          <w:marRight w:val="0"/>
          <w:marTop w:val="0"/>
          <w:marBottom w:val="0"/>
          <w:divBdr>
            <w:top w:val="none" w:sz="0" w:space="0" w:color="auto"/>
            <w:left w:val="none" w:sz="0" w:space="0" w:color="auto"/>
            <w:bottom w:val="none" w:sz="0" w:space="0" w:color="auto"/>
            <w:right w:val="none" w:sz="0" w:space="0" w:color="auto"/>
          </w:divBdr>
        </w:div>
      </w:divsChild>
    </w:div>
    <w:div w:id="310914188">
      <w:bodyDiv w:val="1"/>
      <w:marLeft w:val="0"/>
      <w:marRight w:val="0"/>
      <w:marTop w:val="0"/>
      <w:marBottom w:val="0"/>
      <w:divBdr>
        <w:top w:val="none" w:sz="0" w:space="0" w:color="auto"/>
        <w:left w:val="none" w:sz="0" w:space="0" w:color="auto"/>
        <w:bottom w:val="none" w:sz="0" w:space="0" w:color="auto"/>
        <w:right w:val="none" w:sz="0" w:space="0" w:color="auto"/>
      </w:divBdr>
      <w:divsChild>
        <w:div w:id="888414653">
          <w:marLeft w:val="640"/>
          <w:marRight w:val="0"/>
          <w:marTop w:val="0"/>
          <w:marBottom w:val="0"/>
          <w:divBdr>
            <w:top w:val="none" w:sz="0" w:space="0" w:color="auto"/>
            <w:left w:val="none" w:sz="0" w:space="0" w:color="auto"/>
            <w:bottom w:val="none" w:sz="0" w:space="0" w:color="auto"/>
            <w:right w:val="none" w:sz="0" w:space="0" w:color="auto"/>
          </w:divBdr>
        </w:div>
        <w:div w:id="2105683189">
          <w:marLeft w:val="640"/>
          <w:marRight w:val="0"/>
          <w:marTop w:val="0"/>
          <w:marBottom w:val="0"/>
          <w:divBdr>
            <w:top w:val="none" w:sz="0" w:space="0" w:color="auto"/>
            <w:left w:val="none" w:sz="0" w:space="0" w:color="auto"/>
            <w:bottom w:val="none" w:sz="0" w:space="0" w:color="auto"/>
            <w:right w:val="none" w:sz="0" w:space="0" w:color="auto"/>
          </w:divBdr>
        </w:div>
        <w:div w:id="1423917031">
          <w:marLeft w:val="640"/>
          <w:marRight w:val="0"/>
          <w:marTop w:val="0"/>
          <w:marBottom w:val="0"/>
          <w:divBdr>
            <w:top w:val="none" w:sz="0" w:space="0" w:color="auto"/>
            <w:left w:val="none" w:sz="0" w:space="0" w:color="auto"/>
            <w:bottom w:val="none" w:sz="0" w:space="0" w:color="auto"/>
            <w:right w:val="none" w:sz="0" w:space="0" w:color="auto"/>
          </w:divBdr>
        </w:div>
        <w:div w:id="663973406">
          <w:marLeft w:val="640"/>
          <w:marRight w:val="0"/>
          <w:marTop w:val="0"/>
          <w:marBottom w:val="0"/>
          <w:divBdr>
            <w:top w:val="none" w:sz="0" w:space="0" w:color="auto"/>
            <w:left w:val="none" w:sz="0" w:space="0" w:color="auto"/>
            <w:bottom w:val="none" w:sz="0" w:space="0" w:color="auto"/>
            <w:right w:val="none" w:sz="0" w:space="0" w:color="auto"/>
          </w:divBdr>
        </w:div>
        <w:div w:id="1397703490">
          <w:marLeft w:val="640"/>
          <w:marRight w:val="0"/>
          <w:marTop w:val="0"/>
          <w:marBottom w:val="0"/>
          <w:divBdr>
            <w:top w:val="none" w:sz="0" w:space="0" w:color="auto"/>
            <w:left w:val="none" w:sz="0" w:space="0" w:color="auto"/>
            <w:bottom w:val="none" w:sz="0" w:space="0" w:color="auto"/>
            <w:right w:val="none" w:sz="0" w:space="0" w:color="auto"/>
          </w:divBdr>
        </w:div>
        <w:div w:id="754984794">
          <w:marLeft w:val="640"/>
          <w:marRight w:val="0"/>
          <w:marTop w:val="0"/>
          <w:marBottom w:val="0"/>
          <w:divBdr>
            <w:top w:val="none" w:sz="0" w:space="0" w:color="auto"/>
            <w:left w:val="none" w:sz="0" w:space="0" w:color="auto"/>
            <w:bottom w:val="none" w:sz="0" w:space="0" w:color="auto"/>
            <w:right w:val="none" w:sz="0" w:space="0" w:color="auto"/>
          </w:divBdr>
        </w:div>
        <w:div w:id="519205912">
          <w:marLeft w:val="640"/>
          <w:marRight w:val="0"/>
          <w:marTop w:val="0"/>
          <w:marBottom w:val="0"/>
          <w:divBdr>
            <w:top w:val="none" w:sz="0" w:space="0" w:color="auto"/>
            <w:left w:val="none" w:sz="0" w:space="0" w:color="auto"/>
            <w:bottom w:val="none" w:sz="0" w:space="0" w:color="auto"/>
            <w:right w:val="none" w:sz="0" w:space="0" w:color="auto"/>
          </w:divBdr>
        </w:div>
        <w:div w:id="1353338908">
          <w:marLeft w:val="640"/>
          <w:marRight w:val="0"/>
          <w:marTop w:val="0"/>
          <w:marBottom w:val="0"/>
          <w:divBdr>
            <w:top w:val="none" w:sz="0" w:space="0" w:color="auto"/>
            <w:left w:val="none" w:sz="0" w:space="0" w:color="auto"/>
            <w:bottom w:val="none" w:sz="0" w:space="0" w:color="auto"/>
            <w:right w:val="none" w:sz="0" w:space="0" w:color="auto"/>
          </w:divBdr>
        </w:div>
        <w:div w:id="114712868">
          <w:marLeft w:val="640"/>
          <w:marRight w:val="0"/>
          <w:marTop w:val="0"/>
          <w:marBottom w:val="0"/>
          <w:divBdr>
            <w:top w:val="none" w:sz="0" w:space="0" w:color="auto"/>
            <w:left w:val="none" w:sz="0" w:space="0" w:color="auto"/>
            <w:bottom w:val="none" w:sz="0" w:space="0" w:color="auto"/>
            <w:right w:val="none" w:sz="0" w:space="0" w:color="auto"/>
          </w:divBdr>
        </w:div>
        <w:div w:id="1883902681">
          <w:marLeft w:val="640"/>
          <w:marRight w:val="0"/>
          <w:marTop w:val="0"/>
          <w:marBottom w:val="0"/>
          <w:divBdr>
            <w:top w:val="none" w:sz="0" w:space="0" w:color="auto"/>
            <w:left w:val="none" w:sz="0" w:space="0" w:color="auto"/>
            <w:bottom w:val="none" w:sz="0" w:space="0" w:color="auto"/>
            <w:right w:val="none" w:sz="0" w:space="0" w:color="auto"/>
          </w:divBdr>
        </w:div>
        <w:div w:id="796796221">
          <w:marLeft w:val="640"/>
          <w:marRight w:val="0"/>
          <w:marTop w:val="0"/>
          <w:marBottom w:val="0"/>
          <w:divBdr>
            <w:top w:val="none" w:sz="0" w:space="0" w:color="auto"/>
            <w:left w:val="none" w:sz="0" w:space="0" w:color="auto"/>
            <w:bottom w:val="none" w:sz="0" w:space="0" w:color="auto"/>
            <w:right w:val="none" w:sz="0" w:space="0" w:color="auto"/>
          </w:divBdr>
        </w:div>
        <w:div w:id="331224250">
          <w:marLeft w:val="640"/>
          <w:marRight w:val="0"/>
          <w:marTop w:val="0"/>
          <w:marBottom w:val="0"/>
          <w:divBdr>
            <w:top w:val="none" w:sz="0" w:space="0" w:color="auto"/>
            <w:left w:val="none" w:sz="0" w:space="0" w:color="auto"/>
            <w:bottom w:val="none" w:sz="0" w:space="0" w:color="auto"/>
            <w:right w:val="none" w:sz="0" w:space="0" w:color="auto"/>
          </w:divBdr>
        </w:div>
        <w:div w:id="1352292761">
          <w:marLeft w:val="640"/>
          <w:marRight w:val="0"/>
          <w:marTop w:val="0"/>
          <w:marBottom w:val="0"/>
          <w:divBdr>
            <w:top w:val="none" w:sz="0" w:space="0" w:color="auto"/>
            <w:left w:val="none" w:sz="0" w:space="0" w:color="auto"/>
            <w:bottom w:val="none" w:sz="0" w:space="0" w:color="auto"/>
            <w:right w:val="none" w:sz="0" w:space="0" w:color="auto"/>
          </w:divBdr>
        </w:div>
        <w:div w:id="1376999535">
          <w:marLeft w:val="640"/>
          <w:marRight w:val="0"/>
          <w:marTop w:val="0"/>
          <w:marBottom w:val="0"/>
          <w:divBdr>
            <w:top w:val="none" w:sz="0" w:space="0" w:color="auto"/>
            <w:left w:val="none" w:sz="0" w:space="0" w:color="auto"/>
            <w:bottom w:val="none" w:sz="0" w:space="0" w:color="auto"/>
            <w:right w:val="none" w:sz="0" w:space="0" w:color="auto"/>
          </w:divBdr>
        </w:div>
        <w:div w:id="1308514074">
          <w:marLeft w:val="640"/>
          <w:marRight w:val="0"/>
          <w:marTop w:val="0"/>
          <w:marBottom w:val="0"/>
          <w:divBdr>
            <w:top w:val="none" w:sz="0" w:space="0" w:color="auto"/>
            <w:left w:val="none" w:sz="0" w:space="0" w:color="auto"/>
            <w:bottom w:val="none" w:sz="0" w:space="0" w:color="auto"/>
            <w:right w:val="none" w:sz="0" w:space="0" w:color="auto"/>
          </w:divBdr>
        </w:div>
        <w:div w:id="1039165114">
          <w:marLeft w:val="640"/>
          <w:marRight w:val="0"/>
          <w:marTop w:val="0"/>
          <w:marBottom w:val="0"/>
          <w:divBdr>
            <w:top w:val="none" w:sz="0" w:space="0" w:color="auto"/>
            <w:left w:val="none" w:sz="0" w:space="0" w:color="auto"/>
            <w:bottom w:val="none" w:sz="0" w:space="0" w:color="auto"/>
            <w:right w:val="none" w:sz="0" w:space="0" w:color="auto"/>
          </w:divBdr>
        </w:div>
        <w:div w:id="1928155575">
          <w:marLeft w:val="640"/>
          <w:marRight w:val="0"/>
          <w:marTop w:val="0"/>
          <w:marBottom w:val="0"/>
          <w:divBdr>
            <w:top w:val="none" w:sz="0" w:space="0" w:color="auto"/>
            <w:left w:val="none" w:sz="0" w:space="0" w:color="auto"/>
            <w:bottom w:val="none" w:sz="0" w:space="0" w:color="auto"/>
            <w:right w:val="none" w:sz="0" w:space="0" w:color="auto"/>
          </w:divBdr>
        </w:div>
        <w:div w:id="1386098294">
          <w:marLeft w:val="640"/>
          <w:marRight w:val="0"/>
          <w:marTop w:val="0"/>
          <w:marBottom w:val="0"/>
          <w:divBdr>
            <w:top w:val="none" w:sz="0" w:space="0" w:color="auto"/>
            <w:left w:val="none" w:sz="0" w:space="0" w:color="auto"/>
            <w:bottom w:val="none" w:sz="0" w:space="0" w:color="auto"/>
            <w:right w:val="none" w:sz="0" w:space="0" w:color="auto"/>
          </w:divBdr>
        </w:div>
        <w:div w:id="501117710">
          <w:marLeft w:val="640"/>
          <w:marRight w:val="0"/>
          <w:marTop w:val="0"/>
          <w:marBottom w:val="0"/>
          <w:divBdr>
            <w:top w:val="none" w:sz="0" w:space="0" w:color="auto"/>
            <w:left w:val="none" w:sz="0" w:space="0" w:color="auto"/>
            <w:bottom w:val="none" w:sz="0" w:space="0" w:color="auto"/>
            <w:right w:val="none" w:sz="0" w:space="0" w:color="auto"/>
          </w:divBdr>
        </w:div>
        <w:div w:id="1825001243">
          <w:marLeft w:val="640"/>
          <w:marRight w:val="0"/>
          <w:marTop w:val="0"/>
          <w:marBottom w:val="0"/>
          <w:divBdr>
            <w:top w:val="none" w:sz="0" w:space="0" w:color="auto"/>
            <w:left w:val="none" w:sz="0" w:space="0" w:color="auto"/>
            <w:bottom w:val="none" w:sz="0" w:space="0" w:color="auto"/>
            <w:right w:val="none" w:sz="0" w:space="0" w:color="auto"/>
          </w:divBdr>
        </w:div>
        <w:div w:id="209345496">
          <w:marLeft w:val="640"/>
          <w:marRight w:val="0"/>
          <w:marTop w:val="0"/>
          <w:marBottom w:val="0"/>
          <w:divBdr>
            <w:top w:val="none" w:sz="0" w:space="0" w:color="auto"/>
            <w:left w:val="none" w:sz="0" w:space="0" w:color="auto"/>
            <w:bottom w:val="none" w:sz="0" w:space="0" w:color="auto"/>
            <w:right w:val="none" w:sz="0" w:space="0" w:color="auto"/>
          </w:divBdr>
        </w:div>
        <w:div w:id="1154223806">
          <w:marLeft w:val="640"/>
          <w:marRight w:val="0"/>
          <w:marTop w:val="0"/>
          <w:marBottom w:val="0"/>
          <w:divBdr>
            <w:top w:val="none" w:sz="0" w:space="0" w:color="auto"/>
            <w:left w:val="none" w:sz="0" w:space="0" w:color="auto"/>
            <w:bottom w:val="none" w:sz="0" w:space="0" w:color="auto"/>
            <w:right w:val="none" w:sz="0" w:space="0" w:color="auto"/>
          </w:divBdr>
        </w:div>
        <w:div w:id="1563247157">
          <w:marLeft w:val="640"/>
          <w:marRight w:val="0"/>
          <w:marTop w:val="0"/>
          <w:marBottom w:val="0"/>
          <w:divBdr>
            <w:top w:val="none" w:sz="0" w:space="0" w:color="auto"/>
            <w:left w:val="none" w:sz="0" w:space="0" w:color="auto"/>
            <w:bottom w:val="none" w:sz="0" w:space="0" w:color="auto"/>
            <w:right w:val="none" w:sz="0" w:space="0" w:color="auto"/>
          </w:divBdr>
        </w:div>
        <w:div w:id="468474768">
          <w:marLeft w:val="640"/>
          <w:marRight w:val="0"/>
          <w:marTop w:val="0"/>
          <w:marBottom w:val="0"/>
          <w:divBdr>
            <w:top w:val="none" w:sz="0" w:space="0" w:color="auto"/>
            <w:left w:val="none" w:sz="0" w:space="0" w:color="auto"/>
            <w:bottom w:val="none" w:sz="0" w:space="0" w:color="auto"/>
            <w:right w:val="none" w:sz="0" w:space="0" w:color="auto"/>
          </w:divBdr>
        </w:div>
        <w:div w:id="1834763414">
          <w:marLeft w:val="640"/>
          <w:marRight w:val="0"/>
          <w:marTop w:val="0"/>
          <w:marBottom w:val="0"/>
          <w:divBdr>
            <w:top w:val="none" w:sz="0" w:space="0" w:color="auto"/>
            <w:left w:val="none" w:sz="0" w:space="0" w:color="auto"/>
            <w:bottom w:val="none" w:sz="0" w:space="0" w:color="auto"/>
            <w:right w:val="none" w:sz="0" w:space="0" w:color="auto"/>
          </w:divBdr>
        </w:div>
        <w:div w:id="618337786">
          <w:marLeft w:val="640"/>
          <w:marRight w:val="0"/>
          <w:marTop w:val="0"/>
          <w:marBottom w:val="0"/>
          <w:divBdr>
            <w:top w:val="none" w:sz="0" w:space="0" w:color="auto"/>
            <w:left w:val="none" w:sz="0" w:space="0" w:color="auto"/>
            <w:bottom w:val="none" w:sz="0" w:space="0" w:color="auto"/>
            <w:right w:val="none" w:sz="0" w:space="0" w:color="auto"/>
          </w:divBdr>
        </w:div>
        <w:div w:id="2079206387">
          <w:marLeft w:val="640"/>
          <w:marRight w:val="0"/>
          <w:marTop w:val="0"/>
          <w:marBottom w:val="0"/>
          <w:divBdr>
            <w:top w:val="none" w:sz="0" w:space="0" w:color="auto"/>
            <w:left w:val="none" w:sz="0" w:space="0" w:color="auto"/>
            <w:bottom w:val="none" w:sz="0" w:space="0" w:color="auto"/>
            <w:right w:val="none" w:sz="0" w:space="0" w:color="auto"/>
          </w:divBdr>
        </w:div>
        <w:div w:id="2109999677">
          <w:marLeft w:val="640"/>
          <w:marRight w:val="0"/>
          <w:marTop w:val="0"/>
          <w:marBottom w:val="0"/>
          <w:divBdr>
            <w:top w:val="none" w:sz="0" w:space="0" w:color="auto"/>
            <w:left w:val="none" w:sz="0" w:space="0" w:color="auto"/>
            <w:bottom w:val="none" w:sz="0" w:space="0" w:color="auto"/>
            <w:right w:val="none" w:sz="0" w:space="0" w:color="auto"/>
          </w:divBdr>
        </w:div>
        <w:div w:id="121653514">
          <w:marLeft w:val="640"/>
          <w:marRight w:val="0"/>
          <w:marTop w:val="0"/>
          <w:marBottom w:val="0"/>
          <w:divBdr>
            <w:top w:val="none" w:sz="0" w:space="0" w:color="auto"/>
            <w:left w:val="none" w:sz="0" w:space="0" w:color="auto"/>
            <w:bottom w:val="none" w:sz="0" w:space="0" w:color="auto"/>
            <w:right w:val="none" w:sz="0" w:space="0" w:color="auto"/>
          </w:divBdr>
        </w:div>
      </w:divsChild>
    </w:div>
    <w:div w:id="318535904">
      <w:bodyDiv w:val="1"/>
      <w:marLeft w:val="0"/>
      <w:marRight w:val="0"/>
      <w:marTop w:val="0"/>
      <w:marBottom w:val="0"/>
      <w:divBdr>
        <w:top w:val="none" w:sz="0" w:space="0" w:color="auto"/>
        <w:left w:val="none" w:sz="0" w:space="0" w:color="auto"/>
        <w:bottom w:val="none" w:sz="0" w:space="0" w:color="auto"/>
        <w:right w:val="none" w:sz="0" w:space="0" w:color="auto"/>
      </w:divBdr>
    </w:div>
    <w:div w:id="318847756">
      <w:bodyDiv w:val="1"/>
      <w:marLeft w:val="0"/>
      <w:marRight w:val="0"/>
      <w:marTop w:val="0"/>
      <w:marBottom w:val="0"/>
      <w:divBdr>
        <w:top w:val="none" w:sz="0" w:space="0" w:color="auto"/>
        <w:left w:val="none" w:sz="0" w:space="0" w:color="auto"/>
        <w:bottom w:val="none" w:sz="0" w:space="0" w:color="auto"/>
        <w:right w:val="none" w:sz="0" w:space="0" w:color="auto"/>
      </w:divBdr>
      <w:divsChild>
        <w:div w:id="1094547488">
          <w:marLeft w:val="0"/>
          <w:marRight w:val="0"/>
          <w:marTop w:val="0"/>
          <w:marBottom w:val="0"/>
          <w:divBdr>
            <w:top w:val="none" w:sz="0" w:space="0" w:color="auto"/>
            <w:left w:val="none" w:sz="0" w:space="0" w:color="auto"/>
            <w:bottom w:val="none" w:sz="0" w:space="0" w:color="auto"/>
            <w:right w:val="none" w:sz="0" w:space="0" w:color="auto"/>
          </w:divBdr>
          <w:divsChild>
            <w:div w:id="12630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6372">
      <w:bodyDiv w:val="1"/>
      <w:marLeft w:val="0"/>
      <w:marRight w:val="0"/>
      <w:marTop w:val="0"/>
      <w:marBottom w:val="0"/>
      <w:divBdr>
        <w:top w:val="none" w:sz="0" w:space="0" w:color="auto"/>
        <w:left w:val="none" w:sz="0" w:space="0" w:color="auto"/>
        <w:bottom w:val="none" w:sz="0" w:space="0" w:color="auto"/>
        <w:right w:val="none" w:sz="0" w:space="0" w:color="auto"/>
      </w:divBdr>
      <w:divsChild>
        <w:div w:id="304939516">
          <w:marLeft w:val="640"/>
          <w:marRight w:val="0"/>
          <w:marTop w:val="0"/>
          <w:marBottom w:val="0"/>
          <w:divBdr>
            <w:top w:val="none" w:sz="0" w:space="0" w:color="auto"/>
            <w:left w:val="none" w:sz="0" w:space="0" w:color="auto"/>
            <w:bottom w:val="none" w:sz="0" w:space="0" w:color="auto"/>
            <w:right w:val="none" w:sz="0" w:space="0" w:color="auto"/>
          </w:divBdr>
        </w:div>
        <w:div w:id="17123176">
          <w:marLeft w:val="640"/>
          <w:marRight w:val="0"/>
          <w:marTop w:val="0"/>
          <w:marBottom w:val="0"/>
          <w:divBdr>
            <w:top w:val="none" w:sz="0" w:space="0" w:color="auto"/>
            <w:left w:val="none" w:sz="0" w:space="0" w:color="auto"/>
            <w:bottom w:val="none" w:sz="0" w:space="0" w:color="auto"/>
            <w:right w:val="none" w:sz="0" w:space="0" w:color="auto"/>
          </w:divBdr>
        </w:div>
        <w:div w:id="1219778061">
          <w:marLeft w:val="640"/>
          <w:marRight w:val="0"/>
          <w:marTop w:val="0"/>
          <w:marBottom w:val="0"/>
          <w:divBdr>
            <w:top w:val="none" w:sz="0" w:space="0" w:color="auto"/>
            <w:left w:val="none" w:sz="0" w:space="0" w:color="auto"/>
            <w:bottom w:val="none" w:sz="0" w:space="0" w:color="auto"/>
            <w:right w:val="none" w:sz="0" w:space="0" w:color="auto"/>
          </w:divBdr>
        </w:div>
        <w:div w:id="611665324">
          <w:marLeft w:val="640"/>
          <w:marRight w:val="0"/>
          <w:marTop w:val="0"/>
          <w:marBottom w:val="0"/>
          <w:divBdr>
            <w:top w:val="none" w:sz="0" w:space="0" w:color="auto"/>
            <w:left w:val="none" w:sz="0" w:space="0" w:color="auto"/>
            <w:bottom w:val="none" w:sz="0" w:space="0" w:color="auto"/>
            <w:right w:val="none" w:sz="0" w:space="0" w:color="auto"/>
          </w:divBdr>
        </w:div>
        <w:div w:id="404912368">
          <w:marLeft w:val="640"/>
          <w:marRight w:val="0"/>
          <w:marTop w:val="0"/>
          <w:marBottom w:val="0"/>
          <w:divBdr>
            <w:top w:val="none" w:sz="0" w:space="0" w:color="auto"/>
            <w:left w:val="none" w:sz="0" w:space="0" w:color="auto"/>
            <w:bottom w:val="none" w:sz="0" w:space="0" w:color="auto"/>
            <w:right w:val="none" w:sz="0" w:space="0" w:color="auto"/>
          </w:divBdr>
        </w:div>
        <w:div w:id="2002151053">
          <w:marLeft w:val="640"/>
          <w:marRight w:val="0"/>
          <w:marTop w:val="0"/>
          <w:marBottom w:val="0"/>
          <w:divBdr>
            <w:top w:val="none" w:sz="0" w:space="0" w:color="auto"/>
            <w:left w:val="none" w:sz="0" w:space="0" w:color="auto"/>
            <w:bottom w:val="none" w:sz="0" w:space="0" w:color="auto"/>
            <w:right w:val="none" w:sz="0" w:space="0" w:color="auto"/>
          </w:divBdr>
        </w:div>
        <w:div w:id="334721639">
          <w:marLeft w:val="640"/>
          <w:marRight w:val="0"/>
          <w:marTop w:val="0"/>
          <w:marBottom w:val="0"/>
          <w:divBdr>
            <w:top w:val="none" w:sz="0" w:space="0" w:color="auto"/>
            <w:left w:val="none" w:sz="0" w:space="0" w:color="auto"/>
            <w:bottom w:val="none" w:sz="0" w:space="0" w:color="auto"/>
            <w:right w:val="none" w:sz="0" w:space="0" w:color="auto"/>
          </w:divBdr>
        </w:div>
        <w:div w:id="1223833425">
          <w:marLeft w:val="640"/>
          <w:marRight w:val="0"/>
          <w:marTop w:val="0"/>
          <w:marBottom w:val="0"/>
          <w:divBdr>
            <w:top w:val="none" w:sz="0" w:space="0" w:color="auto"/>
            <w:left w:val="none" w:sz="0" w:space="0" w:color="auto"/>
            <w:bottom w:val="none" w:sz="0" w:space="0" w:color="auto"/>
            <w:right w:val="none" w:sz="0" w:space="0" w:color="auto"/>
          </w:divBdr>
        </w:div>
        <w:div w:id="1355300618">
          <w:marLeft w:val="640"/>
          <w:marRight w:val="0"/>
          <w:marTop w:val="0"/>
          <w:marBottom w:val="0"/>
          <w:divBdr>
            <w:top w:val="none" w:sz="0" w:space="0" w:color="auto"/>
            <w:left w:val="none" w:sz="0" w:space="0" w:color="auto"/>
            <w:bottom w:val="none" w:sz="0" w:space="0" w:color="auto"/>
            <w:right w:val="none" w:sz="0" w:space="0" w:color="auto"/>
          </w:divBdr>
        </w:div>
        <w:div w:id="154223755">
          <w:marLeft w:val="640"/>
          <w:marRight w:val="0"/>
          <w:marTop w:val="0"/>
          <w:marBottom w:val="0"/>
          <w:divBdr>
            <w:top w:val="none" w:sz="0" w:space="0" w:color="auto"/>
            <w:left w:val="none" w:sz="0" w:space="0" w:color="auto"/>
            <w:bottom w:val="none" w:sz="0" w:space="0" w:color="auto"/>
            <w:right w:val="none" w:sz="0" w:space="0" w:color="auto"/>
          </w:divBdr>
        </w:div>
      </w:divsChild>
    </w:div>
    <w:div w:id="340203881">
      <w:bodyDiv w:val="1"/>
      <w:marLeft w:val="0"/>
      <w:marRight w:val="0"/>
      <w:marTop w:val="0"/>
      <w:marBottom w:val="0"/>
      <w:divBdr>
        <w:top w:val="none" w:sz="0" w:space="0" w:color="auto"/>
        <w:left w:val="none" w:sz="0" w:space="0" w:color="auto"/>
        <w:bottom w:val="none" w:sz="0" w:space="0" w:color="auto"/>
        <w:right w:val="none" w:sz="0" w:space="0" w:color="auto"/>
      </w:divBdr>
      <w:divsChild>
        <w:div w:id="861674455">
          <w:marLeft w:val="0"/>
          <w:marRight w:val="0"/>
          <w:marTop w:val="0"/>
          <w:marBottom w:val="0"/>
          <w:divBdr>
            <w:top w:val="none" w:sz="0" w:space="0" w:color="auto"/>
            <w:left w:val="none" w:sz="0" w:space="0" w:color="auto"/>
            <w:bottom w:val="none" w:sz="0" w:space="0" w:color="auto"/>
            <w:right w:val="none" w:sz="0" w:space="0" w:color="auto"/>
          </w:divBdr>
          <w:divsChild>
            <w:div w:id="19140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5279">
      <w:bodyDiv w:val="1"/>
      <w:marLeft w:val="0"/>
      <w:marRight w:val="0"/>
      <w:marTop w:val="0"/>
      <w:marBottom w:val="0"/>
      <w:divBdr>
        <w:top w:val="none" w:sz="0" w:space="0" w:color="auto"/>
        <w:left w:val="none" w:sz="0" w:space="0" w:color="auto"/>
        <w:bottom w:val="none" w:sz="0" w:space="0" w:color="auto"/>
        <w:right w:val="none" w:sz="0" w:space="0" w:color="auto"/>
      </w:divBdr>
    </w:div>
    <w:div w:id="343362414">
      <w:bodyDiv w:val="1"/>
      <w:marLeft w:val="0"/>
      <w:marRight w:val="0"/>
      <w:marTop w:val="0"/>
      <w:marBottom w:val="0"/>
      <w:divBdr>
        <w:top w:val="none" w:sz="0" w:space="0" w:color="auto"/>
        <w:left w:val="none" w:sz="0" w:space="0" w:color="auto"/>
        <w:bottom w:val="none" w:sz="0" w:space="0" w:color="auto"/>
        <w:right w:val="none" w:sz="0" w:space="0" w:color="auto"/>
      </w:divBdr>
    </w:div>
    <w:div w:id="344357667">
      <w:bodyDiv w:val="1"/>
      <w:marLeft w:val="0"/>
      <w:marRight w:val="0"/>
      <w:marTop w:val="0"/>
      <w:marBottom w:val="0"/>
      <w:divBdr>
        <w:top w:val="none" w:sz="0" w:space="0" w:color="auto"/>
        <w:left w:val="none" w:sz="0" w:space="0" w:color="auto"/>
        <w:bottom w:val="none" w:sz="0" w:space="0" w:color="auto"/>
        <w:right w:val="none" w:sz="0" w:space="0" w:color="auto"/>
      </w:divBdr>
      <w:divsChild>
        <w:div w:id="504980353">
          <w:marLeft w:val="640"/>
          <w:marRight w:val="0"/>
          <w:marTop w:val="0"/>
          <w:marBottom w:val="0"/>
          <w:divBdr>
            <w:top w:val="none" w:sz="0" w:space="0" w:color="auto"/>
            <w:left w:val="none" w:sz="0" w:space="0" w:color="auto"/>
            <w:bottom w:val="none" w:sz="0" w:space="0" w:color="auto"/>
            <w:right w:val="none" w:sz="0" w:space="0" w:color="auto"/>
          </w:divBdr>
        </w:div>
        <w:div w:id="2118863871">
          <w:marLeft w:val="640"/>
          <w:marRight w:val="0"/>
          <w:marTop w:val="0"/>
          <w:marBottom w:val="0"/>
          <w:divBdr>
            <w:top w:val="none" w:sz="0" w:space="0" w:color="auto"/>
            <w:left w:val="none" w:sz="0" w:space="0" w:color="auto"/>
            <w:bottom w:val="none" w:sz="0" w:space="0" w:color="auto"/>
            <w:right w:val="none" w:sz="0" w:space="0" w:color="auto"/>
          </w:divBdr>
        </w:div>
        <w:div w:id="953750191">
          <w:marLeft w:val="640"/>
          <w:marRight w:val="0"/>
          <w:marTop w:val="0"/>
          <w:marBottom w:val="0"/>
          <w:divBdr>
            <w:top w:val="none" w:sz="0" w:space="0" w:color="auto"/>
            <w:left w:val="none" w:sz="0" w:space="0" w:color="auto"/>
            <w:bottom w:val="none" w:sz="0" w:space="0" w:color="auto"/>
            <w:right w:val="none" w:sz="0" w:space="0" w:color="auto"/>
          </w:divBdr>
        </w:div>
        <w:div w:id="677731567">
          <w:marLeft w:val="640"/>
          <w:marRight w:val="0"/>
          <w:marTop w:val="0"/>
          <w:marBottom w:val="0"/>
          <w:divBdr>
            <w:top w:val="none" w:sz="0" w:space="0" w:color="auto"/>
            <w:left w:val="none" w:sz="0" w:space="0" w:color="auto"/>
            <w:bottom w:val="none" w:sz="0" w:space="0" w:color="auto"/>
            <w:right w:val="none" w:sz="0" w:space="0" w:color="auto"/>
          </w:divBdr>
        </w:div>
        <w:div w:id="1878079593">
          <w:marLeft w:val="640"/>
          <w:marRight w:val="0"/>
          <w:marTop w:val="0"/>
          <w:marBottom w:val="0"/>
          <w:divBdr>
            <w:top w:val="none" w:sz="0" w:space="0" w:color="auto"/>
            <w:left w:val="none" w:sz="0" w:space="0" w:color="auto"/>
            <w:bottom w:val="none" w:sz="0" w:space="0" w:color="auto"/>
            <w:right w:val="none" w:sz="0" w:space="0" w:color="auto"/>
          </w:divBdr>
        </w:div>
        <w:div w:id="164785738">
          <w:marLeft w:val="640"/>
          <w:marRight w:val="0"/>
          <w:marTop w:val="0"/>
          <w:marBottom w:val="0"/>
          <w:divBdr>
            <w:top w:val="none" w:sz="0" w:space="0" w:color="auto"/>
            <w:left w:val="none" w:sz="0" w:space="0" w:color="auto"/>
            <w:bottom w:val="none" w:sz="0" w:space="0" w:color="auto"/>
            <w:right w:val="none" w:sz="0" w:space="0" w:color="auto"/>
          </w:divBdr>
        </w:div>
        <w:div w:id="2085757292">
          <w:marLeft w:val="640"/>
          <w:marRight w:val="0"/>
          <w:marTop w:val="0"/>
          <w:marBottom w:val="0"/>
          <w:divBdr>
            <w:top w:val="none" w:sz="0" w:space="0" w:color="auto"/>
            <w:left w:val="none" w:sz="0" w:space="0" w:color="auto"/>
            <w:bottom w:val="none" w:sz="0" w:space="0" w:color="auto"/>
            <w:right w:val="none" w:sz="0" w:space="0" w:color="auto"/>
          </w:divBdr>
        </w:div>
        <w:div w:id="1087194170">
          <w:marLeft w:val="640"/>
          <w:marRight w:val="0"/>
          <w:marTop w:val="0"/>
          <w:marBottom w:val="0"/>
          <w:divBdr>
            <w:top w:val="none" w:sz="0" w:space="0" w:color="auto"/>
            <w:left w:val="none" w:sz="0" w:space="0" w:color="auto"/>
            <w:bottom w:val="none" w:sz="0" w:space="0" w:color="auto"/>
            <w:right w:val="none" w:sz="0" w:space="0" w:color="auto"/>
          </w:divBdr>
        </w:div>
        <w:div w:id="1048727958">
          <w:marLeft w:val="640"/>
          <w:marRight w:val="0"/>
          <w:marTop w:val="0"/>
          <w:marBottom w:val="0"/>
          <w:divBdr>
            <w:top w:val="none" w:sz="0" w:space="0" w:color="auto"/>
            <w:left w:val="none" w:sz="0" w:space="0" w:color="auto"/>
            <w:bottom w:val="none" w:sz="0" w:space="0" w:color="auto"/>
            <w:right w:val="none" w:sz="0" w:space="0" w:color="auto"/>
          </w:divBdr>
        </w:div>
        <w:div w:id="1756200307">
          <w:marLeft w:val="640"/>
          <w:marRight w:val="0"/>
          <w:marTop w:val="0"/>
          <w:marBottom w:val="0"/>
          <w:divBdr>
            <w:top w:val="none" w:sz="0" w:space="0" w:color="auto"/>
            <w:left w:val="none" w:sz="0" w:space="0" w:color="auto"/>
            <w:bottom w:val="none" w:sz="0" w:space="0" w:color="auto"/>
            <w:right w:val="none" w:sz="0" w:space="0" w:color="auto"/>
          </w:divBdr>
        </w:div>
      </w:divsChild>
    </w:div>
    <w:div w:id="346174404">
      <w:bodyDiv w:val="1"/>
      <w:marLeft w:val="0"/>
      <w:marRight w:val="0"/>
      <w:marTop w:val="0"/>
      <w:marBottom w:val="0"/>
      <w:divBdr>
        <w:top w:val="none" w:sz="0" w:space="0" w:color="auto"/>
        <w:left w:val="none" w:sz="0" w:space="0" w:color="auto"/>
        <w:bottom w:val="none" w:sz="0" w:space="0" w:color="auto"/>
        <w:right w:val="none" w:sz="0" w:space="0" w:color="auto"/>
      </w:divBdr>
      <w:divsChild>
        <w:div w:id="1303345314">
          <w:marLeft w:val="640"/>
          <w:marRight w:val="0"/>
          <w:marTop w:val="0"/>
          <w:marBottom w:val="0"/>
          <w:divBdr>
            <w:top w:val="none" w:sz="0" w:space="0" w:color="auto"/>
            <w:left w:val="none" w:sz="0" w:space="0" w:color="auto"/>
            <w:bottom w:val="none" w:sz="0" w:space="0" w:color="auto"/>
            <w:right w:val="none" w:sz="0" w:space="0" w:color="auto"/>
          </w:divBdr>
        </w:div>
        <w:div w:id="1034841000">
          <w:marLeft w:val="640"/>
          <w:marRight w:val="0"/>
          <w:marTop w:val="0"/>
          <w:marBottom w:val="0"/>
          <w:divBdr>
            <w:top w:val="none" w:sz="0" w:space="0" w:color="auto"/>
            <w:left w:val="none" w:sz="0" w:space="0" w:color="auto"/>
            <w:bottom w:val="none" w:sz="0" w:space="0" w:color="auto"/>
            <w:right w:val="none" w:sz="0" w:space="0" w:color="auto"/>
          </w:divBdr>
        </w:div>
        <w:div w:id="1673413390">
          <w:marLeft w:val="640"/>
          <w:marRight w:val="0"/>
          <w:marTop w:val="0"/>
          <w:marBottom w:val="0"/>
          <w:divBdr>
            <w:top w:val="none" w:sz="0" w:space="0" w:color="auto"/>
            <w:left w:val="none" w:sz="0" w:space="0" w:color="auto"/>
            <w:bottom w:val="none" w:sz="0" w:space="0" w:color="auto"/>
            <w:right w:val="none" w:sz="0" w:space="0" w:color="auto"/>
          </w:divBdr>
        </w:div>
        <w:div w:id="11618191">
          <w:marLeft w:val="640"/>
          <w:marRight w:val="0"/>
          <w:marTop w:val="0"/>
          <w:marBottom w:val="0"/>
          <w:divBdr>
            <w:top w:val="none" w:sz="0" w:space="0" w:color="auto"/>
            <w:left w:val="none" w:sz="0" w:space="0" w:color="auto"/>
            <w:bottom w:val="none" w:sz="0" w:space="0" w:color="auto"/>
            <w:right w:val="none" w:sz="0" w:space="0" w:color="auto"/>
          </w:divBdr>
        </w:div>
        <w:div w:id="1096366097">
          <w:marLeft w:val="640"/>
          <w:marRight w:val="0"/>
          <w:marTop w:val="0"/>
          <w:marBottom w:val="0"/>
          <w:divBdr>
            <w:top w:val="none" w:sz="0" w:space="0" w:color="auto"/>
            <w:left w:val="none" w:sz="0" w:space="0" w:color="auto"/>
            <w:bottom w:val="none" w:sz="0" w:space="0" w:color="auto"/>
            <w:right w:val="none" w:sz="0" w:space="0" w:color="auto"/>
          </w:divBdr>
        </w:div>
        <w:div w:id="1601185036">
          <w:marLeft w:val="640"/>
          <w:marRight w:val="0"/>
          <w:marTop w:val="0"/>
          <w:marBottom w:val="0"/>
          <w:divBdr>
            <w:top w:val="none" w:sz="0" w:space="0" w:color="auto"/>
            <w:left w:val="none" w:sz="0" w:space="0" w:color="auto"/>
            <w:bottom w:val="none" w:sz="0" w:space="0" w:color="auto"/>
            <w:right w:val="none" w:sz="0" w:space="0" w:color="auto"/>
          </w:divBdr>
        </w:div>
        <w:div w:id="710810351">
          <w:marLeft w:val="640"/>
          <w:marRight w:val="0"/>
          <w:marTop w:val="0"/>
          <w:marBottom w:val="0"/>
          <w:divBdr>
            <w:top w:val="none" w:sz="0" w:space="0" w:color="auto"/>
            <w:left w:val="none" w:sz="0" w:space="0" w:color="auto"/>
            <w:bottom w:val="none" w:sz="0" w:space="0" w:color="auto"/>
            <w:right w:val="none" w:sz="0" w:space="0" w:color="auto"/>
          </w:divBdr>
        </w:div>
        <w:div w:id="1425497245">
          <w:marLeft w:val="640"/>
          <w:marRight w:val="0"/>
          <w:marTop w:val="0"/>
          <w:marBottom w:val="0"/>
          <w:divBdr>
            <w:top w:val="none" w:sz="0" w:space="0" w:color="auto"/>
            <w:left w:val="none" w:sz="0" w:space="0" w:color="auto"/>
            <w:bottom w:val="none" w:sz="0" w:space="0" w:color="auto"/>
            <w:right w:val="none" w:sz="0" w:space="0" w:color="auto"/>
          </w:divBdr>
        </w:div>
        <w:div w:id="1584145509">
          <w:marLeft w:val="640"/>
          <w:marRight w:val="0"/>
          <w:marTop w:val="0"/>
          <w:marBottom w:val="0"/>
          <w:divBdr>
            <w:top w:val="none" w:sz="0" w:space="0" w:color="auto"/>
            <w:left w:val="none" w:sz="0" w:space="0" w:color="auto"/>
            <w:bottom w:val="none" w:sz="0" w:space="0" w:color="auto"/>
            <w:right w:val="none" w:sz="0" w:space="0" w:color="auto"/>
          </w:divBdr>
        </w:div>
        <w:div w:id="985010613">
          <w:marLeft w:val="640"/>
          <w:marRight w:val="0"/>
          <w:marTop w:val="0"/>
          <w:marBottom w:val="0"/>
          <w:divBdr>
            <w:top w:val="none" w:sz="0" w:space="0" w:color="auto"/>
            <w:left w:val="none" w:sz="0" w:space="0" w:color="auto"/>
            <w:bottom w:val="none" w:sz="0" w:space="0" w:color="auto"/>
            <w:right w:val="none" w:sz="0" w:space="0" w:color="auto"/>
          </w:divBdr>
        </w:div>
      </w:divsChild>
    </w:div>
    <w:div w:id="358090179">
      <w:bodyDiv w:val="1"/>
      <w:marLeft w:val="0"/>
      <w:marRight w:val="0"/>
      <w:marTop w:val="0"/>
      <w:marBottom w:val="0"/>
      <w:divBdr>
        <w:top w:val="none" w:sz="0" w:space="0" w:color="auto"/>
        <w:left w:val="none" w:sz="0" w:space="0" w:color="auto"/>
        <w:bottom w:val="none" w:sz="0" w:space="0" w:color="auto"/>
        <w:right w:val="none" w:sz="0" w:space="0" w:color="auto"/>
      </w:divBdr>
      <w:divsChild>
        <w:div w:id="557017189">
          <w:marLeft w:val="640"/>
          <w:marRight w:val="0"/>
          <w:marTop w:val="0"/>
          <w:marBottom w:val="0"/>
          <w:divBdr>
            <w:top w:val="none" w:sz="0" w:space="0" w:color="auto"/>
            <w:left w:val="none" w:sz="0" w:space="0" w:color="auto"/>
            <w:bottom w:val="none" w:sz="0" w:space="0" w:color="auto"/>
            <w:right w:val="none" w:sz="0" w:space="0" w:color="auto"/>
          </w:divBdr>
        </w:div>
        <w:div w:id="1416823271">
          <w:marLeft w:val="640"/>
          <w:marRight w:val="0"/>
          <w:marTop w:val="0"/>
          <w:marBottom w:val="0"/>
          <w:divBdr>
            <w:top w:val="none" w:sz="0" w:space="0" w:color="auto"/>
            <w:left w:val="none" w:sz="0" w:space="0" w:color="auto"/>
            <w:bottom w:val="none" w:sz="0" w:space="0" w:color="auto"/>
            <w:right w:val="none" w:sz="0" w:space="0" w:color="auto"/>
          </w:divBdr>
        </w:div>
        <w:div w:id="970130761">
          <w:marLeft w:val="640"/>
          <w:marRight w:val="0"/>
          <w:marTop w:val="0"/>
          <w:marBottom w:val="0"/>
          <w:divBdr>
            <w:top w:val="none" w:sz="0" w:space="0" w:color="auto"/>
            <w:left w:val="none" w:sz="0" w:space="0" w:color="auto"/>
            <w:bottom w:val="none" w:sz="0" w:space="0" w:color="auto"/>
            <w:right w:val="none" w:sz="0" w:space="0" w:color="auto"/>
          </w:divBdr>
        </w:div>
        <w:div w:id="1260213221">
          <w:marLeft w:val="640"/>
          <w:marRight w:val="0"/>
          <w:marTop w:val="0"/>
          <w:marBottom w:val="0"/>
          <w:divBdr>
            <w:top w:val="none" w:sz="0" w:space="0" w:color="auto"/>
            <w:left w:val="none" w:sz="0" w:space="0" w:color="auto"/>
            <w:bottom w:val="none" w:sz="0" w:space="0" w:color="auto"/>
            <w:right w:val="none" w:sz="0" w:space="0" w:color="auto"/>
          </w:divBdr>
        </w:div>
        <w:div w:id="250892588">
          <w:marLeft w:val="640"/>
          <w:marRight w:val="0"/>
          <w:marTop w:val="0"/>
          <w:marBottom w:val="0"/>
          <w:divBdr>
            <w:top w:val="none" w:sz="0" w:space="0" w:color="auto"/>
            <w:left w:val="none" w:sz="0" w:space="0" w:color="auto"/>
            <w:bottom w:val="none" w:sz="0" w:space="0" w:color="auto"/>
            <w:right w:val="none" w:sz="0" w:space="0" w:color="auto"/>
          </w:divBdr>
        </w:div>
        <w:div w:id="175341335">
          <w:marLeft w:val="640"/>
          <w:marRight w:val="0"/>
          <w:marTop w:val="0"/>
          <w:marBottom w:val="0"/>
          <w:divBdr>
            <w:top w:val="none" w:sz="0" w:space="0" w:color="auto"/>
            <w:left w:val="none" w:sz="0" w:space="0" w:color="auto"/>
            <w:bottom w:val="none" w:sz="0" w:space="0" w:color="auto"/>
            <w:right w:val="none" w:sz="0" w:space="0" w:color="auto"/>
          </w:divBdr>
        </w:div>
        <w:div w:id="1636527455">
          <w:marLeft w:val="640"/>
          <w:marRight w:val="0"/>
          <w:marTop w:val="0"/>
          <w:marBottom w:val="0"/>
          <w:divBdr>
            <w:top w:val="none" w:sz="0" w:space="0" w:color="auto"/>
            <w:left w:val="none" w:sz="0" w:space="0" w:color="auto"/>
            <w:bottom w:val="none" w:sz="0" w:space="0" w:color="auto"/>
            <w:right w:val="none" w:sz="0" w:space="0" w:color="auto"/>
          </w:divBdr>
        </w:div>
        <w:div w:id="1207720848">
          <w:marLeft w:val="640"/>
          <w:marRight w:val="0"/>
          <w:marTop w:val="0"/>
          <w:marBottom w:val="0"/>
          <w:divBdr>
            <w:top w:val="none" w:sz="0" w:space="0" w:color="auto"/>
            <w:left w:val="none" w:sz="0" w:space="0" w:color="auto"/>
            <w:bottom w:val="none" w:sz="0" w:space="0" w:color="auto"/>
            <w:right w:val="none" w:sz="0" w:space="0" w:color="auto"/>
          </w:divBdr>
        </w:div>
        <w:div w:id="1490749541">
          <w:marLeft w:val="640"/>
          <w:marRight w:val="0"/>
          <w:marTop w:val="0"/>
          <w:marBottom w:val="0"/>
          <w:divBdr>
            <w:top w:val="none" w:sz="0" w:space="0" w:color="auto"/>
            <w:left w:val="none" w:sz="0" w:space="0" w:color="auto"/>
            <w:bottom w:val="none" w:sz="0" w:space="0" w:color="auto"/>
            <w:right w:val="none" w:sz="0" w:space="0" w:color="auto"/>
          </w:divBdr>
        </w:div>
        <w:div w:id="1090470690">
          <w:marLeft w:val="640"/>
          <w:marRight w:val="0"/>
          <w:marTop w:val="0"/>
          <w:marBottom w:val="0"/>
          <w:divBdr>
            <w:top w:val="none" w:sz="0" w:space="0" w:color="auto"/>
            <w:left w:val="none" w:sz="0" w:space="0" w:color="auto"/>
            <w:bottom w:val="none" w:sz="0" w:space="0" w:color="auto"/>
            <w:right w:val="none" w:sz="0" w:space="0" w:color="auto"/>
          </w:divBdr>
        </w:div>
        <w:div w:id="1451322082">
          <w:marLeft w:val="640"/>
          <w:marRight w:val="0"/>
          <w:marTop w:val="0"/>
          <w:marBottom w:val="0"/>
          <w:divBdr>
            <w:top w:val="none" w:sz="0" w:space="0" w:color="auto"/>
            <w:left w:val="none" w:sz="0" w:space="0" w:color="auto"/>
            <w:bottom w:val="none" w:sz="0" w:space="0" w:color="auto"/>
            <w:right w:val="none" w:sz="0" w:space="0" w:color="auto"/>
          </w:divBdr>
        </w:div>
        <w:div w:id="1076053588">
          <w:marLeft w:val="640"/>
          <w:marRight w:val="0"/>
          <w:marTop w:val="0"/>
          <w:marBottom w:val="0"/>
          <w:divBdr>
            <w:top w:val="none" w:sz="0" w:space="0" w:color="auto"/>
            <w:left w:val="none" w:sz="0" w:space="0" w:color="auto"/>
            <w:bottom w:val="none" w:sz="0" w:space="0" w:color="auto"/>
            <w:right w:val="none" w:sz="0" w:space="0" w:color="auto"/>
          </w:divBdr>
        </w:div>
        <w:div w:id="829564208">
          <w:marLeft w:val="640"/>
          <w:marRight w:val="0"/>
          <w:marTop w:val="0"/>
          <w:marBottom w:val="0"/>
          <w:divBdr>
            <w:top w:val="none" w:sz="0" w:space="0" w:color="auto"/>
            <w:left w:val="none" w:sz="0" w:space="0" w:color="auto"/>
            <w:bottom w:val="none" w:sz="0" w:space="0" w:color="auto"/>
            <w:right w:val="none" w:sz="0" w:space="0" w:color="auto"/>
          </w:divBdr>
        </w:div>
        <w:div w:id="1683823210">
          <w:marLeft w:val="640"/>
          <w:marRight w:val="0"/>
          <w:marTop w:val="0"/>
          <w:marBottom w:val="0"/>
          <w:divBdr>
            <w:top w:val="none" w:sz="0" w:space="0" w:color="auto"/>
            <w:left w:val="none" w:sz="0" w:space="0" w:color="auto"/>
            <w:bottom w:val="none" w:sz="0" w:space="0" w:color="auto"/>
            <w:right w:val="none" w:sz="0" w:space="0" w:color="auto"/>
          </w:divBdr>
        </w:div>
        <w:div w:id="635110143">
          <w:marLeft w:val="640"/>
          <w:marRight w:val="0"/>
          <w:marTop w:val="0"/>
          <w:marBottom w:val="0"/>
          <w:divBdr>
            <w:top w:val="none" w:sz="0" w:space="0" w:color="auto"/>
            <w:left w:val="none" w:sz="0" w:space="0" w:color="auto"/>
            <w:bottom w:val="none" w:sz="0" w:space="0" w:color="auto"/>
            <w:right w:val="none" w:sz="0" w:space="0" w:color="auto"/>
          </w:divBdr>
        </w:div>
        <w:div w:id="814880183">
          <w:marLeft w:val="640"/>
          <w:marRight w:val="0"/>
          <w:marTop w:val="0"/>
          <w:marBottom w:val="0"/>
          <w:divBdr>
            <w:top w:val="none" w:sz="0" w:space="0" w:color="auto"/>
            <w:left w:val="none" w:sz="0" w:space="0" w:color="auto"/>
            <w:bottom w:val="none" w:sz="0" w:space="0" w:color="auto"/>
            <w:right w:val="none" w:sz="0" w:space="0" w:color="auto"/>
          </w:divBdr>
        </w:div>
        <w:div w:id="1071852460">
          <w:marLeft w:val="640"/>
          <w:marRight w:val="0"/>
          <w:marTop w:val="0"/>
          <w:marBottom w:val="0"/>
          <w:divBdr>
            <w:top w:val="none" w:sz="0" w:space="0" w:color="auto"/>
            <w:left w:val="none" w:sz="0" w:space="0" w:color="auto"/>
            <w:bottom w:val="none" w:sz="0" w:space="0" w:color="auto"/>
            <w:right w:val="none" w:sz="0" w:space="0" w:color="auto"/>
          </w:divBdr>
        </w:div>
        <w:div w:id="1533608534">
          <w:marLeft w:val="640"/>
          <w:marRight w:val="0"/>
          <w:marTop w:val="0"/>
          <w:marBottom w:val="0"/>
          <w:divBdr>
            <w:top w:val="none" w:sz="0" w:space="0" w:color="auto"/>
            <w:left w:val="none" w:sz="0" w:space="0" w:color="auto"/>
            <w:bottom w:val="none" w:sz="0" w:space="0" w:color="auto"/>
            <w:right w:val="none" w:sz="0" w:space="0" w:color="auto"/>
          </w:divBdr>
        </w:div>
        <w:div w:id="1605729843">
          <w:marLeft w:val="640"/>
          <w:marRight w:val="0"/>
          <w:marTop w:val="0"/>
          <w:marBottom w:val="0"/>
          <w:divBdr>
            <w:top w:val="none" w:sz="0" w:space="0" w:color="auto"/>
            <w:left w:val="none" w:sz="0" w:space="0" w:color="auto"/>
            <w:bottom w:val="none" w:sz="0" w:space="0" w:color="auto"/>
            <w:right w:val="none" w:sz="0" w:space="0" w:color="auto"/>
          </w:divBdr>
        </w:div>
        <w:div w:id="528227331">
          <w:marLeft w:val="640"/>
          <w:marRight w:val="0"/>
          <w:marTop w:val="0"/>
          <w:marBottom w:val="0"/>
          <w:divBdr>
            <w:top w:val="none" w:sz="0" w:space="0" w:color="auto"/>
            <w:left w:val="none" w:sz="0" w:space="0" w:color="auto"/>
            <w:bottom w:val="none" w:sz="0" w:space="0" w:color="auto"/>
            <w:right w:val="none" w:sz="0" w:space="0" w:color="auto"/>
          </w:divBdr>
        </w:div>
        <w:div w:id="1584601427">
          <w:marLeft w:val="640"/>
          <w:marRight w:val="0"/>
          <w:marTop w:val="0"/>
          <w:marBottom w:val="0"/>
          <w:divBdr>
            <w:top w:val="none" w:sz="0" w:space="0" w:color="auto"/>
            <w:left w:val="none" w:sz="0" w:space="0" w:color="auto"/>
            <w:bottom w:val="none" w:sz="0" w:space="0" w:color="auto"/>
            <w:right w:val="none" w:sz="0" w:space="0" w:color="auto"/>
          </w:divBdr>
        </w:div>
        <w:div w:id="1415737718">
          <w:marLeft w:val="640"/>
          <w:marRight w:val="0"/>
          <w:marTop w:val="0"/>
          <w:marBottom w:val="0"/>
          <w:divBdr>
            <w:top w:val="none" w:sz="0" w:space="0" w:color="auto"/>
            <w:left w:val="none" w:sz="0" w:space="0" w:color="auto"/>
            <w:bottom w:val="none" w:sz="0" w:space="0" w:color="auto"/>
            <w:right w:val="none" w:sz="0" w:space="0" w:color="auto"/>
          </w:divBdr>
        </w:div>
        <w:div w:id="498935124">
          <w:marLeft w:val="640"/>
          <w:marRight w:val="0"/>
          <w:marTop w:val="0"/>
          <w:marBottom w:val="0"/>
          <w:divBdr>
            <w:top w:val="none" w:sz="0" w:space="0" w:color="auto"/>
            <w:left w:val="none" w:sz="0" w:space="0" w:color="auto"/>
            <w:bottom w:val="none" w:sz="0" w:space="0" w:color="auto"/>
            <w:right w:val="none" w:sz="0" w:space="0" w:color="auto"/>
          </w:divBdr>
        </w:div>
        <w:div w:id="362560615">
          <w:marLeft w:val="640"/>
          <w:marRight w:val="0"/>
          <w:marTop w:val="0"/>
          <w:marBottom w:val="0"/>
          <w:divBdr>
            <w:top w:val="none" w:sz="0" w:space="0" w:color="auto"/>
            <w:left w:val="none" w:sz="0" w:space="0" w:color="auto"/>
            <w:bottom w:val="none" w:sz="0" w:space="0" w:color="auto"/>
            <w:right w:val="none" w:sz="0" w:space="0" w:color="auto"/>
          </w:divBdr>
        </w:div>
        <w:div w:id="1499924276">
          <w:marLeft w:val="640"/>
          <w:marRight w:val="0"/>
          <w:marTop w:val="0"/>
          <w:marBottom w:val="0"/>
          <w:divBdr>
            <w:top w:val="none" w:sz="0" w:space="0" w:color="auto"/>
            <w:left w:val="none" w:sz="0" w:space="0" w:color="auto"/>
            <w:bottom w:val="none" w:sz="0" w:space="0" w:color="auto"/>
            <w:right w:val="none" w:sz="0" w:space="0" w:color="auto"/>
          </w:divBdr>
        </w:div>
        <w:div w:id="26836868">
          <w:marLeft w:val="640"/>
          <w:marRight w:val="0"/>
          <w:marTop w:val="0"/>
          <w:marBottom w:val="0"/>
          <w:divBdr>
            <w:top w:val="none" w:sz="0" w:space="0" w:color="auto"/>
            <w:left w:val="none" w:sz="0" w:space="0" w:color="auto"/>
            <w:bottom w:val="none" w:sz="0" w:space="0" w:color="auto"/>
            <w:right w:val="none" w:sz="0" w:space="0" w:color="auto"/>
          </w:divBdr>
        </w:div>
        <w:div w:id="1745301654">
          <w:marLeft w:val="640"/>
          <w:marRight w:val="0"/>
          <w:marTop w:val="0"/>
          <w:marBottom w:val="0"/>
          <w:divBdr>
            <w:top w:val="none" w:sz="0" w:space="0" w:color="auto"/>
            <w:left w:val="none" w:sz="0" w:space="0" w:color="auto"/>
            <w:bottom w:val="none" w:sz="0" w:space="0" w:color="auto"/>
            <w:right w:val="none" w:sz="0" w:space="0" w:color="auto"/>
          </w:divBdr>
        </w:div>
        <w:div w:id="26299081">
          <w:marLeft w:val="640"/>
          <w:marRight w:val="0"/>
          <w:marTop w:val="0"/>
          <w:marBottom w:val="0"/>
          <w:divBdr>
            <w:top w:val="none" w:sz="0" w:space="0" w:color="auto"/>
            <w:left w:val="none" w:sz="0" w:space="0" w:color="auto"/>
            <w:bottom w:val="none" w:sz="0" w:space="0" w:color="auto"/>
            <w:right w:val="none" w:sz="0" w:space="0" w:color="auto"/>
          </w:divBdr>
        </w:div>
        <w:div w:id="1695228865">
          <w:marLeft w:val="640"/>
          <w:marRight w:val="0"/>
          <w:marTop w:val="0"/>
          <w:marBottom w:val="0"/>
          <w:divBdr>
            <w:top w:val="none" w:sz="0" w:space="0" w:color="auto"/>
            <w:left w:val="none" w:sz="0" w:space="0" w:color="auto"/>
            <w:bottom w:val="none" w:sz="0" w:space="0" w:color="auto"/>
            <w:right w:val="none" w:sz="0" w:space="0" w:color="auto"/>
          </w:divBdr>
        </w:div>
        <w:div w:id="799691672">
          <w:marLeft w:val="640"/>
          <w:marRight w:val="0"/>
          <w:marTop w:val="0"/>
          <w:marBottom w:val="0"/>
          <w:divBdr>
            <w:top w:val="none" w:sz="0" w:space="0" w:color="auto"/>
            <w:left w:val="none" w:sz="0" w:space="0" w:color="auto"/>
            <w:bottom w:val="none" w:sz="0" w:space="0" w:color="auto"/>
            <w:right w:val="none" w:sz="0" w:space="0" w:color="auto"/>
          </w:divBdr>
        </w:div>
      </w:divsChild>
    </w:div>
    <w:div w:id="358624308">
      <w:bodyDiv w:val="1"/>
      <w:marLeft w:val="0"/>
      <w:marRight w:val="0"/>
      <w:marTop w:val="0"/>
      <w:marBottom w:val="0"/>
      <w:divBdr>
        <w:top w:val="none" w:sz="0" w:space="0" w:color="auto"/>
        <w:left w:val="none" w:sz="0" w:space="0" w:color="auto"/>
        <w:bottom w:val="none" w:sz="0" w:space="0" w:color="auto"/>
        <w:right w:val="none" w:sz="0" w:space="0" w:color="auto"/>
      </w:divBdr>
      <w:divsChild>
        <w:div w:id="33505633">
          <w:marLeft w:val="640"/>
          <w:marRight w:val="0"/>
          <w:marTop w:val="0"/>
          <w:marBottom w:val="0"/>
          <w:divBdr>
            <w:top w:val="none" w:sz="0" w:space="0" w:color="auto"/>
            <w:left w:val="none" w:sz="0" w:space="0" w:color="auto"/>
            <w:bottom w:val="none" w:sz="0" w:space="0" w:color="auto"/>
            <w:right w:val="none" w:sz="0" w:space="0" w:color="auto"/>
          </w:divBdr>
        </w:div>
        <w:div w:id="1143278359">
          <w:marLeft w:val="640"/>
          <w:marRight w:val="0"/>
          <w:marTop w:val="0"/>
          <w:marBottom w:val="0"/>
          <w:divBdr>
            <w:top w:val="none" w:sz="0" w:space="0" w:color="auto"/>
            <w:left w:val="none" w:sz="0" w:space="0" w:color="auto"/>
            <w:bottom w:val="none" w:sz="0" w:space="0" w:color="auto"/>
            <w:right w:val="none" w:sz="0" w:space="0" w:color="auto"/>
          </w:divBdr>
        </w:div>
        <w:div w:id="1865483076">
          <w:marLeft w:val="640"/>
          <w:marRight w:val="0"/>
          <w:marTop w:val="0"/>
          <w:marBottom w:val="0"/>
          <w:divBdr>
            <w:top w:val="none" w:sz="0" w:space="0" w:color="auto"/>
            <w:left w:val="none" w:sz="0" w:space="0" w:color="auto"/>
            <w:bottom w:val="none" w:sz="0" w:space="0" w:color="auto"/>
            <w:right w:val="none" w:sz="0" w:space="0" w:color="auto"/>
          </w:divBdr>
        </w:div>
        <w:div w:id="837616624">
          <w:marLeft w:val="640"/>
          <w:marRight w:val="0"/>
          <w:marTop w:val="0"/>
          <w:marBottom w:val="0"/>
          <w:divBdr>
            <w:top w:val="none" w:sz="0" w:space="0" w:color="auto"/>
            <w:left w:val="none" w:sz="0" w:space="0" w:color="auto"/>
            <w:bottom w:val="none" w:sz="0" w:space="0" w:color="auto"/>
            <w:right w:val="none" w:sz="0" w:space="0" w:color="auto"/>
          </w:divBdr>
        </w:div>
        <w:div w:id="1827436003">
          <w:marLeft w:val="640"/>
          <w:marRight w:val="0"/>
          <w:marTop w:val="0"/>
          <w:marBottom w:val="0"/>
          <w:divBdr>
            <w:top w:val="none" w:sz="0" w:space="0" w:color="auto"/>
            <w:left w:val="none" w:sz="0" w:space="0" w:color="auto"/>
            <w:bottom w:val="none" w:sz="0" w:space="0" w:color="auto"/>
            <w:right w:val="none" w:sz="0" w:space="0" w:color="auto"/>
          </w:divBdr>
        </w:div>
        <w:div w:id="1599291591">
          <w:marLeft w:val="640"/>
          <w:marRight w:val="0"/>
          <w:marTop w:val="0"/>
          <w:marBottom w:val="0"/>
          <w:divBdr>
            <w:top w:val="none" w:sz="0" w:space="0" w:color="auto"/>
            <w:left w:val="none" w:sz="0" w:space="0" w:color="auto"/>
            <w:bottom w:val="none" w:sz="0" w:space="0" w:color="auto"/>
            <w:right w:val="none" w:sz="0" w:space="0" w:color="auto"/>
          </w:divBdr>
        </w:div>
        <w:div w:id="1274706835">
          <w:marLeft w:val="640"/>
          <w:marRight w:val="0"/>
          <w:marTop w:val="0"/>
          <w:marBottom w:val="0"/>
          <w:divBdr>
            <w:top w:val="none" w:sz="0" w:space="0" w:color="auto"/>
            <w:left w:val="none" w:sz="0" w:space="0" w:color="auto"/>
            <w:bottom w:val="none" w:sz="0" w:space="0" w:color="auto"/>
            <w:right w:val="none" w:sz="0" w:space="0" w:color="auto"/>
          </w:divBdr>
        </w:div>
        <w:div w:id="316812106">
          <w:marLeft w:val="640"/>
          <w:marRight w:val="0"/>
          <w:marTop w:val="0"/>
          <w:marBottom w:val="0"/>
          <w:divBdr>
            <w:top w:val="none" w:sz="0" w:space="0" w:color="auto"/>
            <w:left w:val="none" w:sz="0" w:space="0" w:color="auto"/>
            <w:bottom w:val="none" w:sz="0" w:space="0" w:color="auto"/>
            <w:right w:val="none" w:sz="0" w:space="0" w:color="auto"/>
          </w:divBdr>
        </w:div>
        <w:div w:id="1072969414">
          <w:marLeft w:val="640"/>
          <w:marRight w:val="0"/>
          <w:marTop w:val="0"/>
          <w:marBottom w:val="0"/>
          <w:divBdr>
            <w:top w:val="none" w:sz="0" w:space="0" w:color="auto"/>
            <w:left w:val="none" w:sz="0" w:space="0" w:color="auto"/>
            <w:bottom w:val="none" w:sz="0" w:space="0" w:color="auto"/>
            <w:right w:val="none" w:sz="0" w:space="0" w:color="auto"/>
          </w:divBdr>
        </w:div>
        <w:div w:id="873729778">
          <w:marLeft w:val="640"/>
          <w:marRight w:val="0"/>
          <w:marTop w:val="0"/>
          <w:marBottom w:val="0"/>
          <w:divBdr>
            <w:top w:val="none" w:sz="0" w:space="0" w:color="auto"/>
            <w:left w:val="none" w:sz="0" w:space="0" w:color="auto"/>
            <w:bottom w:val="none" w:sz="0" w:space="0" w:color="auto"/>
            <w:right w:val="none" w:sz="0" w:space="0" w:color="auto"/>
          </w:divBdr>
        </w:div>
        <w:div w:id="1264462155">
          <w:marLeft w:val="640"/>
          <w:marRight w:val="0"/>
          <w:marTop w:val="0"/>
          <w:marBottom w:val="0"/>
          <w:divBdr>
            <w:top w:val="none" w:sz="0" w:space="0" w:color="auto"/>
            <w:left w:val="none" w:sz="0" w:space="0" w:color="auto"/>
            <w:bottom w:val="none" w:sz="0" w:space="0" w:color="auto"/>
            <w:right w:val="none" w:sz="0" w:space="0" w:color="auto"/>
          </w:divBdr>
        </w:div>
        <w:div w:id="14892280">
          <w:marLeft w:val="640"/>
          <w:marRight w:val="0"/>
          <w:marTop w:val="0"/>
          <w:marBottom w:val="0"/>
          <w:divBdr>
            <w:top w:val="none" w:sz="0" w:space="0" w:color="auto"/>
            <w:left w:val="none" w:sz="0" w:space="0" w:color="auto"/>
            <w:bottom w:val="none" w:sz="0" w:space="0" w:color="auto"/>
            <w:right w:val="none" w:sz="0" w:space="0" w:color="auto"/>
          </w:divBdr>
        </w:div>
        <w:div w:id="755395813">
          <w:marLeft w:val="640"/>
          <w:marRight w:val="0"/>
          <w:marTop w:val="0"/>
          <w:marBottom w:val="0"/>
          <w:divBdr>
            <w:top w:val="none" w:sz="0" w:space="0" w:color="auto"/>
            <w:left w:val="none" w:sz="0" w:space="0" w:color="auto"/>
            <w:bottom w:val="none" w:sz="0" w:space="0" w:color="auto"/>
            <w:right w:val="none" w:sz="0" w:space="0" w:color="auto"/>
          </w:divBdr>
        </w:div>
        <w:div w:id="1518303233">
          <w:marLeft w:val="640"/>
          <w:marRight w:val="0"/>
          <w:marTop w:val="0"/>
          <w:marBottom w:val="0"/>
          <w:divBdr>
            <w:top w:val="none" w:sz="0" w:space="0" w:color="auto"/>
            <w:left w:val="none" w:sz="0" w:space="0" w:color="auto"/>
            <w:bottom w:val="none" w:sz="0" w:space="0" w:color="auto"/>
            <w:right w:val="none" w:sz="0" w:space="0" w:color="auto"/>
          </w:divBdr>
        </w:div>
        <w:div w:id="415905052">
          <w:marLeft w:val="640"/>
          <w:marRight w:val="0"/>
          <w:marTop w:val="0"/>
          <w:marBottom w:val="0"/>
          <w:divBdr>
            <w:top w:val="none" w:sz="0" w:space="0" w:color="auto"/>
            <w:left w:val="none" w:sz="0" w:space="0" w:color="auto"/>
            <w:bottom w:val="none" w:sz="0" w:space="0" w:color="auto"/>
            <w:right w:val="none" w:sz="0" w:space="0" w:color="auto"/>
          </w:divBdr>
        </w:div>
        <w:div w:id="810636604">
          <w:marLeft w:val="640"/>
          <w:marRight w:val="0"/>
          <w:marTop w:val="0"/>
          <w:marBottom w:val="0"/>
          <w:divBdr>
            <w:top w:val="none" w:sz="0" w:space="0" w:color="auto"/>
            <w:left w:val="none" w:sz="0" w:space="0" w:color="auto"/>
            <w:bottom w:val="none" w:sz="0" w:space="0" w:color="auto"/>
            <w:right w:val="none" w:sz="0" w:space="0" w:color="auto"/>
          </w:divBdr>
        </w:div>
        <w:div w:id="1972976180">
          <w:marLeft w:val="640"/>
          <w:marRight w:val="0"/>
          <w:marTop w:val="0"/>
          <w:marBottom w:val="0"/>
          <w:divBdr>
            <w:top w:val="none" w:sz="0" w:space="0" w:color="auto"/>
            <w:left w:val="none" w:sz="0" w:space="0" w:color="auto"/>
            <w:bottom w:val="none" w:sz="0" w:space="0" w:color="auto"/>
            <w:right w:val="none" w:sz="0" w:space="0" w:color="auto"/>
          </w:divBdr>
        </w:div>
        <w:div w:id="2143841957">
          <w:marLeft w:val="640"/>
          <w:marRight w:val="0"/>
          <w:marTop w:val="0"/>
          <w:marBottom w:val="0"/>
          <w:divBdr>
            <w:top w:val="none" w:sz="0" w:space="0" w:color="auto"/>
            <w:left w:val="none" w:sz="0" w:space="0" w:color="auto"/>
            <w:bottom w:val="none" w:sz="0" w:space="0" w:color="auto"/>
            <w:right w:val="none" w:sz="0" w:space="0" w:color="auto"/>
          </w:divBdr>
        </w:div>
        <w:div w:id="727145483">
          <w:marLeft w:val="640"/>
          <w:marRight w:val="0"/>
          <w:marTop w:val="0"/>
          <w:marBottom w:val="0"/>
          <w:divBdr>
            <w:top w:val="none" w:sz="0" w:space="0" w:color="auto"/>
            <w:left w:val="none" w:sz="0" w:space="0" w:color="auto"/>
            <w:bottom w:val="none" w:sz="0" w:space="0" w:color="auto"/>
            <w:right w:val="none" w:sz="0" w:space="0" w:color="auto"/>
          </w:divBdr>
        </w:div>
        <w:div w:id="169834378">
          <w:marLeft w:val="640"/>
          <w:marRight w:val="0"/>
          <w:marTop w:val="0"/>
          <w:marBottom w:val="0"/>
          <w:divBdr>
            <w:top w:val="none" w:sz="0" w:space="0" w:color="auto"/>
            <w:left w:val="none" w:sz="0" w:space="0" w:color="auto"/>
            <w:bottom w:val="none" w:sz="0" w:space="0" w:color="auto"/>
            <w:right w:val="none" w:sz="0" w:space="0" w:color="auto"/>
          </w:divBdr>
        </w:div>
        <w:div w:id="1559248738">
          <w:marLeft w:val="640"/>
          <w:marRight w:val="0"/>
          <w:marTop w:val="0"/>
          <w:marBottom w:val="0"/>
          <w:divBdr>
            <w:top w:val="none" w:sz="0" w:space="0" w:color="auto"/>
            <w:left w:val="none" w:sz="0" w:space="0" w:color="auto"/>
            <w:bottom w:val="none" w:sz="0" w:space="0" w:color="auto"/>
            <w:right w:val="none" w:sz="0" w:space="0" w:color="auto"/>
          </w:divBdr>
        </w:div>
        <w:div w:id="1499155474">
          <w:marLeft w:val="640"/>
          <w:marRight w:val="0"/>
          <w:marTop w:val="0"/>
          <w:marBottom w:val="0"/>
          <w:divBdr>
            <w:top w:val="none" w:sz="0" w:space="0" w:color="auto"/>
            <w:left w:val="none" w:sz="0" w:space="0" w:color="auto"/>
            <w:bottom w:val="none" w:sz="0" w:space="0" w:color="auto"/>
            <w:right w:val="none" w:sz="0" w:space="0" w:color="auto"/>
          </w:divBdr>
        </w:div>
        <w:div w:id="251165892">
          <w:marLeft w:val="640"/>
          <w:marRight w:val="0"/>
          <w:marTop w:val="0"/>
          <w:marBottom w:val="0"/>
          <w:divBdr>
            <w:top w:val="none" w:sz="0" w:space="0" w:color="auto"/>
            <w:left w:val="none" w:sz="0" w:space="0" w:color="auto"/>
            <w:bottom w:val="none" w:sz="0" w:space="0" w:color="auto"/>
            <w:right w:val="none" w:sz="0" w:space="0" w:color="auto"/>
          </w:divBdr>
        </w:div>
        <w:div w:id="696933926">
          <w:marLeft w:val="640"/>
          <w:marRight w:val="0"/>
          <w:marTop w:val="0"/>
          <w:marBottom w:val="0"/>
          <w:divBdr>
            <w:top w:val="none" w:sz="0" w:space="0" w:color="auto"/>
            <w:left w:val="none" w:sz="0" w:space="0" w:color="auto"/>
            <w:bottom w:val="none" w:sz="0" w:space="0" w:color="auto"/>
            <w:right w:val="none" w:sz="0" w:space="0" w:color="auto"/>
          </w:divBdr>
        </w:div>
        <w:div w:id="1972510844">
          <w:marLeft w:val="640"/>
          <w:marRight w:val="0"/>
          <w:marTop w:val="0"/>
          <w:marBottom w:val="0"/>
          <w:divBdr>
            <w:top w:val="none" w:sz="0" w:space="0" w:color="auto"/>
            <w:left w:val="none" w:sz="0" w:space="0" w:color="auto"/>
            <w:bottom w:val="none" w:sz="0" w:space="0" w:color="auto"/>
            <w:right w:val="none" w:sz="0" w:space="0" w:color="auto"/>
          </w:divBdr>
        </w:div>
        <w:div w:id="2025664298">
          <w:marLeft w:val="640"/>
          <w:marRight w:val="0"/>
          <w:marTop w:val="0"/>
          <w:marBottom w:val="0"/>
          <w:divBdr>
            <w:top w:val="none" w:sz="0" w:space="0" w:color="auto"/>
            <w:left w:val="none" w:sz="0" w:space="0" w:color="auto"/>
            <w:bottom w:val="none" w:sz="0" w:space="0" w:color="auto"/>
            <w:right w:val="none" w:sz="0" w:space="0" w:color="auto"/>
          </w:divBdr>
        </w:div>
        <w:div w:id="1361542894">
          <w:marLeft w:val="640"/>
          <w:marRight w:val="0"/>
          <w:marTop w:val="0"/>
          <w:marBottom w:val="0"/>
          <w:divBdr>
            <w:top w:val="none" w:sz="0" w:space="0" w:color="auto"/>
            <w:left w:val="none" w:sz="0" w:space="0" w:color="auto"/>
            <w:bottom w:val="none" w:sz="0" w:space="0" w:color="auto"/>
            <w:right w:val="none" w:sz="0" w:space="0" w:color="auto"/>
          </w:divBdr>
        </w:div>
        <w:div w:id="1237596043">
          <w:marLeft w:val="640"/>
          <w:marRight w:val="0"/>
          <w:marTop w:val="0"/>
          <w:marBottom w:val="0"/>
          <w:divBdr>
            <w:top w:val="none" w:sz="0" w:space="0" w:color="auto"/>
            <w:left w:val="none" w:sz="0" w:space="0" w:color="auto"/>
            <w:bottom w:val="none" w:sz="0" w:space="0" w:color="auto"/>
            <w:right w:val="none" w:sz="0" w:space="0" w:color="auto"/>
          </w:divBdr>
        </w:div>
        <w:div w:id="737675562">
          <w:marLeft w:val="640"/>
          <w:marRight w:val="0"/>
          <w:marTop w:val="0"/>
          <w:marBottom w:val="0"/>
          <w:divBdr>
            <w:top w:val="none" w:sz="0" w:space="0" w:color="auto"/>
            <w:left w:val="none" w:sz="0" w:space="0" w:color="auto"/>
            <w:bottom w:val="none" w:sz="0" w:space="0" w:color="auto"/>
            <w:right w:val="none" w:sz="0" w:space="0" w:color="auto"/>
          </w:divBdr>
        </w:div>
        <w:div w:id="605885198">
          <w:marLeft w:val="640"/>
          <w:marRight w:val="0"/>
          <w:marTop w:val="0"/>
          <w:marBottom w:val="0"/>
          <w:divBdr>
            <w:top w:val="none" w:sz="0" w:space="0" w:color="auto"/>
            <w:left w:val="none" w:sz="0" w:space="0" w:color="auto"/>
            <w:bottom w:val="none" w:sz="0" w:space="0" w:color="auto"/>
            <w:right w:val="none" w:sz="0" w:space="0" w:color="auto"/>
          </w:divBdr>
        </w:div>
      </w:divsChild>
    </w:div>
    <w:div w:id="367880014">
      <w:bodyDiv w:val="1"/>
      <w:marLeft w:val="0"/>
      <w:marRight w:val="0"/>
      <w:marTop w:val="0"/>
      <w:marBottom w:val="0"/>
      <w:divBdr>
        <w:top w:val="none" w:sz="0" w:space="0" w:color="auto"/>
        <w:left w:val="none" w:sz="0" w:space="0" w:color="auto"/>
        <w:bottom w:val="none" w:sz="0" w:space="0" w:color="auto"/>
        <w:right w:val="none" w:sz="0" w:space="0" w:color="auto"/>
      </w:divBdr>
      <w:divsChild>
        <w:div w:id="1496146596">
          <w:marLeft w:val="640"/>
          <w:marRight w:val="0"/>
          <w:marTop w:val="0"/>
          <w:marBottom w:val="0"/>
          <w:divBdr>
            <w:top w:val="none" w:sz="0" w:space="0" w:color="auto"/>
            <w:left w:val="none" w:sz="0" w:space="0" w:color="auto"/>
            <w:bottom w:val="none" w:sz="0" w:space="0" w:color="auto"/>
            <w:right w:val="none" w:sz="0" w:space="0" w:color="auto"/>
          </w:divBdr>
        </w:div>
        <w:div w:id="1637417108">
          <w:marLeft w:val="640"/>
          <w:marRight w:val="0"/>
          <w:marTop w:val="0"/>
          <w:marBottom w:val="0"/>
          <w:divBdr>
            <w:top w:val="none" w:sz="0" w:space="0" w:color="auto"/>
            <w:left w:val="none" w:sz="0" w:space="0" w:color="auto"/>
            <w:bottom w:val="none" w:sz="0" w:space="0" w:color="auto"/>
            <w:right w:val="none" w:sz="0" w:space="0" w:color="auto"/>
          </w:divBdr>
        </w:div>
        <w:div w:id="1155145275">
          <w:marLeft w:val="640"/>
          <w:marRight w:val="0"/>
          <w:marTop w:val="0"/>
          <w:marBottom w:val="0"/>
          <w:divBdr>
            <w:top w:val="none" w:sz="0" w:space="0" w:color="auto"/>
            <w:left w:val="none" w:sz="0" w:space="0" w:color="auto"/>
            <w:bottom w:val="none" w:sz="0" w:space="0" w:color="auto"/>
            <w:right w:val="none" w:sz="0" w:space="0" w:color="auto"/>
          </w:divBdr>
        </w:div>
        <w:div w:id="377710372">
          <w:marLeft w:val="640"/>
          <w:marRight w:val="0"/>
          <w:marTop w:val="0"/>
          <w:marBottom w:val="0"/>
          <w:divBdr>
            <w:top w:val="none" w:sz="0" w:space="0" w:color="auto"/>
            <w:left w:val="none" w:sz="0" w:space="0" w:color="auto"/>
            <w:bottom w:val="none" w:sz="0" w:space="0" w:color="auto"/>
            <w:right w:val="none" w:sz="0" w:space="0" w:color="auto"/>
          </w:divBdr>
        </w:div>
        <w:div w:id="377436626">
          <w:marLeft w:val="640"/>
          <w:marRight w:val="0"/>
          <w:marTop w:val="0"/>
          <w:marBottom w:val="0"/>
          <w:divBdr>
            <w:top w:val="none" w:sz="0" w:space="0" w:color="auto"/>
            <w:left w:val="none" w:sz="0" w:space="0" w:color="auto"/>
            <w:bottom w:val="none" w:sz="0" w:space="0" w:color="auto"/>
            <w:right w:val="none" w:sz="0" w:space="0" w:color="auto"/>
          </w:divBdr>
        </w:div>
        <w:div w:id="562527579">
          <w:marLeft w:val="640"/>
          <w:marRight w:val="0"/>
          <w:marTop w:val="0"/>
          <w:marBottom w:val="0"/>
          <w:divBdr>
            <w:top w:val="none" w:sz="0" w:space="0" w:color="auto"/>
            <w:left w:val="none" w:sz="0" w:space="0" w:color="auto"/>
            <w:bottom w:val="none" w:sz="0" w:space="0" w:color="auto"/>
            <w:right w:val="none" w:sz="0" w:space="0" w:color="auto"/>
          </w:divBdr>
        </w:div>
        <w:div w:id="1962568861">
          <w:marLeft w:val="640"/>
          <w:marRight w:val="0"/>
          <w:marTop w:val="0"/>
          <w:marBottom w:val="0"/>
          <w:divBdr>
            <w:top w:val="none" w:sz="0" w:space="0" w:color="auto"/>
            <w:left w:val="none" w:sz="0" w:space="0" w:color="auto"/>
            <w:bottom w:val="none" w:sz="0" w:space="0" w:color="auto"/>
            <w:right w:val="none" w:sz="0" w:space="0" w:color="auto"/>
          </w:divBdr>
        </w:div>
        <w:div w:id="1300771001">
          <w:marLeft w:val="640"/>
          <w:marRight w:val="0"/>
          <w:marTop w:val="0"/>
          <w:marBottom w:val="0"/>
          <w:divBdr>
            <w:top w:val="none" w:sz="0" w:space="0" w:color="auto"/>
            <w:left w:val="none" w:sz="0" w:space="0" w:color="auto"/>
            <w:bottom w:val="none" w:sz="0" w:space="0" w:color="auto"/>
            <w:right w:val="none" w:sz="0" w:space="0" w:color="auto"/>
          </w:divBdr>
        </w:div>
        <w:div w:id="693264592">
          <w:marLeft w:val="640"/>
          <w:marRight w:val="0"/>
          <w:marTop w:val="0"/>
          <w:marBottom w:val="0"/>
          <w:divBdr>
            <w:top w:val="none" w:sz="0" w:space="0" w:color="auto"/>
            <w:left w:val="none" w:sz="0" w:space="0" w:color="auto"/>
            <w:bottom w:val="none" w:sz="0" w:space="0" w:color="auto"/>
            <w:right w:val="none" w:sz="0" w:space="0" w:color="auto"/>
          </w:divBdr>
        </w:div>
        <w:div w:id="1958876592">
          <w:marLeft w:val="640"/>
          <w:marRight w:val="0"/>
          <w:marTop w:val="0"/>
          <w:marBottom w:val="0"/>
          <w:divBdr>
            <w:top w:val="none" w:sz="0" w:space="0" w:color="auto"/>
            <w:left w:val="none" w:sz="0" w:space="0" w:color="auto"/>
            <w:bottom w:val="none" w:sz="0" w:space="0" w:color="auto"/>
            <w:right w:val="none" w:sz="0" w:space="0" w:color="auto"/>
          </w:divBdr>
        </w:div>
        <w:div w:id="536310194">
          <w:marLeft w:val="640"/>
          <w:marRight w:val="0"/>
          <w:marTop w:val="0"/>
          <w:marBottom w:val="0"/>
          <w:divBdr>
            <w:top w:val="none" w:sz="0" w:space="0" w:color="auto"/>
            <w:left w:val="none" w:sz="0" w:space="0" w:color="auto"/>
            <w:bottom w:val="none" w:sz="0" w:space="0" w:color="auto"/>
            <w:right w:val="none" w:sz="0" w:space="0" w:color="auto"/>
          </w:divBdr>
        </w:div>
        <w:div w:id="1870675902">
          <w:marLeft w:val="640"/>
          <w:marRight w:val="0"/>
          <w:marTop w:val="0"/>
          <w:marBottom w:val="0"/>
          <w:divBdr>
            <w:top w:val="none" w:sz="0" w:space="0" w:color="auto"/>
            <w:left w:val="none" w:sz="0" w:space="0" w:color="auto"/>
            <w:bottom w:val="none" w:sz="0" w:space="0" w:color="auto"/>
            <w:right w:val="none" w:sz="0" w:space="0" w:color="auto"/>
          </w:divBdr>
        </w:div>
        <w:div w:id="1225794174">
          <w:marLeft w:val="640"/>
          <w:marRight w:val="0"/>
          <w:marTop w:val="0"/>
          <w:marBottom w:val="0"/>
          <w:divBdr>
            <w:top w:val="none" w:sz="0" w:space="0" w:color="auto"/>
            <w:left w:val="none" w:sz="0" w:space="0" w:color="auto"/>
            <w:bottom w:val="none" w:sz="0" w:space="0" w:color="auto"/>
            <w:right w:val="none" w:sz="0" w:space="0" w:color="auto"/>
          </w:divBdr>
        </w:div>
        <w:div w:id="1064833220">
          <w:marLeft w:val="640"/>
          <w:marRight w:val="0"/>
          <w:marTop w:val="0"/>
          <w:marBottom w:val="0"/>
          <w:divBdr>
            <w:top w:val="none" w:sz="0" w:space="0" w:color="auto"/>
            <w:left w:val="none" w:sz="0" w:space="0" w:color="auto"/>
            <w:bottom w:val="none" w:sz="0" w:space="0" w:color="auto"/>
            <w:right w:val="none" w:sz="0" w:space="0" w:color="auto"/>
          </w:divBdr>
        </w:div>
        <w:div w:id="38093423">
          <w:marLeft w:val="640"/>
          <w:marRight w:val="0"/>
          <w:marTop w:val="0"/>
          <w:marBottom w:val="0"/>
          <w:divBdr>
            <w:top w:val="none" w:sz="0" w:space="0" w:color="auto"/>
            <w:left w:val="none" w:sz="0" w:space="0" w:color="auto"/>
            <w:bottom w:val="none" w:sz="0" w:space="0" w:color="auto"/>
            <w:right w:val="none" w:sz="0" w:space="0" w:color="auto"/>
          </w:divBdr>
        </w:div>
        <w:div w:id="286932669">
          <w:marLeft w:val="640"/>
          <w:marRight w:val="0"/>
          <w:marTop w:val="0"/>
          <w:marBottom w:val="0"/>
          <w:divBdr>
            <w:top w:val="none" w:sz="0" w:space="0" w:color="auto"/>
            <w:left w:val="none" w:sz="0" w:space="0" w:color="auto"/>
            <w:bottom w:val="none" w:sz="0" w:space="0" w:color="auto"/>
            <w:right w:val="none" w:sz="0" w:space="0" w:color="auto"/>
          </w:divBdr>
        </w:div>
        <w:div w:id="707725421">
          <w:marLeft w:val="640"/>
          <w:marRight w:val="0"/>
          <w:marTop w:val="0"/>
          <w:marBottom w:val="0"/>
          <w:divBdr>
            <w:top w:val="none" w:sz="0" w:space="0" w:color="auto"/>
            <w:left w:val="none" w:sz="0" w:space="0" w:color="auto"/>
            <w:bottom w:val="none" w:sz="0" w:space="0" w:color="auto"/>
            <w:right w:val="none" w:sz="0" w:space="0" w:color="auto"/>
          </w:divBdr>
        </w:div>
        <w:div w:id="1860924301">
          <w:marLeft w:val="640"/>
          <w:marRight w:val="0"/>
          <w:marTop w:val="0"/>
          <w:marBottom w:val="0"/>
          <w:divBdr>
            <w:top w:val="none" w:sz="0" w:space="0" w:color="auto"/>
            <w:left w:val="none" w:sz="0" w:space="0" w:color="auto"/>
            <w:bottom w:val="none" w:sz="0" w:space="0" w:color="auto"/>
            <w:right w:val="none" w:sz="0" w:space="0" w:color="auto"/>
          </w:divBdr>
        </w:div>
        <w:div w:id="1262183713">
          <w:marLeft w:val="640"/>
          <w:marRight w:val="0"/>
          <w:marTop w:val="0"/>
          <w:marBottom w:val="0"/>
          <w:divBdr>
            <w:top w:val="none" w:sz="0" w:space="0" w:color="auto"/>
            <w:left w:val="none" w:sz="0" w:space="0" w:color="auto"/>
            <w:bottom w:val="none" w:sz="0" w:space="0" w:color="auto"/>
            <w:right w:val="none" w:sz="0" w:space="0" w:color="auto"/>
          </w:divBdr>
        </w:div>
        <w:div w:id="1776974966">
          <w:marLeft w:val="640"/>
          <w:marRight w:val="0"/>
          <w:marTop w:val="0"/>
          <w:marBottom w:val="0"/>
          <w:divBdr>
            <w:top w:val="none" w:sz="0" w:space="0" w:color="auto"/>
            <w:left w:val="none" w:sz="0" w:space="0" w:color="auto"/>
            <w:bottom w:val="none" w:sz="0" w:space="0" w:color="auto"/>
            <w:right w:val="none" w:sz="0" w:space="0" w:color="auto"/>
          </w:divBdr>
        </w:div>
        <w:div w:id="1238595089">
          <w:marLeft w:val="640"/>
          <w:marRight w:val="0"/>
          <w:marTop w:val="0"/>
          <w:marBottom w:val="0"/>
          <w:divBdr>
            <w:top w:val="none" w:sz="0" w:space="0" w:color="auto"/>
            <w:left w:val="none" w:sz="0" w:space="0" w:color="auto"/>
            <w:bottom w:val="none" w:sz="0" w:space="0" w:color="auto"/>
            <w:right w:val="none" w:sz="0" w:space="0" w:color="auto"/>
          </w:divBdr>
        </w:div>
        <w:div w:id="190144099">
          <w:marLeft w:val="640"/>
          <w:marRight w:val="0"/>
          <w:marTop w:val="0"/>
          <w:marBottom w:val="0"/>
          <w:divBdr>
            <w:top w:val="none" w:sz="0" w:space="0" w:color="auto"/>
            <w:left w:val="none" w:sz="0" w:space="0" w:color="auto"/>
            <w:bottom w:val="none" w:sz="0" w:space="0" w:color="auto"/>
            <w:right w:val="none" w:sz="0" w:space="0" w:color="auto"/>
          </w:divBdr>
        </w:div>
        <w:div w:id="1915427257">
          <w:marLeft w:val="640"/>
          <w:marRight w:val="0"/>
          <w:marTop w:val="0"/>
          <w:marBottom w:val="0"/>
          <w:divBdr>
            <w:top w:val="none" w:sz="0" w:space="0" w:color="auto"/>
            <w:left w:val="none" w:sz="0" w:space="0" w:color="auto"/>
            <w:bottom w:val="none" w:sz="0" w:space="0" w:color="auto"/>
            <w:right w:val="none" w:sz="0" w:space="0" w:color="auto"/>
          </w:divBdr>
        </w:div>
        <w:div w:id="1451168651">
          <w:marLeft w:val="640"/>
          <w:marRight w:val="0"/>
          <w:marTop w:val="0"/>
          <w:marBottom w:val="0"/>
          <w:divBdr>
            <w:top w:val="none" w:sz="0" w:space="0" w:color="auto"/>
            <w:left w:val="none" w:sz="0" w:space="0" w:color="auto"/>
            <w:bottom w:val="none" w:sz="0" w:space="0" w:color="auto"/>
            <w:right w:val="none" w:sz="0" w:space="0" w:color="auto"/>
          </w:divBdr>
        </w:div>
        <w:div w:id="537662621">
          <w:marLeft w:val="640"/>
          <w:marRight w:val="0"/>
          <w:marTop w:val="0"/>
          <w:marBottom w:val="0"/>
          <w:divBdr>
            <w:top w:val="none" w:sz="0" w:space="0" w:color="auto"/>
            <w:left w:val="none" w:sz="0" w:space="0" w:color="auto"/>
            <w:bottom w:val="none" w:sz="0" w:space="0" w:color="auto"/>
            <w:right w:val="none" w:sz="0" w:space="0" w:color="auto"/>
          </w:divBdr>
        </w:div>
        <w:div w:id="763569295">
          <w:marLeft w:val="640"/>
          <w:marRight w:val="0"/>
          <w:marTop w:val="0"/>
          <w:marBottom w:val="0"/>
          <w:divBdr>
            <w:top w:val="none" w:sz="0" w:space="0" w:color="auto"/>
            <w:left w:val="none" w:sz="0" w:space="0" w:color="auto"/>
            <w:bottom w:val="none" w:sz="0" w:space="0" w:color="auto"/>
            <w:right w:val="none" w:sz="0" w:space="0" w:color="auto"/>
          </w:divBdr>
        </w:div>
        <w:div w:id="593826318">
          <w:marLeft w:val="640"/>
          <w:marRight w:val="0"/>
          <w:marTop w:val="0"/>
          <w:marBottom w:val="0"/>
          <w:divBdr>
            <w:top w:val="none" w:sz="0" w:space="0" w:color="auto"/>
            <w:left w:val="none" w:sz="0" w:space="0" w:color="auto"/>
            <w:bottom w:val="none" w:sz="0" w:space="0" w:color="auto"/>
            <w:right w:val="none" w:sz="0" w:space="0" w:color="auto"/>
          </w:divBdr>
        </w:div>
        <w:div w:id="1522665938">
          <w:marLeft w:val="640"/>
          <w:marRight w:val="0"/>
          <w:marTop w:val="0"/>
          <w:marBottom w:val="0"/>
          <w:divBdr>
            <w:top w:val="none" w:sz="0" w:space="0" w:color="auto"/>
            <w:left w:val="none" w:sz="0" w:space="0" w:color="auto"/>
            <w:bottom w:val="none" w:sz="0" w:space="0" w:color="auto"/>
            <w:right w:val="none" w:sz="0" w:space="0" w:color="auto"/>
          </w:divBdr>
        </w:div>
        <w:div w:id="1086340225">
          <w:marLeft w:val="640"/>
          <w:marRight w:val="0"/>
          <w:marTop w:val="0"/>
          <w:marBottom w:val="0"/>
          <w:divBdr>
            <w:top w:val="none" w:sz="0" w:space="0" w:color="auto"/>
            <w:left w:val="none" w:sz="0" w:space="0" w:color="auto"/>
            <w:bottom w:val="none" w:sz="0" w:space="0" w:color="auto"/>
            <w:right w:val="none" w:sz="0" w:space="0" w:color="auto"/>
          </w:divBdr>
        </w:div>
      </w:divsChild>
    </w:div>
    <w:div w:id="374086956">
      <w:bodyDiv w:val="1"/>
      <w:marLeft w:val="0"/>
      <w:marRight w:val="0"/>
      <w:marTop w:val="0"/>
      <w:marBottom w:val="0"/>
      <w:divBdr>
        <w:top w:val="none" w:sz="0" w:space="0" w:color="auto"/>
        <w:left w:val="none" w:sz="0" w:space="0" w:color="auto"/>
        <w:bottom w:val="none" w:sz="0" w:space="0" w:color="auto"/>
        <w:right w:val="none" w:sz="0" w:space="0" w:color="auto"/>
      </w:divBdr>
      <w:divsChild>
        <w:div w:id="29378127">
          <w:marLeft w:val="640"/>
          <w:marRight w:val="0"/>
          <w:marTop w:val="0"/>
          <w:marBottom w:val="0"/>
          <w:divBdr>
            <w:top w:val="none" w:sz="0" w:space="0" w:color="auto"/>
            <w:left w:val="none" w:sz="0" w:space="0" w:color="auto"/>
            <w:bottom w:val="none" w:sz="0" w:space="0" w:color="auto"/>
            <w:right w:val="none" w:sz="0" w:space="0" w:color="auto"/>
          </w:divBdr>
        </w:div>
        <w:div w:id="2048136931">
          <w:marLeft w:val="640"/>
          <w:marRight w:val="0"/>
          <w:marTop w:val="0"/>
          <w:marBottom w:val="0"/>
          <w:divBdr>
            <w:top w:val="none" w:sz="0" w:space="0" w:color="auto"/>
            <w:left w:val="none" w:sz="0" w:space="0" w:color="auto"/>
            <w:bottom w:val="none" w:sz="0" w:space="0" w:color="auto"/>
            <w:right w:val="none" w:sz="0" w:space="0" w:color="auto"/>
          </w:divBdr>
        </w:div>
        <w:div w:id="1621109654">
          <w:marLeft w:val="640"/>
          <w:marRight w:val="0"/>
          <w:marTop w:val="0"/>
          <w:marBottom w:val="0"/>
          <w:divBdr>
            <w:top w:val="none" w:sz="0" w:space="0" w:color="auto"/>
            <w:left w:val="none" w:sz="0" w:space="0" w:color="auto"/>
            <w:bottom w:val="none" w:sz="0" w:space="0" w:color="auto"/>
            <w:right w:val="none" w:sz="0" w:space="0" w:color="auto"/>
          </w:divBdr>
        </w:div>
        <w:div w:id="9838023">
          <w:marLeft w:val="640"/>
          <w:marRight w:val="0"/>
          <w:marTop w:val="0"/>
          <w:marBottom w:val="0"/>
          <w:divBdr>
            <w:top w:val="none" w:sz="0" w:space="0" w:color="auto"/>
            <w:left w:val="none" w:sz="0" w:space="0" w:color="auto"/>
            <w:bottom w:val="none" w:sz="0" w:space="0" w:color="auto"/>
            <w:right w:val="none" w:sz="0" w:space="0" w:color="auto"/>
          </w:divBdr>
        </w:div>
        <w:div w:id="1471939812">
          <w:marLeft w:val="640"/>
          <w:marRight w:val="0"/>
          <w:marTop w:val="0"/>
          <w:marBottom w:val="0"/>
          <w:divBdr>
            <w:top w:val="none" w:sz="0" w:space="0" w:color="auto"/>
            <w:left w:val="none" w:sz="0" w:space="0" w:color="auto"/>
            <w:bottom w:val="none" w:sz="0" w:space="0" w:color="auto"/>
            <w:right w:val="none" w:sz="0" w:space="0" w:color="auto"/>
          </w:divBdr>
        </w:div>
        <w:div w:id="696810973">
          <w:marLeft w:val="640"/>
          <w:marRight w:val="0"/>
          <w:marTop w:val="0"/>
          <w:marBottom w:val="0"/>
          <w:divBdr>
            <w:top w:val="none" w:sz="0" w:space="0" w:color="auto"/>
            <w:left w:val="none" w:sz="0" w:space="0" w:color="auto"/>
            <w:bottom w:val="none" w:sz="0" w:space="0" w:color="auto"/>
            <w:right w:val="none" w:sz="0" w:space="0" w:color="auto"/>
          </w:divBdr>
        </w:div>
        <w:div w:id="1065957913">
          <w:marLeft w:val="640"/>
          <w:marRight w:val="0"/>
          <w:marTop w:val="0"/>
          <w:marBottom w:val="0"/>
          <w:divBdr>
            <w:top w:val="none" w:sz="0" w:space="0" w:color="auto"/>
            <w:left w:val="none" w:sz="0" w:space="0" w:color="auto"/>
            <w:bottom w:val="none" w:sz="0" w:space="0" w:color="auto"/>
            <w:right w:val="none" w:sz="0" w:space="0" w:color="auto"/>
          </w:divBdr>
        </w:div>
        <w:div w:id="714280110">
          <w:marLeft w:val="640"/>
          <w:marRight w:val="0"/>
          <w:marTop w:val="0"/>
          <w:marBottom w:val="0"/>
          <w:divBdr>
            <w:top w:val="none" w:sz="0" w:space="0" w:color="auto"/>
            <w:left w:val="none" w:sz="0" w:space="0" w:color="auto"/>
            <w:bottom w:val="none" w:sz="0" w:space="0" w:color="auto"/>
            <w:right w:val="none" w:sz="0" w:space="0" w:color="auto"/>
          </w:divBdr>
        </w:div>
        <w:div w:id="1436291744">
          <w:marLeft w:val="640"/>
          <w:marRight w:val="0"/>
          <w:marTop w:val="0"/>
          <w:marBottom w:val="0"/>
          <w:divBdr>
            <w:top w:val="none" w:sz="0" w:space="0" w:color="auto"/>
            <w:left w:val="none" w:sz="0" w:space="0" w:color="auto"/>
            <w:bottom w:val="none" w:sz="0" w:space="0" w:color="auto"/>
            <w:right w:val="none" w:sz="0" w:space="0" w:color="auto"/>
          </w:divBdr>
        </w:div>
        <w:div w:id="583756920">
          <w:marLeft w:val="640"/>
          <w:marRight w:val="0"/>
          <w:marTop w:val="0"/>
          <w:marBottom w:val="0"/>
          <w:divBdr>
            <w:top w:val="none" w:sz="0" w:space="0" w:color="auto"/>
            <w:left w:val="none" w:sz="0" w:space="0" w:color="auto"/>
            <w:bottom w:val="none" w:sz="0" w:space="0" w:color="auto"/>
            <w:right w:val="none" w:sz="0" w:space="0" w:color="auto"/>
          </w:divBdr>
        </w:div>
      </w:divsChild>
    </w:div>
    <w:div w:id="374281907">
      <w:bodyDiv w:val="1"/>
      <w:marLeft w:val="0"/>
      <w:marRight w:val="0"/>
      <w:marTop w:val="0"/>
      <w:marBottom w:val="0"/>
      <w:divBdr>
        <w:top w:val="none" w:sz="0" w:space="0" w:color="auto"/>
        <w:left w:val="none" w:sz="0" w:space="0" w:color="auto"/>
        <w:bottom w:val="none" w:sz="0" w:space="0" w:color="auto"/>
        <w:right w:val="none" w:sz="0" w:space="0" w:color="auto"/>
      </w:divBdr>
      <w:divsChild>
        <w:div w:id="1181815057">
          <w:marLeft w:val="640"/>
          <w:marRight w:val="0"/>
          <w:marTop w:val="0"/>
          <w:marBottom w:val="0"/>
          <w:divBdr>
            <w:top w:val="none" w:sz="0" w:space="0" w:color="auto"/>
            <w:left w:val="none" w:sz="0" w:space="0" w:color="auto"/>
            <w:bottom w:val="none" w:sz="0" w:space="0" w:color="auto"/>
            <w:right w:val="none" w:sz="0" w:space="0" w:color="auto"/>
          </w:divBdr>
        </w:div>
        <w:div w:id="1289164626">
          <w:marLeft w:val="640"/>
          <w:marRight w:val="0"/>
          <w:marTop w:val="0"/>
          <w:marBottom w:val="0"/>
          <w:divBdr>
            <w:top w:val="none" w:sz="0" w:space="0" w:color="auto"/>
            <w:left w:val="none" w:sz="0" w:space="0" w:color="auto"/>
            <w:bottom w:val="none" w:sz="0" w:space="0" w:color="auto"/>
            <w:right w:val="none" w:sz="0" w:space="0" w:color="auto"/>
          </w:divBdr>
        </w:div>
        <w:div w:id="1755736643">
          <w:marLeft w:val="640"/>
          <w:marRight w:val="0"/>
          <w:marTop w:val="0"/>
          <w:marBottom w:val="0"/>
          <w:divBdr>
            <w:top w:val="none" w:sz="0" w:space="0" w:color="auto"/>
            <w:left w:val="none" w:sz="0" w:space="0" w:color="auto"/>
            <w:bottom w:val="none" w:sz="0" w:space="0" w:color="auto"/>
            <w:right w:val="none" w:sz="0" w:space="0" w:color="auto"/>
          </w:divBdr>
        </w:div>
        <w:div w:id="1124884813">
          <w:marLeft w:val="640"/>
          <w:marRight w:val="0"/>
          <w:marTop w:val="0"/>
          <w:marBottom w:val="0"/>
          <w:divBdr>
            <w:top w:val="none" w:sz="0" w:space="0" w:color="auto"/>
            <w:left w:val="none" w:sz="0" w:space="0" w:color="auto"/>
            <w:bottom w:val="none" w:sz="0" w:space="0" w:color="auto"/>
            <w:right w:val="none" w:sz="0" w:space="0" w:color="auto"/>
          </w:divBdr>
        </w:div>
        <w:div w:id="1730765260">
          <w:marLeft w:val="640"/>
          <w:marRight w:val="0"/>
          <w:marTop w:val="0"/>
          <w:marBottom w:val="0"/>
          <w:divBdr>
            <w:top w:val="none" w:sz="0" w:space="0" w:color="auto"/>
            <w:left w:val="none" w:sz="0" w:space="0" w:color="auto"/>
            <w:bottom w:val="none" w:sz="0" w:space="0" w:color="auto"/>
            <w:right w:val="none" w:sz="0" w:space="0" w:color="auto"/>
          </w:divBdr>
        </w:div>
        <w:div w:id="2077773938">
          <w:marLeft w:val="640"/>
          <w:marRight w:val="0"/>
          <w:marTop w:val="0"/>
          <w:marBottom w:val="0"/>
          <w:divBdr>
            <w:top w:val="none" w:sz="0" w:space="0" w:color="auto"/>
            <w:left w:val="none" w:sz="0" w:space="0" w:color="auto"/>
            <w:bottom w:val="none" w:sz="0" w:space="0" w:color="auto"/>
            <w:right w:val="none" w:sz="0" w:space="0" w:color="auto"/>
          </w:divBdr>
        </w:div>
        <w:div w:id="133571249">
          <w:marLeft w:val="640"/>
          <w:marRight w:val="0"/>
          <w:marTop w:val="0"/>
          <w:marBottom w:val="0"/>
          <w:divBdr>
            <w:top w:val="none" w:sz="0" w:space="0" w:color="auto"/>
            <w:left w:val="none" w:sz="0" w:space="0" w:color="auto"/>
            <w:bottom w:val="none" w:sz="0" w:space="0" w:color="auto"/>
            <w:right w:val="none" w:sz="0" w:space="0" w:color="auto"/>
          </w:divBdr>
        </w:div>
        <w:div w:id="415833277">
          <w:marLeft w:val="640"/>
          <w:marRight w:val="0"/>
          <w:marTop w:val="0"/>
          <w:marBottom w:val="0"/>
          <w:divBdr>
            <w:top w:val="none" w:sz="0" w:space="0" w:color="auto"/>
            <w:left w:val="none" w:sz="0" w:space="0" w:color="auto"/>
            <w:bottom w:val="none" w:sz="0" w:space="0" w:color="auto"/>
            <w:right w:val="none" w:sz="0" w:space="0" w:color="auto"/>
          </w:divBdr>
        </w:div>
        <w:div w:id="64963278">
          <w:marLeft w:val="640"/>
          <w:marRight w:val="0"/>
          <w:marTop w:val="0"/>
          <w:marBottom w:val="0"/>
          <w:divBdr>
            <w:top w:val="none" w:sz="0" w:space="0" w:color="auto"/>
            <w:left w:val="none" w:sz="0" w:space="0" w:color="auto"/>
            <w:bottom w:val="none" w:sz="0" w:space="0" w:color="auto"/>
            <w:right w:val="none" w:sz="0" w:space="0" w:color="auto"/>
          </w:divBdr>
        </w:div>
        <w:div w:id="2016300790">
          <w:marLeft w:val="640"/>
          <w:marRight w:val="0"/>
          <w:marTop w:val="0"/>
          <w:marBottom w:val="0"/>
          <w:divBdr>
            <w:top w:val="none" w:sz="0" w:space="0" w:color="auto"/>
            <w:left w:val="none" w:sz="0" w:space="0" w:color="auto"/>
            <w:bottom w:val="none" w:sz="0" w:space="0" w:color="auto"/>
            <w:right w:val="none" w:sz="0" w:space="0" w:color="auto"/>
          </w:divBdr>
        </w:div>
        <w:div w:id="883760852">
          <w:marLeft w:val="640"/>
          <w:marRight w:val="0"/>
          <w:marTop w:val="0"/>
          <w:marBottom w:val="0"/>
          <w:divBdr>
            <w:top w:val="none" w:sz="0" w:space="0" w:color="auto"/>
            <w:left w:val="none" w:sz="0" w:space="0" w:color="auto"/>
            <w:bottom w:val="none" w:sz="0" w:space="0" w:color="auto"/>
            <w:right w:val="none" w:sz="0" w:space="0" w:color="auto"/>
          </w:divBdr>
        </w:div>
        <w:div w:id="1025061514">
          <w:marLeft w:val="640"/>
          <w:marRight w:val="0"/>
          <w:marTop w:val="0"/>
          <w:marBottom w:val="0"/>
          <w:divBdr>
            <w:top w:val="none" w:sz="0" w:space="0" w:color="auto"/>
            <w:left w:val="none" w:sz="0" w:space="0" w:color="auto"/>
            <w:bottom w:val="none" w:sz="0" w:space="0" w:color="auto"/>
            <w:right w:val="none" w:sz="0" w:space="0" w:color="auto"/>
          </w:divBdr>
        </w:div>
        <w:div w:id="822620047">
          <w:marLeft w:val="640"/>
          <w:marRight w:val="0"/>
          <w:marTop w:val="0"/>
          <w:marBottom w:val="0"/>
          <w:divBdr>
            <w:top w:val="none" w:sz="0" w:space="0" w:color="auto"/>
            <w:left w:val="none" w:sz="0" w:space="0" w:color="auto"/>
            <w:bottom w:val="none" w:sz="0" w:space="0" w:color="auto"/>
            <w:right w:val="none" w:sz="0" w:space="0" w:color="auto"/>
          </w:divBdr>
        </w:div>
        <w:div w:id="164709012">
          <w:marLeft w:val="640"/>
          <w:marRight w:val="0"/>
          <w:marTop w:val="0"/>
          <w:marBottom w:val="0"/>
          <w:divBdr>
            <w:top w:val="none" w:sz="0" w:space="0" w:color="auto"/>
            <w:left w:val="none" w:sz="0" w:space="0" w:color="auto"/>
            <w:bottom w:val="none" w:sz="0" w:space="0" w:color="auto"/>
            <w:right w:val="none" w:sz="0" w:space="0" w:color="auto"/>
          </w:divBdr>
        </w:div>
        <w:div w:id="2084181418">
          <w:marLeft w:val="640"/>
          <w:marRight w:val="0"/>
          <w:marTop w:val="0"/>
          <w:marBottom w:val="0"/>
          <w:divBdr>
            <w:top w:val="none" w:sz="0" w:space="0" w:color="auto"/>
            <w:left w:val="none" w:sz="0" w:space="0" w:color="auto"/>
            <w:bottom w:val="none" w:sz="0" w:space="0" w:color="auto"/>
            <w:right w:val="none" w:sz="0" w:space="0" w:color="auto"/>
          </w:divBdr>
        </w:div>
        <w:div w:id="2013099278">
          <w:marLeft w:val="640"/>
          <w:marRight w:val="0"/>
          <w:marTop w:val="0"/>
          <w:marBottom w:val="0"/>
          <w:divBdr>
            <w:top w:val="none" w:sz="0" w:space="0" w:color="auto"/>
            <w:left w:val="none" w:sz="0" w:space="0" w:color="auto"/>
            <w:bottom w:val="none" w:sz="0" w:space="0" w:color="auto"/>
            <w:right w:val="none" w:sz="0" w:space="0" w:color="auto"/>
          </w:divBdr>
        </w:div>
        <w:div w:id="752167499">
          <w:marLeft w:val="640"/>
          <w:marRight w:val="0"/>
          <w:marTop w:val="0"/>
          <w:marBottom w:val="0"/>
          <w:divBdr>
            <w:top w:val="none" w:sz="0" w:space="0" w:color="auto"/>
            <w:left w:val="none" w:sz="0" w:space="0" w:color="auto"/>
            <w:bottom w:val="none" w:sz="0" w:space="0" w:color="auto"/>
            <w:right w:val="none" w:sz="0" w:space="0" w:color="auto"/>
          </w:divBdr>
        </w:div>
        <w:div w:id="1771470271">
          <w:marLeft w:val="640"/>
          <w:marRight w:val="0"/>
          <w:marTop w:val="0"/>
          <w:marBottom w:val="0"/>
          <w:divBdr>
            <w:top w:val="none" w:sz="0" w:space="0" w:color="auto"/>
            <w:left w:val="none" w:sz="0" w:space="0" w:color="auto"/>
            <w:bottom w:val="none" w:sz="0" w:space="0" w:color="auto"/>
            <w:right w:val="none" w:sz="0" w:space="0" w:color="auto"/>
          </w:divBdr>
        </w:div>
        <w:div w:id="1911232040">
          <w:marLeft w:val="640"/>
          <w:marRight w:val="0"/>
          <w:marTop w:val="0"/>
          <w:marBottom w:val="0"/>
          <w:divBdr>
            <w:top w:val="none" w:sz="0" w:space="0" w:color="auto"/>
            <w:left w:val="none" w:sz="0" w:space="0" w:color="auto"/>
            <w:bottom w:val="none" w:sz="0" w:space="0" w:color="auto"/>
            <w:right w:val="none" w:sz="0" w:space="0" w:color="auto"/>
          </w:divBdr>
        </w:div>
        <w:div w:id="2018581185">
          <w:marLeft w:val="640"/>
          <w:marRight w:val="0"/>
          <w:marTop w:val="0"/>
          <w:marBottom w:val="0"/>
          <w:divBdr>
            <w:top w:val="none" w:sz="0" w:space="0" w:color="auto"/>
            <w:left w:val="none" w:sz="0" w:space="0" w:color="auto"/>
            <w:bottom w:val="none" w:sz="0" w:space="0" w:color="auto"/>
            <w:right w:val="none" w:sz="0" w:space="0" w:color="auto"/>
          </w:divBdr>
        </w:div>
        <w:div w:id="1816603418">
          <w:marLeft w:val="640"/>
          <w:marRight w:val="0"/>
          <w:marTop w:val="0"/>
          <w:marBottom w:val="0"/>
          <w:divBdr>
            <w:top w:val="none" w:sz="0" w:space="0" w:color="auto"/>
            <w:left w:val="none" w:sz="0" w:space="0" w:color="auto"/>
            <w:bottom w:val="none" w:sz="0" w:space="0" w:color="auto"/>
            <w:right w:val="none" w:sz="0" w:space="0" w:color="auto"/>
          </w:divBdr>
        </w:div>
      </w:divsChild>
    </w:div>
    <w:div w:id="378748679">
      <w:bodyDiv w:val="1"/>
      <w:marLeft w:val="0"/>
      <w:marRight w:val="0"/>
      <w:marTop w:val="0"/>
      <w:marBottom w:val="0"/>
      <w:divBdr>
        <w:top w:val="none" w:sz="0" w:space="0" w:color="auto"/>
        <w:left w:val="none" w:sz="0" w:space="0" w:color="auto"/>
        <w:bottom w:val="none" w:sz="0" w:space="0" w:color="auto"/>
        <w:right w:val="none" w:sz="0" w:space="0" w:color="auto"/>
      </w:divBdr>
      <w:divsChild>
        <w:div w:id="1032728799">
          <w:marLeft w:val="640"/>
          <w:marRight w:val="0"/>
          <w:marTop w:val="0"/>
          <w:marBottom w:val="0"/>
          <w:divBdr>
            <w:top w:val="none" w:sz="0" w:space="0" w:color="auto"/>
            <w:left w:val="none" w:sz="0" w:space="0" w:color="auto"/>
            <w:bottom w:val="none" w:sz="0" w:space="0" w:color="auto"/>
            <w:right w:val="none" w:sz="0" w:space="0" w:color="auto"/>
          </w:divBdr>
        </w:div>
        <w:div w:id="1029642007">
          <w:marLeft w:val="640"/>
          <w:marRight w:val="0"/>
          <w:marTop w:val="0"/>
          <w:marBottom w:val="0"/>
          <w:divBdr>
            <w:top w:val="none" w:sz="0" w:space="0" w:color="auto"/>
            <w:left w:val="none" w:sz="0" w:space="0" w:color="auto"/>
            <w:bottom w:val="none" w:sz="0" w:space="0" w:color="auto"/>
            <w:right w:val="none" w:sz="0" w:space="0" w:color="auto"/>
          </w:divBdr>
        </w:div>
        <w:div w:id="1645740306">
          <w:marLeft w:val="640"/>
          <w:marRight w:val="0"/>
          <w:marTop w:val="0"/>
          <w:marBottom w:val="0"/>
          <w:divBdr>
            <w:top w:val="none" w:sz="0" w:space="0" w:color="auto"/>
            <w:left w:val="none" w:sz="0" w:space="0" w:color="auto"/>
            <w:bottom w:val="none" w:sz="0" w:space="0" w:color="auto"/>
            <w:right w:val="none" w:sz="0" w:space="0" w:color="auto"/>
          </w:divBdr>
        </w:div>
        <w:div w:id="1465273199">
          <w:marLeft w:val="640"/>
          <w:marRight w:val="0"/>
          <w:marTop w:val="0"/>
          <w:marBottom w:val="0"/>
          <w:divBdr>
            <w:top w:val="none" w:sz="0" w:space="0" w:color="auto"/>
            <w:left w:val="none" w:sz="0" w:space="0" w:color="auto"/>
            <w:bottom w:val="none" w:sz="0" w:space="0" w:color="auto"/>
            <w:right w:val="none" w:sz="0" w:space="0" w:color="auto"/>
          </w:divBdr>
        </w:div>
        <w:div w:id="219287176">
          <w:marLeft w:val="640"/>
          <w:marRight w:val="0"/>
          <w:marTop w:val="0"/>
          <w:marBottom w:val="0"/>
          <w:divBdr>
            <w:top w:val="none" w:sz="0" w:space="0" w:color="auto"/>
            <w:left w:val="none" w:sz="0" w:space="0" w:color="auto"/>
            <w:bottom w:val="none" w:sz="0" w:space="0" w:color="auto"/>
            <w:right w:val="none" w:sz="0" w:space="0" w:color="auto"/>
          </w:divBdr>
        </w:div>
        <w:div w:id="971709919">
          <w:marLeft w:val="640"/>
          <w:marRight w:val="0"/>
          <w:marTop w:val="0"/>
          <w:marBottom w:val="0"/>
          <w:divBdr>
            <w:top w:val="none" w:sz="0" w:space="0" w:color="auto"/>
            <w:left w:val="none" w:sz="0" w:space="0" w:color="auto"/>
            <w:bottom w:val="none" w:sz="0" w:space="0" w:color="auto"/>
            <w:right w:val="none" w:sz="0" w:space="0" w:color="auto"/>
          </w:divBdr>
        </w:div>
        <w:div w:id="1970818756">
          <w:marLeft w:val="640"/>
          <w:marRight w:val="0"/>
          <w:marTop w:val="0"/>
          <w:marBottom w:val="0"/>
          <w:divBdr>
            <w:top w:val="none" w:sz="0" w:space="0" w:color="auto"/>
            <w:left w:val="none" w:sz="0" w:space="0" w:color="auto"/>
            <w:bottom w:val="none" w:sz="0" w:space="0" w:color="auto"/>
            <w:right w:val="none" w:sz="0" w:space="0" w:color="auto"/>
          </w:divBdr>
        </w:div>
        <w:div w:id="2018536770">
          <w:marLeft w:val="640"/>
          <w:marRight w:val="0"/>
          <w:marTop w:val="0"/>
          <w:marBottom w:val="0"/>
          <w:divBdr>
            <w:top w:val="none" w:sz="0" w:space="0" w:color="auto"/>
            <w:left w:val="none" w:sz="0" w:space="0" w:color="auto"/>
            <w:bottom w:val="none" w:sz="0" w:space="0" w:color="auto"/>
            <w:right w:val="none" w:sz="0" w:space="0" w:color="auto"/>
          </w:divBdr>
        </w:div>
        <w:div w:id="1155880029">
          <w:marLeft w:val="640"/>
          <w:marRight w:val="0"/>
          <w:marTop w:val="0"/>
          <w:marBottom w:val="0"/>
          <w:divBdr>
            <w:top w:val="none" w:sz="0" w:space="0" w:color="auto"/>
            <w:left w:val="none" w:sz="0" w:space="0" w:color="auto"/>
            <w:bottom w:val="none" w:sz="0" w:space="0" w:color="auto"/>
            <w:right w:val="none" w:sz="0" w:space="0" w:color="auto"/>
          </w:divBdr>
        </w:div>
        <w:div w:id="2034501751">
          <w:marLeft w:val="640"/>
          <w:marRight w:val="0"/>
          <w:marTop w:val="0"/>
          <w:marBottom w:val="0"/>
          <w:divBdr>
            <w:top w:val="none" w:sz="0" w:space="0" w:color="auto"/>
            <w:left w:val="none" w:sz="0" w:space="0" w:color="auto"/>
            <w:bottom w:val="none" w:sz="0" w:space="0" w:color="auto"/>
            <w:right w:val="none" w:sz="0" w:space="0" w:color="auto"/>
          </w:divBdr>
        </w:div>
      </w:divsChild>
    </w:div>
    <w:div w:id="388069777">
      <w:bodyDiv w:val="1"/>
      <w:marLeft w:val="0"/>
      <w:marRight w:val="0"/>
      <w:marTop w:val="0"/>
      <w:marBottom w:val="0"/>
      <w:divBdr>
        <w:top w:val="none" w:sz="0" w:space="0" w:color="auto"/>
        <w:left w:val="none" w:sz="0" w:space="0" w:color="auto"/>
        <w:bottom w:val="none" w:sz="0" w:space="0" w:color="auto"/>
        <w:right w:val="none" w:sz="0" w:space="0" w:color="auto"/>
      </w:divBdr>
      <w:divsChild>
        <w:div w:id="1121461877">
          <w:marLeft w:val="640"/>
          <w:marRight w:val="0"/>
          <w:marTop w:val="0"/>
          <w:marBottom w:val="0"/>
          <w:divBdr>
            <w:top w:val="none" w:sz="0" w:space="0" w:color="auto"/>
            <w:left w:val="none" w:sz="0" w:space="0" w:color="auto"/>
            <w:bottom w:val="none" w:sz="0" w:space="0" w:color="auto"/>
            <w:right w:val="none" w:sz="0" w:space="0" w:color="auto"/>
          </w:divBdr>
        </w:div>
        <w:div w:id="1948806701">
          <w:marLeft w:val="640"/>
          <w:marRight w:val="0"/>
          <w:marTop w:val="0"/>
          <w:marBottom w:val="0"/>
          <w:divBdr>
            <w:top w:val="none" w:sz="0" w:space="0" w:color="auto"/>
            <w:left w:val="none" w:sz="0" w:space="0" w:color="auto"/>
            <w:bottom w:val="none" w:sz="0" w:space="0" w:color="auto"/>
            <w:right w:val="none" w:sz="0" w:space="0" w:color="auto"/>
          </w:divBdr>
        </w:div>
        <w:div w:id="1517844468">
          <w:marLeft w:val="640"/>
          <w:marRight w:val="0"/>
          <w:marTop w:val="0"/>
          <w:marBottom w:val="0"/>
          <w:divBdr>
            <w:top w:val="none" w:sz="0" w:space="0" w:color="auto"/>
            <w:left w:val="none" w:sz="0" w:space="0" w:color="auto"/>
            <w:bottom w:val="none" w:sz="0" w:space="0" w:color="auto"/>
            <w:right w:val="none" w:sz="0" w:space="0" w:color="auto"/>
          </w:divBdr>
        </w:div>
        <w:div w:id="1731808405">
          <w:marLeft w:val="640"/>
          <w:marRight w:val="0"/>
          <w:marTop w:val="0"/>
          <w:marBottom w:val="0"/>
          <w:divBdr>
            <w:top w:val="none" w:sz="0" w:space="0" w:color="auto"/>
            <w:left w:val="none" w:sz="0" w:space="0" w:color="auto"/>
            <w:bottom w:val="none" w:sz="0" w:space="0" w:color="auto"/>
            <w:right w:val="none" w:sz="0" w:space="0" w:color="auto"/>
          </w:divBdr>
        </w:div>
      </w:divsChild>
    </w:div>
    <w:div w:id="399447461">
      <w:bodyDiv w:val="1"/>
      <w:marLeft w:val="0"/>
      <w:marRight w:val="0"/>
      <w:marTop w:val="0"/>
      <w:marBottom w:val="0"/>
      <w:divBdr>
        <w:top w:val="none" w:sz="0" w:space="0" w:color="auto"/>
        <w:left w:val="none" w:sz="0" w:space="0" w:color="auto"/>
        <w:bottom w:val="none" w:sz="0" w:space="0" w:color="auto"/>
        <w:right w:val="none" w:sz="0" w:space="0" w:color="auto"/>
      </w:divBdr>
      <w:divsChild>
        <w:div w:id="1800031500">
          <w:marLeft w:val="640"/>
          <w:marRight w:val="0"/>
          <w:marTop w:val="0"/>
          <w:marBottom w:val="0"/>
          <w:divBdr>
            <w:top w:val="none" w:sz="0" w:space="0" w:color="auto"/>
            <w:left w:val="none" w:sz="0" w:space="0" w:color="auto"/>
            <w:bottom w:val="none" w:sz="0" w:space="0" w:color="auto"/>
            <w:right w:val="none" w:sz="0" w:space="0" w:color="auto"/>
          </w:divBdr>
        </w:div>
        <w:div w:id="787939345">
          <w:marLeft w:val="640"/>
          <w:marRight w:val="0"/>
          <w:marTop w:val="0"/>
          <w:marBottom w:val="0"/>
          <w:divBdr>
            <w:top w:val="none" w:sz="0" w:space="0" w:color="auto"/>
            <w:left w:val="none" w:sz="0" w:space="0" w:color="auto"/>
            <w:bottom w:val="none" w:sz="0" w:space="0" w:color="auto"/>
            <w:right w:val="none" w:sz="0" w:space="0" w:color="auto"/>
          </w:divBdr>
        </w:div>
        <w:div w:id="1704670406">
          <w:marLeft w:val="640"/>
          <w:marRight w:val="0"/>
          <w:marTop w:val="0"/>
          <w:marBottom w:val="0"/>
          <w:divBdr>
            <w:top w:val="none" w:sz="0" w:space="0" w:color="auto"/>
            <w:left w:val="none" w:sz="0" w:space="0" w:color="auto"/>
            <w:bottom w:val="none" w:sz="0" w:space="0" w:color="auto"/>
            <w:right w:val="none" w:sz="0" w:space="0" w:color="auto"/>
          </w:divBdr>
        </w:div>
        <w:div w:id="716857749">
          <w:marLeft w:val="640"/>
          <w:marRight w:val="0"/>
          <w:marTop w:val="0"/>
          <w:marBottom w:val="0"/>
          <w:divBdr>
            <w:top w:val="none" w:sz="0" w:space="0" w:color="auto"/>
            <w:left w:val="none" w:sz="0" w:space="0" w:color="auto"/>
            <w:bottom w:val="none" w:sz="0" w:space="0" w:color="auto"/>
            <w:right w:val="none" w:sz="0" w:space="0" w:color="auto"/>
          </w:divBdr>
        </w:div>
        <w:div w:id="234241915">
          <w:marLeft w:val="640"/>
          <w:marRight w:val="0"/>
          <w:marTop w:val="0"/>
          <w:marBottom w:val="0"/>
          <w:divBdr>
            <w:top w:val="none" w:sz="0" w:space="0" w:color="auto"/>
            <w:left w:val="none" w:sz="0" w:space="0" w:color="auto"/>
            <w:bottom w:val="none" w:sz="0" w:space="0" w:color="auto"/>
            <w:right w:val="none" w:sz="0" w:space="0" w:color="auto"/>
          </w:divBdr>
        </w:div>
        <w:div w:id="1014766679">
          <w:marLeft w:val="640"/>
          <w:marRight w:val="0"/>
          <w:marTop w:val="0"/>
          <w:marBottom w:val="0"/>
          <w:divBdr>
            <w:top w:val="none" w:sz="0" w:space="0" w:color="auto"/>
            <w:left w:val="none" w:sz="0" w:space="0" w:color="auto"/>
            <w:bottom w:val="none" w:sz="0" w:space="0" w:color="auto"/>
            <w:right w:val="none" w:sz="0" w:space="0" w:color="auto"/>
          </w:divBdr>
        </w:div>
        <w:div w:id="1327175571">
          <w:marLeft w:val="640"/>
          <w:marRight w:val="0"/>
          <w:marTop w:val="0"/>
          <w:marBottom w:val="0"/>
          <w:divBdr>
            <w:top w:val="none" w:sz="0" w:space="0" w:color="auto"/>
            <w:left w:val="none" w:sz="0" w:space="0" w:color="auto"/>
            <w:bottom w:val="none" w:sz="0" w:space="0" w:color="auto"/>
            <w:right w:val="none" w:sz="0" w:space="0" w:color="auto"/>
          </w:divBdr>
        </w:div>
        <w:div w:id="1824613863">
          <w:marLeft w:val="640"/>
          <w:marRight w:val="0"/>
          <w:marTop w:val="0"/>
          <w:marBottom w:val="0"/>
          <w:divBdr>
            <w:top w:val="none" w:sz="0" w:space="0" w:color="auto"/>
            <w:left w:val="none" w:sz="0" w:space="0" w:color="auto"/>
            <w:bottom w:val="none" w:sz="0" w:space="0" w:color="auto"/>
            <w:right w:val="none" w:sz="0" w:space="0" w:color="auto"/>
          </w:divBdr>
        </w:div>
        <w:div w:id="408649147">
          <w:marLeft w:val="640"/>
          <w:marRight w:val="0"/>
          <w:marTop w:val="0"/>
          <w:marBottom w:val="0"/>
          <w:divBdr>
            <w:top w:val="none" w:sz="0" w:space="0" w:color="auto"/>
            <w:left w:val="none" w:sz="0" w:space="0" w:color="auto"/>
            <w:bottom w:val="none" w:sz="0" w:space="0" w:color="auto"/>
            <w:right w:val="none" w:sz="0" w:space="0" w:color="auto"/>
          </w:divBdr>
        </w:div>
        <w:div w:id="45958686">
          <w:marLeft w:val="640"/>
          <w:marRight w:val="0"/>
          <w:marTop w:val="0"/>
          <w:marBottom w:val="0"/>
          <w:divBdr>
            <w:top w:val="none" w:sz="0" w:space="0" w:color="auto"/>
            <w:left w:val="none" w:sz="0" w:space="0" w:color="auto"/>
            <w:bottom w:val="none" w:sz="0" w:space="0" w:color="auto"/>
            <w:right w:val="none" w:sz="0" w:space="0" w:color="auto"/>
          </w:divBdr>
        </w:div>
        <w:div w:id="1256401324">
          <w:marLeft w:val="640"/>
          <w:marRight w:val="0"/>
          <w:marTop w:val="0"/>
          <w:marBottom w:val="0"/>
          <w:divBdr>
            <w:top w:val="none" w:sz="0" w:space="0" w:color="auto"/>
            <w:left w:val="none" w:sz="0" w:space="0" w:color="auto"/>
            <w:bottom w:val="none" w:sz="0" w:space="0" w:color="auto"/>
            <w:right w:val="none" w:sz="0" w:space="0" w:color="auto"/>
          </w:divBdr>
        </w:div>
        <w:div w:id="57948785">
          <w:marLeft w:val="640"/>
          <w:marRight w:val="0"/>
          <w:marTop w:val="0"/>
          <w:marBottom w:val="0"/>
          <w:divBdr>
            <w:top w:val="none" w:sz="0" w:space="0" w:color="auto"/>
            <w:left w:val="none" w:sz="0" w:space="0" w:color="auto"/>
            <w:bottom w:val="none" w:sz="0" w:space="0" w:color="auto"/>
            <w:right w:val="none" w:sz="0" w:space="0" w:color="auto"/>
          </w:divBdr>
        </w:div>
        <w:div w:id="973943427">
          <w:marLeft w:val="640"/>
          <w:marRight w:val="0"/>
          <w:marTop w:val="0"/>
          <w:marBottom w:val="0"/>
          <w:divBdr>
            <w:top w:val="none" w:sz="0" w:space="0" w:color="auto"/>
            <w:left w:val="none" w:sz="0" w:space="0" w:color="auto"/>
            <w:bottom w:val="none" w:sz="0" w:space="0" w:color="auto"/>
            <w:right w:val="none" w:sz="0" w:space="0" w:color="auto"/>
          </w:divBdr>
        </w:div>
        <w:div w:id="1744835025">
          <w:marLeft w:val="640"/>
          <w:marRight w:val="0"/>
          <w:marTop w:val="0"/>
          <w:marBottom w:val="0"/>
          <w:divBdr>
            <w:top w:val="none" w:sz="0" w:space="0" w:color="auto"/>
            <w:left w:val="none" w:sz="0" w:space="0" w:color="auto"/>
            <w:bottom w:val="none" w:sz="0" w:space="0" w:color="auto"/>
            <w:right w:val="none" w:sz="0" w:space="0" w:color="auto"/>
          </w:divBdr>
        </w:div>
        <w:div w:id="1102840234">
          <w:marLeft w:val="640"/>
          <w:marRight w:val="0"/>
          <w:marTop w:val="0"/>
          <w:marBottom w:val="0"/>
          <w:divBdr>
            <w:top w:val="none" w:sz="0" w:space="0" w:color="auto"/>
            <w:left w:val="none" w:sz="0" w:space="0" w:color="auto"/>
            <w:bottom w:val="none" w:sz="0" w:space="0" w:color="auto"/>
            <w:right w:val="none" w:sz="0" w:space="0" w:color="auto"/>
          </w:divBdr>
        </w:div>
        <w:div w:id="1352683233">
          <w:marLeft w:val="640"/>
          <w:marRight w:val="0"/>
          <w:marTop w:val="0"/>
          <w:marBottom w:val="0"/>
          <w:divBdr>
            <w:top w:val="none" w:sz="0" w:space="0" w:color="auto"/>
            <w:left w:val="none" w:sz="0" w:space="0" w:color="auto"/>
            <w:bottom w:val="none" w:sz="0" w:space="0" w:color="auto"/>
            <w:right w:val="none" w:sz="0" w:space="0" w:color="auto"/>
          </w:divBdr>
        </w:div>
        <w:div w:id="129134844">
          <w:marLeft w:val="640"/>
          <w:marRight w:val="0"/>
          <w:marTop w:val="0"/>
          <w:marBottom w:val="0"/>
          <w:divBdr>
            <w:top w:val="none" w:sz="0" w:space="0" w:color="auto"/>
            <w:left w:val="none" w:sz="0" w:space="0" w:color="auto"/>
            <w:bottom w:val="none" w:sz="0" w:space="0" w:color="auto"/>
            <w:right w:val="none" w:sz="0" w:space="0" w:color="auto"/>
          </w:divBdr>
        </w:div>
        <w:div w:id="330523914">
          <w:marLeft w:val="640"/>
          <w:marRight w:val="0"/>
          <w:marTop w:val="0"/>
          <w:marBottom w:val="0"/>
          <w:divBdr>
            <w:top w:val="none" w:sz="0" w:space="0" w:color="auto"/>
            <w:left w:val="none" w:sz="0" w:space="0" w:color="auto"/>
            <w:bottom w:val="none" w:sz="0" w:space="0" w:color="auto"/>
            <w:right w:val="none" w:sz="0" w:space="0" w:color="auto"/>
          </w:divBdr>
        </w:div>
        <w:div w:id="497893242">
          <w:marLeft w:val="640"/>
          <w:marRight w:val="0"/>
          <w:marTop w:val="0"/>
          <w:marBottom w:val="0"/>
          <w:divBdr>
            <w:top w:val="none" w:sz="0" w:space="0" w:color="auto"/>
            <w:left w:val="none" w:sz="0" w:space="0" w:color="auto"/>
            <w:bottom w:val="none" w:sz="0" w:space="0" w:color="auto"/>
            <w:right w:val="none" w:sz="0" w:space="0" w:color="auto"/>
          </w:divBdr>
        </w:div>
        <w:div w:id="251428761">
          <w:marLeft w:val="640"/>
          <w:marRight w:val="0"/>
          <w:marTop w:val="0"/>
          <w:marBottom w:val="0"/>
          <w:divBdr>
            <w:top w:val="none" w:sz="0" w:space="0" w:color="auto"/>
            <w:left w:val="none" w:sz="0" w:space="0" w:color="auto"/>
            <w:bottom w:val="none" w:sz="0" w:space="0" w:color="auto"/>
            <w:right w:val="none" w:sz="0" w:space="0" w:color="auto"/>
          </w:divBdr>
        </w:div>
        <w:div w:id="295768764">
          <w:marLeft w:val="640"/>
          <w:marRight w:val="0"/>
          <w:marTop w:val="0"/>
          <w:marBottom w:val="0"/>
          <w:divBdr>
            <w:top w:val="none" w:sz="0" w:space="0" w:color="auto"/>
            <w:left w:val="none" w:sz="0" w:space="0" w:color="auto"/>
            <w:bottom w:val="none" w:sz="0" w:space="0" w:color="auto"/>
            <w:right w:val="none" w:sz="0" w:space="0" w:color="auto"/>
          </w:divBdr>
        </w:div>
        <w:div w:id="2019193864">
          <w:marLeft w:val="640"/>
          <w:marRight w:val="0"/>
          <w:marTop w:val="0"/>
          <w:marBottom w:val="0"/>
          <w:divBdr>
            <w:top w:val="none" w:sz="0" w:space="0" w:color="auto"/>
            <w:left w:val="none" w:sz="0" w:space="0" w:color="auto"/>
            <w:bottom w:val="none" w:sz="0" w:space="0" w:color="auto"/>
            <w:right w:val="none" w:sz="0" w:space="0" w:color="auto"/>
          </w:divBdr>
        </w:div>
        <w:div w:id="1216548258">
          <w:marLeft w:val="640"/>
          <w:marRight w:val="0"/>
          <w:marTop w:val="0"/>
          <w:marBottom w:val="0"/>
          <w:divBdr>
            <w:top w:val="none" w:sz="0" w:space="0" w:color="auto"/>
            <w:left w:val="none" w:sz="0" w:space="0" w:color="auto"/>
            <w:bottom w:val="none" w:sz="0" w:space="0" w:color="auto"/>
            <w:right w:val="none" w:sz="0" w:space="0" w:color="auto"/>
          </w:divBdr>
        </w:div>
        <w:div w:id="1037388691">
          <w:marLeft w:val="640"/>
          <w:marRight w:val="0"/>
          <w:marTop w:val="0"/>
          <w:marBottom w:val="0"/>
          <w:divBdr>
            <w:top w:val="none" w:sz="0" w:space="0" w:color="auto"/>
            <w:left w:val="none" w:sz="0" w:space="0" w:color="auto"/>
            <w:bottom w:val="none" w:sz="0" w:space="0" w:color="auto"/>
            <w:right w:val="none" w:sz="0" w:space="0" w:color="auto"/>
          </w:divBdr>
        </w:div>
        <w:div w:id="1665814495">
          <w:marLeft w:val="640"/>
          <w:marRight w:val="0"/>
          <w:marTop w:val="0"/>
          <w:marBottom w:val="0"/>
          <w:divBdr>
            <w:top w:val="none" w:sz="0" w:space="0" w:color="auto"/>
            <w:left w:val="none" w:sz="0" w:space="0" w:color="auto"/>
            <w:bottom w:val="none" w:sz="0" w:space="0" w:color="auto"/>
            <w:right w:val="none" w:sz="0" w:space="0" w:color="auto"/>
          </w:divBdr>
        </w:div>
      </w:divsChild>
    </w:div>
    <w:div w:id="400064401">
      <w:bodyDiv w:val="1"/>
      <w:marLeft w:val="0"/>
      <w:marRight w:val="0"/>
      <w:marTop w:val="0"/>
      <w:marBottom w:val="0"/>
      <w:divBdr>
        <w:top w:val="none" w:sz="0" w:space="0" w:color="auto"/>
        <w:left w:val="none" w:sz="0" w:space="0" w:color="auto"/>
        <w:bottom w:val="none" w:sz="0" w:space="0" w:color="auto"/>
        <w:right w:val="none" w:sz="0" w:space="0" w:color="auto"/>
      </w:divBdr>
    </w:div>
    <w:div w:id="401679992">
      <w:bodyDiv w:val="1"/>
      <w:marLeft w:val="0"/>
      <w:marRight w:val="0"/>
      <w:marTop w:val="0"/>
      <w:marBottom w:val="0"/>
      <w:divBdr>
        <w:top w:val="none" w:sz="0" w:space="0" w:color="auto"/>
        <w:left w:val="none" w:sz="0" w:space="0" w:color="auto"/>
        <w:bottom w:val="none" w:sz="0" w:space="0" w:color="auto"/>
        <w:right w:val="none" w:sz="0" w:space="0" w:color="auto"/>
      </w:divBdr>
    </w:div>
    <w:div w:id="407315352">
      <w:bodyDiv w:val="1"/>
      <w:marLeft w:val="0"/>
      <w:marRight w:val="0"/>
      <w:marTop w:val="0"/>
      <w:marBottom w:val="0"/>
      <w:divBdr>
        <w:top w:val="none" w:sz="0" w:space="0" w:color="auto"/>
        <w:left w:val="none" w:sz="0" w:space="0" w:color="auto"/>
        <w:bottom w:val="none" w:sz="0" w:space="0" w:color="auto"/>
        <w:right w:val="none" w:sz="0" w:space="0" w:color="auto"/>
      </w:divBdr>
      <w:divsChild>
        <w:div w:id="793013905">
          <w:marLeft w:val="640"/>
          <w:marRight w:val="0"/>
          <w:marTop w:val="0"/>
          <w:marBottom w:val="0"/>
          <w:divBdr>
            <w:top w:val="none" w:sz="0" w:space="0" w:color="auto"/>
            <w:left w:val="none" w:sz="0" w:space="0" w:color="auto"/>
            <w:bottom w:val="none" w:sz="0" w:space="0" w:color="auto"/>
            <w:right w:val="none" w:sz="0" w:space="0" w:color="auto"/>
          </w:divBdr>
        </w:div>
        <w:div w:id="146822258">
          <w:marLeft w:val="640"/>
          <w:marRight w:val="0"/>
          <w:marTop w:val="0"/>
          <w:marBottom w:val="0"/>
          <w:divBdr>
            <w:top w:val="none" w:sz="0" w:space="0" w:color="auto"/>
            <w:left w:val="none" w:sz="0" w:space="0" w:color="auto"/>
            <w:bottom w:val="none" w:sz="0" w:space="0" w:color="auto"/>
            <w:right w:val="none" w:sz="0" w:space="0" w:color="auto"/>
          </w:divBdr>
        </w:div>
        <w:div w:id="623076016">
          <w:marLeft w:val="640"/>
          <w:marRight w:val="0"/>
          <w:marTop w:val="0"/>
          <w:marBottom w:val="0"/>
          <w:divBdr>
            <w:top w:val="none" w:sz="0" w:space="0" w:color="auto"/>
            <w:left w:val="none" w:sz="0" w:space="0" w:color="auto"/>
            <w:bottom w:val="none" w:sz="0" w:space="0" w:color="auto"/>
            <w:right w:val="none" w:sz="0" w:space="0" w:color="auto"/>
          </w:divBdr>
        </w:div>
        <w:div w:id="327289882">
          <w:marLeft w:val="640"/>
          <w:marRight w:val="0"/>
          <w:marTop w:val="0"/>
          <w:marBottom w:val="0"/>
          <w:divBdr>
            <w:top w:val="none" w:sz="0" w:space="0" w:color="auto"/>
            <w:left w:val="none" w:sz="0" w:space="0" w:color="auto"/>
            <w:bottom w:val="none" w:sz="0" w:space="0" w:color="auto"/>
            <w:right w:val="none" w:sz="0" w:space="0" w:color="auto"/>
          </w:divBdr>
        </w:div>
        <w:div w:id="213928613">
          <w:marLeft w:val="640"/>
          <w:marRight w:val="0"/>
          <w:marTop w:val="0"/>
          <w:marBottom w:val="0"/>
          <w:divBdr>
            <w:top w:val="none" w:sz="0" w:space="0" w:color="auto"/>
            <w:left w:val="none" w:sz="0" w:space="0" w:color="auto"/>
            <w:bottom w:val="none" w:sz="0" w:space="0" w:color="auto"/>
            <w:right w:val="none" w:sz="0" w:space="0" w:color="auto"/>
          </w:divBdr>
        </w:div>
        <w:div w:id="900677072">
          <w:marLeft w:val="640"/>
          <w:marRight w:val="0"/>
          <w:marTop w:val="0"/>
          <w:marBottom w:val="0"/>
          <w:divBdr>
            <w:top w:val="none" w:sz="0" w:space="0" w:color="auto"/>
            <w:left w:val="none" w:sz="0" w:space="0" w:color="auto"/>
            <w:bottom w:val="none" w:sz="0" w:space="0" w:color="auto"/>
            <w:right w:val="none" w:sz="0" w:space="0" w:color="auto"/>
          </w:divBdr>
        </w:div>
        <w:div w:id="2007172644">
          <w:marLeft w:val="640"/>
          <w:marRight w:val="0"/>
          <w:marTop w:val="0"/>
          <w:marBottom w:val="0"/>
          <w:divBdr>
            <w:top w:val="none" w:sz="0" w:space="0" w:color="auto"/>
            <w:left w:val="none" w:sz="0" w:space="0" w:color="auto"/>
            <w:bottom w:val="none" w:sz="0" w:space="0" w:color="auto"/>
            <w:right w:val="none" w:sz="0" w:space="0" w:color="auto"/>
          </w:divBdr>
        </w:div>
        <w:div w:id="1115826238">
          <w:marLeft w:val="640"/>
          <w:marRight w:val="0"/>
          <w:marTop w:val="0"/>
          <w:marBottom w:val="0"/>
          <w:divBdr>
            <w:top w:val="none" w:sz="0" w:space="0" w:color="auto"/>
            <w:left w:val="none" w:sz="0" w:space="0" w:color="auto"/>
            <w:bottom w:val="none" w:sz="0" w:space="0" w:color="auto"/>
            <w:right w:val="none" w:sz="0" w:space="0" w:color="auto"/>
          </w:divBdr>
        </w:div>
        <w:div w:id="420831139">
          <w:marLeft w:val="640"/>
          <w:marRight w:val="0"/>
          <w:marTop w:val="0"/>
          <w:marBottom w:val="0"/>
          <w:divBdr>
            <w:top w:val="none" w:sz="0" w:space="0" w:color="auto"/>
            <w:left w:val="none" w:sz="0" w:space="0" w:color="auto"/>
            <w:bottom w:val="none" w:sz="0" w:space="0" w:color="auto"/>
            <w:right w:val="none" w:sz="0" w:space="0" w:color="auto"/>
          </w:divBdr>
        </w:div>
        <w:div w:id="1585726525">
          <w:marLeft w:val="640"/>
          <w:marRight w:val="0"/>
          <w:marTop w:val="0"/>
          <w:marBottom w:val="0"/>
          <w:divBdr>
            <w:top w:val="none" w:sz="0" w:space="0" w:color="auto"/>
            <w:left w:val="none" w:sz="0" w:space="0" w:color="auto"/>
            <w:bottom w:val="none" w:sz="0" w:space="0" w:color="auto"/>
            <w:right w:val="none" w:sz="0" w:space="0" w:color="auto"/>
          </w:divBdr>
        </w:div>
        <w:div w:id="1674065329">
          <w:marLeft w:val="640"/>
          <w:marRight w:val="0"/>
          <w:marTop w:val="0"/>
          <w:marBottom w:val="0"/>
          <w:divBdr>
            <w:top w:val="none" w:sz="0" w:space="0" w:color="auto"/>
            <w:left w:val="none" w:sz="0" w:space="0" w:color="auto"/>
            <w:bottom w:val="none" w:sz="0" w:space="0" w:color="auto"/>
            <w:right w:val="none" w:sz="0" w:space="0" w:color="auto"/>
          </w:divBdr>
        </w:div>
        <w:div w:id="650599520">
          <w:marLeft w:val="640"/>
          <w:marRight w:val="0"/>
          <w:marTop w:val="0"/>
          <w:marBottom w:val="0"/>
          <w:divBdr>
            <w:top w:val="none" w:sz="0" w:space="0" w:color="auto"/>
            <w:left w:val="none" w:sz="0" w:space="0" w:color="auto"/>
            <w:bottom w:val="none" w:sz="0" w:space="0" w:color="auto"/>
            <w:right w:val="none" w:sz="0" w:space="0" w:color="auto"/>
          </w:divBdr>
        </w:div>
        <w:div w:id="322926975">
          <w:marLeft w:val="640"/>
          <w:marRight w:val="0"/>
          <w:marTop w:val="0"/>
          <w:marBottom w:val="0"/>
          <w:divBdr>
            <w:top w:val="none" w:sz="0" w:space="0" w:color="auto"/>
            <w:left w:val="none" w:sz="0" w:space="0" w:color="auto"/>
            <w:bottom w:val="none" w:sz="0" w:space="0" w:color="auto"/>
            <w:right w:val="none" w:sz="0" w:space="0" w:color="auto"/>
          </w:divBdr>
        </w:div>
        <w:div w:id="1577475233">
          <w:marLeft w:val="640"/>
          <w:marRight w:val="0"/>
          <w:marTop w:val="0"/>
          <w:marBottom w:val="0"/>
          <w:divBdr>
            <w:top w:val="none" w:sz="0" w:space="0" w:color="auto"/>
            <w:left w:val="none" w:sz="0" w:space="0" w:color="auto"/>
            <w:bottom w:val="none" w:sz="0" w:space="0" w:color="auto"/>
            <w:right w:val="none" w:sz="0" w:space="0" w:color="auto"/>
          </w:divBdr>
        </w:div>
        <w:div w:id="760687530">
          <w:marLeft w:val="640"/>
          <w:marRight w:val="0"/>
          <w:marTop w:val="0"/>
          <w:marBottom w:val="0"/>
          <w:divBdr>
            <w:top w:val="none" w:sz="0" w:space="0" w:color="auto"/>
            <w:left w:val="none" w:sz="0" w:space="0" w:color="auto"/>
            <w:bottom w:val="none" w:sz="0" w:space="0" w:color="auto"/>
            <w:right w:val="none" w:sz="0" w:space="0" w:color="auto"/>
          </w:divBdr>
        </w:div>
        <w:div w:id="2076312229">
          <w:marLeft w:val="640"/>
          <w:marRight w:val="0"/>
          <w:marTop w:val="0"/>
          <w:marBottom w:val="0"/>
          <w:divBdr>
            <w:top w:val="none" w:sz="0" w:space="0" w:color="auto"/>
            <w:left w:val="none" w:sz="0" w:space="0" w:color="auto"/>
            <w:bottom w:val="none" w:sz="0" w:space="0" w:color="auto"/>
            <w:right w:val="none" w:sz="0" w:space="0" w:color="auto"/>
          </w:divBdr>
        </w:div>
        <w:div w:id="1005401055">
          <w:marLeft w:val="640"/>
          <w:marRight w:val="0"/>
          <w:marTop w:val="0"/>
          <w:marBottom w:val="0"/>
          <w:divBdr>
            <w:top w:val="none" w:sz="0" w:space="0" w:color="auto"/>
            <w:left w:val="none" w:sz="0" w:space="0" w:color="auto"/>
            <w:bottom w:val="none" w:sz="0" w:space="0" w:color="auto"/>
            <w:right w:val="none" w:sz="0" w:space="0" w:color="auto"/>
          </w:divBdr>
        </w:div>
        <w:div w:id="654724046">
          <w:marLeft w:val="640"/>
          <w:marRight w:val="0"/>
          <w:marTop w:val="0"/>
          <w:marBottom w:val="0"/>
          <w:divBdr>
            <w:top w:val="none" w:sz="0" w:space="0" w:color="auto"/>
            <w:left w:val="none" w:sz="0" w:space="0" w:color="auto"/>
            <w:bottom w:val="none" w:sz="0" w:space="0" w:color="auto"/>
            <w:right w:val="none" w:sz="0" w:space="0" w:color="auto"/>
          </w:divBdr>
        </w:div>
        <w:div w:id="1070690441">
          <w:marLeft w:val="640"/>
          <w:marRight w:val="0"/>
          <w:marTop w:val="0"/>
          <w:marBottom w:val="0"/>
          <w:divBdr>
            <w:top w:val="none" w:sz="0" w:space="0" w:color="auto"/>
            <w:left w:val="none" w:sz="0" w:space="0" w:color="auto"/>
            <w:bottom w:val="none" w:sz="0" w:space="0" w:color="auto"/>
            <w:right w:val="none" w:sz="0" w:space="0" w:color="auto"/>
          </w:divBdr>
        </w:div>
      </w:divsChild>
    </w:div>
    <w:div w:id="407852370">
      <w:bodyDiv w:val="1"/>
      <w:marLeft w:val="0"/>
      <w:marRight w:val="0"/>
      <w:marTop w:val="0"/>
      <w:marBottom w:val="0"/>
      <w:divBdr>
        <w:top w:val="none" w:sz="0" w:space="0" w:color="auto"/>
        <w:left w:val="none" w:sz="0" w:space="0" w:color="auto"/>
        <w:bottom w:val="none" w:sz="0" w:space="0" w:color="auto"/>
        <w:right w:val="none" w:sz="0" w:space="0" w:color="auto"/>
      </w:divBdr>
    </w:div>
    <w:div w:id="411397241">
      <w:bodyDiv w:val="1"/>
      <w:marLeft w:val="0"/>
      <w:marRight w:val="0"/>
      <w:marTop w:val="0"/>
      <w:marBottom w:val="0"/>
      <w:divBdr>
        <w:top w:val="none" w:sz="0" w:space="0" w:color="auto"/>
        <w:left w:val="none" w:sz="0" w:space="0" w:color="auto"/>
        <w:bottom w:val="none" w:sz="0" w:space="0" w:color="auto"/>
        <w:right w:val="none" w:sz="0" w:space="0" w:color="auto"/>
      </w:divBdr>
    </w:div>
    <w:div w:id="414323741">
      <w:bodyDiv w:val="1"/>
      <w:marLeft w:val="0"/>
      <w:marRight w:val="0"/>
      <w:marTop w:val="0"/>
      <w:marBottom w:val="0"/>
      <w:divBdr>
        <w:top w:val="none" w:sz="0" w:space="0" w:color="auto"/>
        <w:left w:val="none" w:sz="0" w:space="0" w:color="auto"/>
        <w:bottom w:val="none" w:sz="0" w:space="0" w:color="auto"/>
        <w:right w:val="none" w:sz="0" w:space="0" w:color="auto"/>
      </w:divBdr>
    </w:div>
    <w:div w:id="419832502">
      <w:bodyDiv w:val="1"/>
      <w:marLeft w:val="0"/>
      <w:marRight w:val="0"/>
      <w:marTop w:val="0"/>
      <w:marBottom w:val="0"/>
      <w:divBdr>
        <w:top w:val="none" w:sz="0" w:space="0" w:color="auto"/>
        <w:left w:val="none" w:sz="0" w:space="0" w:color="auto"/>
        <w:bottom w:val="none" w:sz="0" w:space="0" w:color="auto"/>
        <w:right w:val="none" w:sz="0" w:space="0" w:color="auto"/>
      </w:divBdr>
      <w:divsChild>
        <w:div w:id="320624480">
          <w:marLeft w:val="640"/>
          <w:marRight w:val="0"/>
          <w:marTop w:val="0"/>
          <w:marBottom w:val="0"/>
          <w:divBdr>
            <w:top w:val="none" w:sz="0" w:space="0" w:color="auto"/>
            <w:left w:val="none" w:sz="0" w:space="0" w:color="auto"/>
            <w:bottom w:val="none" w:sz="0" w:space="0" w:color="auto"/>
            <w:right w:val="none" w:sz="0" w:space="0" w:color="auto"/>
          </w:divBdr>
        </w:div>
        <w:div w:id="1424838243">
          <w:marLeft w:val="640"/>
          <w:marRight w:val="0"/>
          <w:marTop w:val="0"/>
          <w:marBottom w:val="0"/>
          <w:divBdr>
            <w:top w:val="none" w:sz="0" w:space="0" w:color="auto"/>
            <w:left w:val="none" w:sz="0" w:space="0" w:color="auto"/>
            <w:bottom w:val="none" w:sz="0" w:space="0" w:color="auto"/>
            <w:right w:val="none" w:sz="0" w:space="0" w:color="auto"/>
          </w:divBdr>
        </w:div>
        <w:div w:id="770129700">
          <w:marLeft w:val="640"/>
          <w:marRight w:val="0"/>
          <w:marTop w:val="0"/>
          <w:marBottom w:val="0"/>
          <w:divBdr>
            <w:top w:val="none" w:sz="0" w:space="0" w:color="auto"/>
            <w:left w:val="none" w:sz="0" w:space="0" w:color="auto"/>
            <w:bottom w:val="none" w:sz="0" w:space="0" w:color="auto"/>
            <w:right w:val="none" w:sz="0" w:space="0" w:color="auto"/>
          </w:divBdr>
        </w:div>
        <w:div w:id="1685085413">
          <w:marLeft w:val="640"/>
          <w:marRight w:val="0"/>
          <w:marTop w:val="0"/>
          <w:marBottom w:val="0"/>
          <w:divBdr>
            <w:top w:val="none" w:sz="0" w:space="0" w:color="auto"/>
            <w:left w:val="none" w:sz="0" w:space="0" w:color="auto"/>
            <w:bottom w:val="none" w:sz="0" w:space="0" w:color="auto"/>
            <w:right w:val="none" w:sz="0" w:space="0" w:color="auto"/>
          </w:divBdr>
        </w:div>
        <w:div w:id="1868713095">
          <w:marLeft w:val="640"/>
          <w:marRight w:val="0"/>
          <w:marTop w:val="0"/>
          <w:marBottom w:val="0"/>
          <w:divBdr>
            <w:top w:val="none" w:sz="0" w:space="0" w:color="auto"/>
            <w:left w:val="none" w:sz="0" w:space="0" w:color="auto"/>
            <w:bottom w:val="none" w:sz="0" w:space="0" w:color="auto"/>
            <w:right w:val="none" w:sz="0" w:space="0" w:color="auto"/>
          </w:divBdr>
        </w:div>
        <w:div w:id="1162549766">
          <w:marLeft w:val="640"/>
          <w:marRight w:val="0"/>
          <w:marTop w:val="0"/>
          <w:marBottom w:val="0"/>
          <w:divBdr>
            <w:top w:val="none" w:sz="0" w:space="0" w:color="auto"/>
            <w:left w:val="none" w:sz="0" w:space="0" w:color="auto"/>
            <w:bottom w:val="none" w:sz="0" w:space="0" w:color="auto"/>
            <w:right w:val="none" w:sz="0" w:space="0" w:color="auto"/>
          </w:divBdr>
        </w:div>
        <w:div w:id="1449396479">
          <w:marLeft w:val="640"/>
          <w:marRight w:val="0"/>
          <w:marTop w:val="0"/>
          <w:marBottom w:val="0"/>
          <w:divBdr>
            <w:top w:val="none" w:sz="0" w:space="0" w:color="auto"/>
            <w:left w:val="none" w:sz="0" w:space="0" w:color="auto"/>
            <w:bottom w:val="none" w:sz="0" w:space="0" w:color="auto"/>
            <w:right w:val="none" w:sz="0" w:space="0" w:color="auto"/>
          </w:divBdr>
        </w:div>
        <w:div w:id="2006588431">
          <w:marLeft w:val="640"/>
          <w:marRight w:val="0"/>
          <w:marTop w:val="0"/>
          <w:marBottom w:val="0"/>
          <w:divBdr>
            <w:top w:val="none" w:sz="0" w:space="0" w:color="auto"/>
            <w:left w:val="none" w:sz="0" w:space="0" w:color="auto"/>
            <w:bottom w:val="none" w:sz="0" w:space="0" w:color="auto"/>
            <w:right w:val="none" w:sz="0" w:space="0" w:color="auto"/>
          </w:divBdr>
        </w:div>
        <w:div w:id="1512455195">
          <w:marLeft w:val="640"/>
          <w:marRight w:val="0"/>
          <w:marTop w:val="0"/>
          <w:marBottom w:val="0"/>
          <w:divBdr>
            <w:top w:val="none" w:sz="0" w:space="0" w:color="auto"/>
            <w:left w:val="none" w:sz="0" w:space="0" w:color="auto"/>
            <w:bottom w:val="none" w:sz="0" w:space="0" w:color="auto"/>
            <w:right w:val="none" w:sz="0" w:space="0" w:color="auto"/>
          </w:divBdr>
        </w:div>
        <w:div w:id="1147626401">
          <w:marLeft w:val="640"/>
          <w:marRight w:val="0"/>
          <w:marTop w:val="0"/>
          <w:marBottom w:val="0"/>
          <w:divBdr>
            <w:top w:val="none" w:sz="0" w:space="0" w:color="auto"/>
            <w:left w:val="none" w:sz="0" w:space="0" w:color="auto"/>
            <w:bottom w:val="none" w:sz="0" w:space="0" w:color="auto"/>
            <w:right w:val="none" w:sz="0" w:space="0" w:color="auto"/>
          </w:divBdr>
        </w:div>
        <w:div w:id="915432338">
          <w:marLeft w:val="640"/>
          <w:marRight w:val="0"/>
          <w:marTop w:val="0"/>
          <w:marBottom w:val="0"/>
          <w:divBdr>
            <w:top w:val="none" w:sz="0" w:space="0" w:color="auto"/>
            <w:left w:val="none" w:sz="0" w:space="0" w:color="auto"/>
            <w:bottom w:val="none" w:sz="0" w:space="0" w:color="auto"/>
            <w:right w:val="none" w:sz="0" w:space="0" w:color="auto"/>
          </w:divBdr>
        </w:div>
        <w:div w:id="328599303">
          <w:marLeft w:val="640"/>
          <w:marRight w:val="0"/>
          <w:marTop w:val="0"/>
          <w:marBottom w:val="0"/>
          <w:divBdr>
            <w:top w:val="none" w:sz="0" w:space="0" w:color="auto"/>
            <w:left w:val="none" w:sz="0" w:space="0" w:color="auto"/>
            <w:bottom w:val="none" w:sz="0" w:space="0" w:color="auto"/>
            <w:right w:val="none" w:sz="0" w:space="0" w:color="auto"/>
          </w:divBdr>
        </w:div>
        <w:div w:id="886448456">
          <w:marLeft w:val="640"/>
          <w:marRight w:val="0"/>
          <w:marTop w:val="0"/>
          <w:marBottom w:val="0"/>
          <w:divBdr>
            <w:top w:val="none" w:sz="0" w:space="0" w:color="auto"/>
            <w:left w:val="none" w:sz="0" w:space="0" w:color="auto"/>
            <w:bottom w:val="none" w:sz="0" w:space="0" w:color="auto"/>
            <w:right w:val="none" w:sz="0" w:space="0" w:color="auto"/>
          </w:divBdr>
        </w:div>
        <w:div w:id="1162430143">
          <w:marLeft w:val="640"/>
          <w:marRight w:val="0"/>
          <w:marTop w:val="0"/>
          <w:marBottom w:val="0"/>
          <w:divBdr>
            <w:top w:val="none" w:sz="0" w:space="0" w:color="auto"/>
            <w:left w:val="none" w:sz="0" w:space="0" w:color="auto"/>
            <w:bottom w:val="none" w:sz="0" w:space="0" w:color="auto"/>
            <w:right w:val="none" w:sz="0" w:space="0" w:color="auto"/>
          </w:divBdr>
        </w:div>
        <w:div w:id="2033459127">
          <w:marLeft w:val="640"/>
          <w:marRight w:val="0"/>
          <w:marTop w:val="0"/>
          <w:marBottom w:val="0"/>
          <w:divBdr>
            <w:top w:val="none" w:sz="0" w:space="0" w:color="auto"/>
            <w:left w:val="none" w:sz="0" w:space="0" w:color="auto"/>
            <w:bottom w:val="none" w:sz="0" w:space="0" w:color="auto"/>
            <w:right w:val="none" w:sz="0" w:space="0" w:color="auto"/>
          </w:divBdr>
        </w:div>
        <w:div w:id="1414232826">
          <w:marLeft w:val="640"/>
          <w:marRight w:val="0"/>
          <w:marTop w:val="0"/>
          <w:marBottom w:val="0"/>
          <w:divBdr>
            <w:top w:val="none" w:sz="0" w:space="0" w:color="auto"/>
            <w:left w:val="none" w:sz="0" w:space="0" w:color="auto"/>
            <w:bottom w:val="none" w:sz="0" w:space="0" w:color="auto"/>
            <w:right w:val="none" w:sz="0" w:space="0" w:color="auto"/>
          </w:divBdr>
        </w:div>
        <w:div w:id="1579829242">
          <w:marLeft w:val="640"/>
          <w:marRight w:val="0"/>
          <w:marTop w:val="0"/>
          <w:marBottom w:val="0"/>
          <w:divBdr>
            <w:top w:val="none" w:sz="0" w:space="0" w:color="auto"/>
            <w:left w:val="none" w:sz="0" w:space="0" w:color="auto"/>
            <w:bottom w:val="none" w:sz="0" w:space="0" w:color="auto"/>
            <w:right w:val="none" w:sz="0" w:space="0" w:color="auto"/>
          </w:divBdr>
        </w:div>
        <w:div w:id="1641881049">
          <w:marLeft w:val="640"/>
          <w:marRight w:val="0"/>
          <w:marTop w:val="0"/>
          <w:marBottom w:val="0"/>
          <w:divBdr>
            <w:top w:val="none" w:sz="0" w:space="0" w:color="auto"/>
            <w:left w:val="none" w:sz="0" w:space="0" w:color="auto"/>
            <w:bottom w:val="none" w:sz="0" w:space="0" w:color="auto"/>
            <w:right w:val="none" w:sz="0" w:space="0" w:color="auto"/>
          </w:divBdr>
        </w:div>
        <w:div w:id="930047701">
          <w:marLeft w:val="640"/>
          <w:marRight w:val="0"/>
          <w:marTop w:val="0"/>
          <w:marBottom w:val="0"/>
          <w:divBdr>
            <w:top w:val="none" w:sz="0" w:space="0" w:color="auto"/>
            <w:left w:val="none" w:sz="0" w:space="0" w:color="auto"/>
            <w:bottom w:val="none" w:sz="0" w:space="0" w:color="auto"/>
            <w:right w:val="none" w:sz="0" w:space="0" w:color="auto"/>
          </w:divBdr>
        </w:div>
        <w:div w:id="1959410234">
          <w:marLeft w:val="640"/>
          <w:marRight w:val="0"/>
          <w:marTop w:val="0"/>
          <w:marBottom w:val="0"/>
          <w:divBdr>
            <w:top w:val="none" w:sz="0" w:space="0" w:color="auto"/>
            <w:left w:val="none" w:sz="0" w:space="0" w:color="auto"/>
            <w:bottom w:val="none" w:sz="0" w:space="0" w:color="auto"/>
            <w:right w:val="none" w:sz="0" w:space="0" w:color="auto"/>
          </w:divBdr>
        </w:div>
        <w:div w:id="923954397">
          <w:marLeft w:val="640"/>
          <w:marRight w:val="0"/>
          <w:marTop w:val="0"/>
          <w:marBottom w:val="0"/>
          <w:divBdr>
            <w:top w:val="none" w:sz="0" w:space="0" w:color="auto"/>
            <w:left w:val="none" w:sz="0" w:space="0" w:color="auto"/>
            <w:bottom w:val="none" w:sz="0" w:space="0" w:color="auto"/>
            <w:right w:val="none" w:sz="0" w:space="0" w:color="auto"/>
          </w:divBdr>
        </w:div>
        <w:div w:id="1711761636">
          <w:marLeft w:val="640"/>
          <w:marRight w:val="0"/>
          <w:marTop w:val="0"/>
          <w:marBottom w:val="0"/>
          <w:divBdr>
            <w:top w:val="none" w:sz="0" w:space="0" w:color="auto"/>
            <w:left w:val="none" w:sz="0" w:space="0" w:color="auto"/>
            <w:bottom w:val="none" w:sz="0" w:space="0" w:color="auto"/>
            <w:right w:val="none" w:sz="0" w:space="0" w:color="auto"/>
          </w:divBdr>
        </w:div>
        <w:div w:id="1958635586">
          <w:marLeft w:val="640"/>
          <w:marRight w:val="0"/>
          <w:marTop w:val="0"/>
          <w:marBottom w:val="0"/>
          <w:divBdr>
            <w:top w:val="none" w:sz="0" w:space="0" w:color="auto"/>
            <w:left w:val="none" w:sz="0" w:space="0" w:color="auto"/>
            <w:bottom w:val="none" w:sz="0" w:space="0" w:color="auto"/>
            <w:right w:val="none" w:sz="0" w:space="0" w:color="auto"/>
          </w:divBdr>
        </w:div>
        <w:div w:id="308478334">
          <w:marLeft w:val="640"/>
          <w:marRight w:val="0"/>
          <w:marTop w:val="0"/>
          <w:marBottom w:val="0"/>
          <w:divBdr>
            <w:top w:val="none" w:sz="0" w:space="0" w:color="auto"/>
            <w:left w:val="none" w:sz="0" w:space="0" w:color="auto"/>
            <w:bottom w:val="none" w:sz="0" w:space="0" w:color="auto"/>
            <w:right w:val="none" w:sz="0" w:space="0" w:color="auto"/>
          </w:divBdr>
        </w:div>
        <w:div w:id="627904104">
          <w:marLeft w:val="640"/>
          <w:marRight w:val="0"/>
          <w:marTop w:val="0"/>
          <w:marBottom w:val="0"/>
          <w:divBdr>
            <w:top w:val="none" w:sz="0" w:space="0" w:color="auto"/>
            <w:left w:val="none" w:sz="0" w:space="0" w:color="auto"/>
            <w:bottom w:val="none" w:sz="0" w:space="0" w:color="auto"/>
            <w:right w:val="none" w:sz="0" w:space="0" w:color="auto"/>
          </w:divBdr>
        </w:div>
        <w:div w:id="1260524458">
          <w:marLeft w:val="640"/>
          <w:marRight w:val="0"/>
          <w:marTop w:val="0"/>
          <w:marBottom w:val="0"/>
          <w:divBdr>
            <w:top w:val="none" w:sz="0" w:space="0" w:color="auto"/>
            <w:left w:val="none" w:sz="0" w:space="0" w:color="auto"/>
            <w:bottom w:val="none" w:sz="0" w:space="0" w:color="auto"/>
            <w:right w:val="none" w:sz="0" w:space="0" w:color="auto"/>
          </w:divBdr>
        </w:div>
        <w:div w:id="617878573">
          <w:marLeft w:val="640"/>
          <w:marRight w:val="0"/>
          <w:marTop w:val="0"/>
          <w:marBottom w:val="0"/>
          <w:divBdr>
            <w:top w:val="none" w:sz="0" w:space="0" w:color="auto"/>
            <w:left w:val="none" w:sz="0" w:space="0" w:color="auto"/>
            <w:bottom w:val="none" w:sz="0" w:space="0" w:color="auto"/>
            <w:right w:val="none" w:sz="0" w:space="0" w:color="auto"/>
          </w:divBdr>
        </w:div>
        <w:div w:id="1784835891">
          <w:marLeft w:val="640"/>
          <w:marRight w:val="0"/>
          <w:marTop w:val="0"/>
          <w:marBottom w:val="0"/>
          <w:divBdr>
            <w:top w:val="none" w:sz="0" w:space="0" w:color="auto"/>
            <w:left w:val="none" w:sz="0" w:space="0" w:color="auto"/>
            <w:bottom w:val="none" w:sz="0" w:space="0" w:color="auto"/>
            <w:right w:val="none" w:sz="0" w:space="0" w:color="auto"/>
          </w:divBdr>
        </w:div>
        <w:div w:id="89012508">
          <w:marLeft w:val="640"/>
          <w:marRight w:val="0"/>
          <w:marTop w:val="0"/>
          <w:marBottom w:val="0"/>
          <w:divBdr>
            <w:top w:val="none" w:sz="0" w:space="0" w:color="auto"/>
            <w:left w:val="none" w:sz="0" w:space="0" w:color="auto"/>
            <w:bottom w:val="none" w:sz="0" w:space="0" w:color="auto"/>
            <w:right w:val="none" w:sz="0" w:space="0" w:color="auto"/>
          </w:divBdr>
        </w:div>
        <w:div w:id="815413393">
          <w:marLeft w:val="640"/>
          <w:marRight w:val="0"/>
          <w:marTop w:val="0"/>
          <w:marBottom w:val="0"/>
          <w:divBdr>
            <w:top w:val="none" w:sz="0" w:space="0" w:color="auto"/>
            <w:left w:val="none" w:sz="0" w:space="0" w:color="auto"/>
            <w:bottom w:val="none" w:sz="0" w:space="0" w:color="auto"/>
            <w:right w:val="none" w:sz="0" w:space="0" w:color="auto"/>
          </w:divBdr>
        </w:div>
      </w:divsChild>
    </w:div>
    <w:div w:id="421805108">
      <w:bodyDiv w:val="1"/>
      <w:marLeft w:val="0"/>
      <w:marRight w:val="0"/>
      <w:marTop w:val="0"/>
      <w:marBottom w:val="0"/>
      <w:divBdr>
        <w:top w:val="none" w:sz="0" w:space="0" w:color="auto"/>
        <w:left w:val="none" w:sz="0" w:space="0" w:color="auto"/>
        <w:bottom w:val="none" w:sz="0" w:space="0" w:color="auto"/>
        <w:right w:val="none" w:sz="0" w:space="0" w:color="auto"/>
      </w:divBdr>
    </w:div>
    <w:div w:id="444350909">
      <w:bodyDiv w:val="1"/>
      <w:marLeft w:val="0"/>
      <w:marRight w:val="0"/>
      <w:marTop w:val="0"/>
      <w:marBottom w:val="0"/>
      <w:divBdr>
        <w:top w:val="none" w:sz="0" w:space="0" w:color="auto"/>
        <w:left w:val="none" w:sz="0" w:space="0" w:color="auto"/>
        <w:bottom w:val="none" w:sz="0" w:space="0" w:color="auto"/>
        <w:right w:val="none" w:sz="0" w:space="0" w:color="auto"/>
      </w:divBdr>
      <w:divsChild>
        <w:div w:id="1705516441">
          <w:marLeft w:val="640"/>
          <w:marRight w:val="0"/>
          <w:marTop w:val="0"/>
          <w:marBottom w:val="0"/>
          <w:divBdr>
            <w:top w:val="none" w:sz="0" w:space="0" w:color="auto"/>
            <w:left w:val="none" w:sz="0" w:space="0" w:color="auto"/>
            <w:bottom w:val="none" w:sz="0" w:space="0" w:color="auto"/>
            <w:right w:val="none" w:sz="0" w:space="0" w:color="auto"/>
          </w:divBdr>
        </w:div>
        <w:div w:id="1151482966">
          <w:marLeft w:val="640"/>
          <w:marRight w:val="0"/>
          <w:marTop w:val="0"/>
          <w:marBottom w:val="0"/>
          <w:divBdr>
            <w:top w:val="none" w:sz="0" w:space="0" w:color="auto"/>
            <w:left w:val="none" w:sz="0" w:space="0" w:color="auto"/>
            <w:bottom w:val="none" w:sz="0" w:space="0" w:color="auto"/>
            <w:right w:val="none" w:sz="0" w:space="0" w:color="auto"/>
          </w:divBdr>
        </w:div>
        <w:div w:id="1844859415">
          <w:marLeft w:val="640"/>
          <w:marRight w:val="0"/>
          <w:marTop w:val="0"/>
          <w:marBottom w:val="0"/>
          <w:divBdr>
            <w:top w:val="none" w:sz="0" w:space="0" w:color="auto"/>
            <w:left w:val="none" w:sz="0" w:space="0" w:color="auto"/>
            <w:bottom w:val="none" w:sz="0" w:space="0" w:color="auto"/>
            <w:right w:val="none" w:sz="0" w:space="0" w:color="auto"/>
          </w:divBdr>
        </w:div>
        <w:div w:id="411971804">
          <w:marLeft w:val="640"/>
          <w:marRight w:val="0"/>
          <w:marTop w:val="0"/>
          <w:marBottom w:val="0"/>
          <w:divBdr>
            <w:top w:val="none" w:sz="0" w:space="0" w:color="auto"/>
            <w:left w:val="none" w:sz="0" w:space="0" w:color="auto"/>
            <w:bottom w:val="none" w:sz="0" w:space="0" w:color="auto"/>
            <w:right w:val="none" w:sz="0" w:space="0" w:color="auto"/>
          </w:divBdr>
        </w:div>
        <w:div w:id="1409842602">
          <w:marLeft w:val="640"/>
          <w:marRight w:val="0"/>
          <w:marTop w:val="0"/>
          <w:marBottom w:val="0"/>
          <w:divBdr>
            <w:top w:val="none" w:sz="0" w:space="0" w:color="auto"/>
            <w:left w:val="none" w:sz="0" w:space="0" w:color="auto"/>
            <w:bottom w:val="none" w:sz="0" w:space="0" w:color="auto"/>
            <w:right w:val="none" w:sz="0" w:space="0" w:color="auto"/>
          </w:divBdr>
        </w:div>
        <w:div w:id="344482684">
          <w:marLeft w:val="640"/>
          <w:marRight w:val="0"/>
          <w:marTop w:val="0"/>
          <w:marBottom w:val="0"/>
          <w:divBdr>
            <w:top w:val="none" w:sz="0" w:space="0" w:color="auto"/>
            <w:left w:val="none" w:sz="0" w:space="0" w:color="auto"/>
            <w:bottom w:val="none" w:sz="0" w:space="0" w:color="auto"/>
            <w:right w:val="none" w:sz="0" w:space="0" w:color="auto"/>
          </w:divBdr>
        </w:div>
        <w:div w:id="523910526">
          <w:marLeft w:val="640"/>
          <w:marRight w:val="0"/>
          <w:marTop w:val="0"/>
          <w:marBottom w:val="0"/>
          <w:divBdr>
            <w:top w:val="none" w:sz="0" w:space="0" w:color="auto"/>
            <w:left w:val="none" w:sz="0" w:space="0" w:color="auto"/>
            <w:bottom w:val="none" w:sz="0" w:space="0" w:color="auto"/>
            <w:right w:val="none" w:sz="0" w:space="0" w:color="auto"/>
          </w:divBdr>
        </w:div>
        <w:div w:id="927035658">
          <w:marLeft w:val="640"/>
          <w:marRight w:val="0"/>
          <w:marTop w:val="0"/>
          <w:marBottom w:val="0"/>
          <w:divBdr>
            <w:top w:val="none" w:sz="0" w:space="0" w:color="auto"/>
            <w:left w:val="none" w:sz="0" w:space="0" w:color="auto"/>
            <w:bottom w:val="none" w:sz="0" w:space="0" w:color="auto"/>
            <w:right w:val="none" w:sz="0" w:space="0" w:color="auto"/>
          </w:divBdr>
        </w:div>
        <w:div w:id="331879570">
          <w:marLeft w:val="640"/>
          <w:marRight w:val="0"/>
          <w:marTop w:val="0"/>
          <w:marBottom w:val="0"/>
          <w:divBdr>
            <w:top w:val="none" w:sz="0" w:space="0" w:color="auto"/>
            <w:left w:val="none" w:sz="0" w:space="0" w:color="auto"/>
            <w:bottom w:val="none" w:sz="0" w:space="0" w:color="auto"/>
            <w:right w:val="none" w:sz="0" w:space="0" w:color="auto"/>
          </w:divBdr>
        </w:div>
        <w:div w:id="617958075">
          <w:marLeft w:val="640"/>
          <w:marRight w:val="0"/>
          <w:marTop w:val="0"/>
          <w:marBottom w:val="0"/>
          <w:divBdr>
            <w:top w:val="none" w:sz="0" w:space="0" w:color="auto"/>
            <w:left w:val="none" w:sz="0" w:space="0" w:color="auto"/>
            <w:bottom w:val="none" w:sz="0" w:space="0" w:color="auto"/>
            <w:right w:val="none" w:sz="0" w:space="0" w:color="auto"/>
          </w:divBdr>
        </w:div>
        <w:div w:id="33624752">
          <w:marLeft w:val="640"/>
          <w:marRight w:val="0"/>
          <w:marTop w:val="0"/>
          <w:marBottom w:val="0"/>
          <w:divBdr>
            <w:top w:val="none" w:sz="0" w:space="0" w:color="auto"/>
            <w:left w:val="none" w:sz="0" w:space="0" w:color="auto"/>
            <w:bottom w:val="none" w:sz="0" w:space="0" w:color="auto"/>
            <w:right w:val="none" w:sz="0" w:space="0" w:color="auto"/>
          </w:divBdr>
        </w:div>
        <w:div w:id="548609413">
          <w:marLeft w:val="640"/>
          <w:marRight w:val="0"/>
          <w:marTop w:val="0"/>
          <w:marBottom w:val="0"/>
          <w:divBdr>
            <w:top w:val="none" w:sz="0" w:space="0" w:color="auto"/>
            <w:left w:val="none" w:sz="0" w:space="0" w:color="auto"/>
            <w:bottom w:val="none" w:sz="0" w:space="0" w:color="auto"/>
            <w:right w:val="none" w:sz="0" w:space="0" w:color="auto"/>
          </w:divBdr>
        </w:div>
        <w:div w:id="1966766647">
          <w:marLeft w:val="640"/>
          <w:marRight w:val="0"/>
          <w:marTop w:val="0"/>
          <w:marBottom w:val="0"/>
          <w:divBdr>
            <w:top w:val="none" w:sz="0" w:space="0" w:color="auto"/>
            <w:left w:val="none" w:sz="0" w:space="0" w:color="auto"/>
            <w:bottom w:val="none" w:sz="0" w:space="0" w:color="auto"/>
            <w:right w:val="none" w:sz="0" w:space="0" w:color="auto"/>
          </w:divBdr>
        </w:div>
        <w:div w:id="1727529469">
          <w:marLeft w:val="640"/>
          <w:marRight w:val="0"/>
          <w:marTop w:val="0"/>
          <w:marBottom w:val="0"/>
          <w:divBdr>
            <w:top w:val="none" w:sz="0" w:space="0" w:color="auto"/>
            <w:left w:val="none" w:sz="0" w:space="0" w:color="auto"/>
            <w:bottom w:val="none" w:sz="0" w:space="0" w:color="auto"/>
            <w:right w:val="none" w:sz="0" w:space="0" w:color="auto"/>
          </w:divBdr>
        </w:div>
        <w:div w:id="996610358">
          <w:marLeft w:val="640"/>
          <w:marRight w:val="0"/>
          <w:marTop w:val="0"/>
          <w:marBottom w:val="0"/>
          <w:divBdr>
            <w:top w:val="none" w:sz="0" w:space="0" w:color="auto"/>
            <w:left w:val="none" w:sz="0" w:space="0" w:color="auto"/>
            <w:bottom w:val="none" w:sz="0" w:space="0" w:color="auto"/>
            <w:right w:val="none" w:sz="0" w:space="0" w:color="auto"/>
          </w:divBdr>
        </w:div>
        <w:div w:id="839542314">
          <w:marLeft w:val="640"/>
          <w:marRight w:val="0"/>
          <w:marTop w:val="0"/>
          <w:marBottom w:val="0"/>
          <w:divBdr>
            <w:top w:val="none" w:sz="0" w:space="0" w:color="auto"/>
            <w:left w:val="none" w:sz="0" w:space="0" w:color="auto"/>
            <w:bottom w:val="none" w:sz="0" w:space="0" w:color="auto"/>
            <w:right w:val="none" w:sz="0" w:space="0" w:color="auto"/>
          </w:divBdr>
        </w:div>
        <w:div w:id="508450294">
          <w:marLeft w:val="640"/>
          <w:marRight w:val="0"/>
          <w:marTop w:val="0"/>
          <w:marBottom w:val="0"/>
          <w:divBdr>
            <w:top w:val="none" w:sz="0" w:space="0" w:color="auto"/>
            <w:left w:val="none" w:sz="0" w:space="0" w:color="auto"/>
            <w:bottom w:val="none" w:sz="0" w:space="0" w:color="auto"/>
            <w:right w:val="none" w:sz="0" w:space="0" w:color="auto"/>
          </w:divBdr>
        </w:div>
        <w:div w:id="286745439">
          <w:marLeft w:val="640"/>
          <w:marRight w:val="0"/>
          <w:marTop w:val="0"/>
          <w:marBottom w:val="0"/>
          <w:divBdr>
            <w:top w:val="none" w:sz="0" w:space="0" w:color="auto"/>
            <w:left w:val="none" w:sz="0" w:space="0" w:color="auto"/>
            <w:bottom w:val="none" w:sz="0" w:space="0" w:color="auto"/>
            <w:right w:val="none" w:sz="0" w:space="0" w:color="auto"/>
          </w:divBdr>
        </w:div>
        <w:div w:id="1765875948">
          <w:marLeft w:val="640"/>
          <w:marRight w:val="0"/>
          <w:marTop w:val="0"/>
          <w:marBottom w:val="0"/>
          <w:divBdr>
            <w:top w:val="none" w:sz="0" w:space="0" w:color="auto"/>
            <w:left w:val="none" w:sz="0" w:space="0" w:color="auto"/>
            <w:bottom w:val="none" w:sz="0" w:space="0" w:color="auto"/>
            <w:right w:val="none" w:sz="0" w:space="0" w:color="auto"/>
          </w:divBdr>
        </w:div>
        <w:div w:id="1663316775">
          <w:marLeft w:val="640"/>
          <w:marRight w:val="0"/>
          <w:marTop w:val="0"/>
          <w:marBottom w:val="0"/>
          <w:divBdr>
            <w:top w:val="none" w:sz="0" w:space="0" w:color="auto"/>
            <w:left w:val="none" w:sz="0" w:space="0" w:color="auto"/>
            <w:bottom w:val="none" w:sz="0" w:space="0" w:color="auto"/>
            <w:right w:val="none" w:sz="0" w:space="0" w:color="auto"/>
          </w:divBdr>
        </w:div>
        <w:div w:id="873158911">
          <w:marLeft w:val="640"/>
          <w:marRight w:val="0"/>
          <w:marTop w:val="0"/>
          <w:marBottom w:val="0"/>
          <w:divBdr>
            <w:top w:val="none" w:sz="0" w:space="0" w:color="auto"/>
            <w:left w:val="none" w:sz="0" w:space="0" w:color="auto"/>
            <w:bottom w:val="none" w:sz="0" w:space="0" w:color="auto"/>
            <w:right w:val="none" w:sz="0" w:space="0" w:color="auto"/>
          </w:divBdr>
        </w:div>
        <w:div w:id="1854105341">
          <w:marLeft w:val="640"/>
          <w:marRight w:val="0"/>
          <w:marTop w:val="0"/>
          <w:marBottom w:val="0"/>
          <w:divBdr>
            <w:top w:val="none" w:sz="0" w:space="0" w:color="auto"/>
            <w:left w:val="none" w:sz="0" w:space="0" w:color="auto"/>
            <w:bottom w:val="none" w:sz="0" w:space="0" w:color="auto"/>
            <w:right w:val="none" w:sz="0" w:space="0" w:color="auto"/>
          </w:divBdr>
        </w:div>
        <w:div w:id="7371517">
          <w:marLeft w:val="640"/>
          <w:marRight w:val="0"/>
          <w:marTop w:val="0"/>
          <w:marBottom w:val="0"/>
          <w:divBdr>
            <w:top w:val="none" w:sz="0" w:space="0" w:color="auto"/>
            <w:left w:val="none" w:sz="0" w:space="0" w:color="auto"/>
            <w:bottom w:val="none" w:sz="0" w:space="0" w:color="auto"/>
            <w:right w:val="none" w:sz="0" w:space="0" w:color="auto"/>
          </w:divBdr>
        </w:div>
        <w:div w:id="810949028">
          <w:marLeft w:val="640"/>
          <w:marRight w:val="0"/>
          <w:marTop w:val="0"/>
          <w:marBottom w:val="0"/>
          <w:divBdr>
            <w:top w:val="none" w:sz="0" w:space="0" w:color="auto"/>
            <w:left w:val="none" w:sz="0" w:space="0" w:color="auto"/>
            <w:bottom w:val="none" w:sz="0" w:space="0" w:color="auto"/>
            <w:right w:val="none" w:sz="0" w:space="0" w:color="auto"/>
          </w:divBdr>
        </w:div>
        <w:div w:id="1483080099">
          <w:marLeft w:val="640"/>
          <w:marRight w:val="0"/>
          <w:marTop w:val="0"/>
          <w:marBottom w:val="0"/>
          <w:divBdr>
            <w:top w:val="none" w:sz="0" w:space="0" w:color="auto"/>
            <w:left w:val="none" w:sz="0" w:space="0" w:color="auto"/>
            <w:bottom w:val="none" w:sz="0" w:space="0" w:color="auto"/>
            <w:right w:val="none" w:sz="0" w:space="0" w:color="auto"/>
          </w:divBdr>
        </w:div>
        <w:div w:id="1579361241">
          <w:marLeft w:val="640"/>
          <w:marRight w:val="0"/>
          <w:marTop w:val="0"/>
          <w:marBottom w:val="0"/>
          <w:divBdr>
            <w:top w:val="none" w:sz="0" w:space="0" w:color="auto"/>
            <w:left w:val="none" w:sz="0" w:space="0" w:color="auto"/>
            <w:bottom w:val="none" w:sz="0" w:space="0" w:color="auto"/>
            <w:right w:val="none" w:sz="0" w:space="0" w:color="auto"/>
          </w:divBdr>
        </w:div>
        <w:div w:id="1860662295">
          <w:marLeft w:val="640"/>
          <w:marRight w:val="0"/>
          <w:marTop w:val="0"/>
          <w:marBottom w:val="0"/>
          <w:divBdr>
            <w:top w:val="none" w:sz="0" w:space="0" w:color="auto"/>
            <w:left w:val="none" w:sz="0" w:space="0" w:color="auto"/>
            <w:bottom w:val="none" w:sz="0" w:space="0" w:color="auto"/>
            <w:right w:val="none" w:sz="0" w:space="0" w:color="auto"/>
          </w:divBdr>
        </w:div>
        <w:div w:id="1069039821">
          <w:marLeft w:val="640"/>
          <w:marRight w:val="0"/>
          <w:marTop w:val="0"/>
          <w:marBottom w:val="0"/>
          <w:divBdr>
            <w:top w:val="none" w:sz="0" w:space="0" w:color="auto"/>
            <w:left w:val="none" w:sz="0" w:space="0" w:color="auto"/>
            <w:bottom w:val="none" w:sz="0" w:space="0" w:color="auto"/>
            <w:right w:val="none" w:sz="0" w:space="0" w:color="auto"/>
          </w:divBdr>
        </w:div>
      </w:divsChild>
    </w:div>
    <w:div w:id="445538101">
      <w:bodyDiv w:val="1"/>
      <w:marLeft w:val="0"/>
      <w:marRight w:val="0"/>
      <w:marTop w:val="0"/>
      <w:marBottom w:val="0"/>
      <w:divBdr>
        <w:top w:val="none" w:sz="0" w:space="0" w:color="auto"/>
        <w:left w:val="none" w:sz="0" w:space="0" w:color="auto"/>
        <w:bottom w:val="none" w:sz="0" w:space="0" w:color="auto"/>
        <w:right w:val="none" w:sz="0" w:space="0" w:color="auto"/>
      </w:divBdr>
      <w:divsChild>
        <w:div w:id="7221013">
          <w:marLeft w:val="640"/>
          <w:marRight w:val="0"/>
          <w:marTop w:val="0"/>
          <w:marBottom w:val="0"/>
          <w:divBdr>
            <w:top w:val="none" w:sz="0" w:space="0" w:color="auto"/>
            <w:left w:val="none" w:sz="0" w:space="0" w:color="auto"/>
            <w:bottom w:val="none" w:sz="0" w:space="0" w:color="auto"/>
            <w:right w:val="none" w:sz="0" w:space="0" w:color="auto"/>
          </w:divBdr>
        </w:div>
        <w:div w:id="1521553991">
          <w:marLeft w:val="640"/>
          <w:marRight w:val="0"/>
          <w:marTop w:val="0"/>
          <w:marBottom w:val="0"/>
          <w:divBdr>
            <w:top w:val="none" w:sz="0" w:space="0" w:color="auto"/>
            <w:left w:val="none" w:sz="0" w:space="0" w:color="auto"/>
            <w:bottom w:val="none" w:sz="0" w:space="0" w:color="auto"/>
            <w:right w:val="none" w:sz="0" w:space="0" w:color="auto"/>
          </w:divBdr>
        </w:div>
        <w:div w:id="2003968188">
          <w:marLeft w:val="640"/>
          <w:marRight w:val="0"/>
          <w:marTop w:val="0"/>
          <w:marBottom w:val="0"/>
          <w:divBdr>
            <w:top w:val="none" w:sz="0" w:space="0" w:color="auto"/>
            <w:left w:val="none" w:sz="0" w:space="0" w:color="auto"/>
            <w:bottom w:val="none" w:sz="0" w:space="0" w:color="auto"/>
            <w:right w:val="none" w:sz="0" w:space="0" w:color="auto"/>
          </w:divBdr>
        </w:div>
        <w:div w:id="818225671">
          <w:marLeft w:val="640"/>
          <w:marRight w:val="0"/>
          <w:marTop w:val="0"/>
          <w:marBottom w:val="0"/>
          <w:divBdr>
            <w:top w:val="none" w:sz="0" w:space="0" w:color="auto"/>
            <w:left w:val="none" w:sz="0" w:space="0" w:color="auto"/>
            <w:bottom w:val="none" w:sz="0" w:space="0" w:color="auto"/>
            <w:right w:val="none" w:sz="0" w:space="0" w:color="auto"/>
          </w:divBdr>
        </w:div>
        <w:div w:id="852184118">
          <w:marLeft w:val="640"/>
          <w:marRight w:val="0"/>
          <w:marTop w:val="0"/>
          <w:marBottom w:val="0"/>
          <w:divBdr>
            <w:top w:val="none" w:sz="0" w:space="0" w:color="auto"/>
            <w:left w:val="none" w:sz="0" w:space="0" w:color="auto"/>
            <w:bottom w:val="none" w:sz="0" w:space="0" w:color="auto"/>
            <w:right w:val="none" w:sz="0" w:space="0" w:color="auto"/>
          </w:divBdr>
        </w:div>
        <w:div w:id="1136484839">
          <w:marLeft w:val="640"/>
          <w:marRight w:val="0"/>
          <w:marTop w:val="0"/>
          <w:marBottom w:val="0"/>
          <w:divBdr>
            <w:top w:val="none" w:sz="0" w:space="0" w:color="auto"/>
            <w:left w:val="none" w:sz="0" w:space="0" w:color="auto"/>
            <w:bottom w:val="none" w:sz="0" w:space="0" w:color="auto"/>
            <w:right w:val="none" w:sz="0" w:space="0" w:color="auto"/>
          </w:divBdr>
        </w:div>
        <w:div w:id="1712531611">
          <w:marLeft w:val="640"/>
          <w:marRight w:val="0"/>
          <w:marTop w:val="0"/>
          <w:marBottom w:val="0"/>
          <w:divBdr>
            <w:top w:val="none" w:sz="0" w:space="0" w:color="auto"/>
            <w:left w:val="none" w:sz="0" w:space="0" w:color="auto"/>
            <w:bottom w:val="none" w:sz="0" w:space="0" w:color="auto"/>
            <w:right w:val="none" w:sz="0" w:space="0" w:color="auto"/>
          </w:divBdr>
        </w:div>
        <w:div w:id="214194769">
          <w:marLeft w:val="640"/>
          <w:marRight w:val="0"/>
          <w:marTop w:val="0"/>
          <w:marBottom w:val="0"/>
          <w:divBdr>
            <w:top w:val="none" w:sz="0" w:space="0" w:color="auto"/>
            <w:left w:val="none" w:sz="0" w:space="0" w:color="auto"/>
            <w:bottom w:val="none" w:sz="0" w:space="0" w:color="auto"/>
            <w:right w:val="none" w:sz="0" w:space="0" w:color="auto"/>
          </w:divBdr>
        </w:div>
        <w:div w:id="488712035">
          <w:marLeft w:val="640"/>
          <w:marRight w:val="0"/>
          <w:marTop w:val="0"/>
          <w:marBottom w:val="0"/>
          <w:divBdr>
            <w:top w:val="none" w:sz="0" w:space="0" w:color="auto"/>
            <w:left w:val="none" w:sz="0" w:space="0" w:color="auto"/>
            <w:bottom w:val="none" w:sz="0" w:space="0" w:color="auto"/>
            <w:right w:val="none" w:sz="0" w:space="0" w:color="auto"/>
          </w:divBdr>
        </w:div>
        <w:div w:id="39670603">
          <w:marLeft w:val="640"/>
          <w:marRight w:val="0"/>
          <w:marTop w:val="0"/>
          <w:marBottom w:val="0"/>
          <w:divBdr>
            <w:top w:val="none" w:sz="0" w:space="0" w:color="auto"/>
            <w:left w:val="none" w:sz="0" w:space="0" w:color="auto"/>
            <w:bottom w:val="none" w:sz="0" w:space="0" w:color="auto"/>
            <w:right w:val="none" w:sz="0" w:space="0" w:color="auto"/>
          </w:divBdr>
        </w:div>
        <w:div w:id="1328437078">
          <w:marLeft w:val="640"/>
          <w:marRight w:val="0"/>
          <w:marTop w:val="0"/>
          <w:marBottom w:val="0"/>
          <w:divBdr>
            <w:top w:val="none" w:sz="0" w:space="0" w:color="auto"/>
            <w:left w:val="none" w:sz="0" w:space="0" w:color="auto"/>
            <w:bottom w:val="none" w:sz="0" w:space="0" w:color="auto"/>
            <w:right w:val="none" w:sz="0" w:space="0" w:color="auto"/>
          </w:divBdr>
        </w:div>
        <w:div w:id="506945603">
          <w:marLeft w:val="640"/>
          <w:marRight w:val="0"/>
          <w:marTop w:val="0"/>
          <w:marBottom w:val="0"/>
          <w:divBdr>
            <w:top w:val="none" w:sz="0" w:space="0" w:color="auto"/>
            <w:left w:val="none" w:sz="0" w:space="0" w:color="auto"/>
            <w:bottom w:val="none" w:sz="0" w:space="0" w:color="auto"/>
            <w:right w:val="none" w:sz="0" w:space="0" w:color="auto"/>
          </w:divBdr>
        </w:div>
        <w:div w:id="1369911285">
          <w:marLeft w:val="640"/>
          <w:marRight w:val="0"/>
          <w:marTop w:val="0"/>
          <w:marBottom w:val="0"/>
          <w:divBdr>
            <w:top w:val="none" w:sz="0" w:space="0" w:color="auto"/>
            <w:left w:val="none" w:sz="0" w:space="0" w:color="auto"/>
            <w:bottom w:val="none" w:sz="0" w:space="0" w:color="auto"/>
            <w:right w:val="none" w:sz="0" w:space="0" w:color="auto"/>
          </w:divBdr>
        </w:div>
        <w:div w:id="1690716865">
          <w:marLeft w:val="640"/>
          <w:marRight w:val="0"/>
          <w:marTop w:val="0"/>
          <w:marBottom w:val="0"/>
          <w:divBdr>
            <w:top w:val="none" w:sz="0" w:space="0" w:color="auto"/>
            <w:left w:val="none" w:sz="0" w:space="0" w:color="auto"/>
            <w:bottom w:val="none" w:sz="0" w:space="0" w:color="auto"/>
            <w:right w:val="none" w:sz="0" w:space="0" w:color="auto"/>
          </w:divBdr>
        </w:div>
        <w:div w:id="542060248">
          <w:marLeft w:val="640"/>
          <w:marRight w:val="0"/>
          <w:marTop w:val="0"/>
          <w:marBottom w:val="0"/>
          <w:divBdr>
            <w:top w:val="none" w:sz="0" w:space="0" w:color="auto"/>
            <w:left w:val="none" w:sz="0" w:space="0" w:color="auto"/>
            <w:bottom w:val="none" w:sz="0" w:space="0" w:color="auto"/>
            <w:right w:val="none" w:sz="0" w:space="0" w:color="auto"/>
          </w:divBdr>
        </w:div>
        <w:div w:id="953712450">
          <w:marLeft w:val="640"/>
          <w:marRight w:val="0"/>
          <w:marTop w:val="0"/>
          <w:marBottom w:val="0"/>
          <w:divBdr>
            <w:top w:val="none" w:sz="0" w:space="0" w:color="auto"/>
            <w:left w:val="none" w:sz="0" w:space="0" w:color="auto"/>
            <w:bottom w:val="none" w:sz="0" w:space="0" w:color="auto"/>
            <w:right w:val="none" w:sz="0" w:space="0" w:color="auto"/>
          </w:divBdr>
        </w:div>
        <w:div w:id="2036883490">
          <w:marLeft w:val="640"/>
          <w:marRight w:val="0"/>
          <w:marTop w:val="0"/>
          <w:marBottom w:val="0"/>
          <w:divBdr>
            <w:top w:val="none" w:sz="0" w:space="0" w:color="auto"/>
            <w:left w:val="none" w:sz="0" w:space="0" w:color="auto"/>
            <w:bottom w:val="none" w:sz="0" w:space="0" w:color="auto"/>
            <w:right w:val="none" w:sz="0" w:space="0" w:color="auto"/>
          </w:divBdr>
        </w:div>
        <w:div w:id="2076782115">
          <w:marLeft w:val="640"/>
          <w:marRight w:val="0"/>
          <w:marTop w:val="0"/>
          <w:marBottom w:val="0"/>
          <w:divBdr>
            <w:top w:val="none" w:sz="0" w:space="0" w:color="auto"/>
            <w:left w:val="none" w:sz="0" w:space="0" w:color="auto"/>
            <w:bottom w:val="none" w:sz="0" w:space="0" w:color="auto"/>
            <w:right w:val="none" w:sz="0" w:space="0" w:color="auto"/>
          </w:divBdr>
        </w:div>
        <w:div w:id="623076530">
          <w:marLeft w:val="640"/>
          <w:marRight w:val="0"/>
          <w:marTop w:val="0"/>
          <w:marBottom w:val="0"/>
          <w:divBdr>
            <w:top w:val="none" w:sz="0" w:space="0" w:color="auto"/>
            <w:left w:val="none" w:sz="0" w:space="0" w:color="auto"/>
            <w:bottom w:val="none" w:sz="0" w:space="0" w:color="auto"/>
            <w:right w:val="none" w:sz="0" w:space="0" w:color="auto"/>
          </w:divBdr>
        </w:div>
        <w:div w:id="1247806293">
          <w:marLeft w:val="640"/>
          <w:marRight w:val="0"/>
          <w:marTop w:val="0"/>
          <w:marBottom w:val="0"/>
          <w:divBdr>
            <w:top w:val="none" w:sz="0" w:space="0" w:color="auto"/>
            <w:left w:val="none" w:sz="0" w:space="0" w:color="auto"/>
            <w:bottom w:val="none" w:sz="0" w:space="0" w:color="auto"/>
            <w:right w:val="none" w:sz="0" w:space="0" w:color="auto"/>
          </w:divBdr>
        </w:div>
        <w:div w:id="1686438428">
          <w:marLeft w:val="640"/>
          <w:marRight w:val="0"/>
          <w:marTop w:val="0"/>
          <w:marBottom w:val="0"/>
          <w:divBdr>
            <w:top w:val="none" w:sz="0" w:space="0" w:color="auto"/>
            <w:left w:val="none" w:sz="0" w:space="0" w:color="auto"/>
            <w:bottom w:val="none" w:sz="0" w:space="0" w:color="auto"/>
            <w:right w:val="none" w:sz="0" w:space="0" w:color="auto"/>
          </w:divBdr>
        </w:div>
        <w:div w:id="980647445">
          <w:marLeft w:val="640"/>
          <w:marRight w:val="0"/>
          <w:marTop w:val="0"/>
          <w:marBottom w:val="0"/>
          <w:divBdr>
            <w:top w:val="none" w:sz="0" w:space="0" w:color="auto"/>
            <w:left w:val="none" w:sz="0" w:space="0" w:color="auto"/>
            <w:bottom w:val="none" w:sz="0" w:space="0" w:color="auto"/>
            <w:right w:val="none" w:sz="0" w:space="0" w:color="auto"/>
          </w:divBdr>
        </w:div>
        <w:div w:id="370887077">
          <w:marLeft w:val="640"/>
          <w:marRight w:val="0"/>
          <w:marTop w:val="0"/>
          <w:marBottom w:val="0"/>
          <w:divBdr>
            <w:top w:val="none" w:sz="0" w:space="0" w:color="auto"/>
            <w:left w:val="none" w:sz="0" w:space="0" w:color="auto"/>
            <w:bottom w:val="none" w:sz="0" w:space="0" w:color="auto"/>
            <w:right w:val="none" w:sz="0" w:space="0" w:color="auto"/>
          </w:divBdr>
        </w:div>
        <w:div w:id="268708417">
          <w:marLeft w:val="640"/>
          <w:marRight w:val="0"/>
          <w:marTop w:val="0"/>
          <w:marBottom w:val="0"/>
          <w:divBdr>
            <w:top w:val="none" w:sz="0" w:space="0" w:color="auto"/>
            <w:left w:val="none" w:sz="0" w:space="0" w:color="auto"/>
            <w:bottom w:val="none" w:sz="0" w:space="0" w:color="auto"/>
            <w:right w:val="none" w:sz="0" w:space="0" w:color="auto"/>
          </w:divBdr>
        </w:div>
        <w:div w:id="97214096">
          <w:marLeft w:val="640"/>
          <w:marRight w:val="0"/>
          <w:marTop w:val="0"/>
          <w:marBottom w:val="0"/>
          <w:divBdr>
            <w:top w:val="none" w:sz="0" w:space="0" w:color="auto"/>
            <w:left w:val="none" w:sz="0" w:space="0" w:color="auto"/>
            <w:bottom w:val="none" w:sz="0" w:space="0" w:color="auto"/>
            <w:right w:val="none" w:sz="0" w:space="0" w:color="auto"/>
          </w:divBdr>
        </w:div>
        <w:div w:id="1483738493">
          <w:marLeft w:val="640"/>
          <w:marRight w:val="0"/>
          <w:marTop w:val="0"/>
          <w:marBottom w:val="0"/>
          <w:divBdr>
            <w:top w:val="none" w:sz="0" w:space="0" w:color="auto"/>
            <w:left w:val="none" w:sz="0" w:space="0" w:color="auto"/>
            <w:bottom w:val="none" w:sz="0" w:space="0" w:color="auto"/>
            <w:right w:val="none" w:sz="0" w:space="0" w:color="auto"/>
          </w:divBdr>
        </w:div>
        <w:div w:id="1654874695">
          <w:marLeft w:val="640"/>
          <w:marRight w:val="0"/>
          <w:marTop w:val="0"/>
          <w:marBottom w:val="0"/>
          <w:divBdr>
            <w:top w:val="none" w:sz="0" w:space="0" w:color="auto"/>
            <w:left w:val="none" w:sz="0" w:space="0" w:color="auto"/>
            <w:bottom w:val="none" w:sz="0" w:space="0" w:color="auto"/>
            <w:right w:val="none" w:sz="0" w:space="0" w:color="auto"/>
          </w:divBdr>
        </w:div>
        <w:div w:id="189033719">
          <w:marLeft w:val="640"/>
          <w:marRight w:val="0"/>
          <w:marTop w:val="0"/>
          <w:marBottom w:val="0"/>
          <w:divBdr>
            <w:top w:val="none" w:sz="0" w:space="0" w:color="auto"/>
            <w:left w:val="none" w:sz="0" w:space="0" w:color="auto"/>
            <w:bottom w:val="none" w:sz="0" w:space="0" w:color="auto"/>
            <w:right w:val="none" w:sz="0" w:space="0" w:color="auto"/>
          </w:divBdr>
        </w:div>
        <w:div w:id="1825120198">
          <w:marLeft w:val="640"/>
          <w:marRight w:val="0"/>
          <w:marTop w:val="0"/>
          <w:marBottom w:val="0"/>
          <w:divBdr>
            <w:top w:val="none" w:sz="0" w:space="0" w:color="auto"/>
            <w:left w:val="none" w:sz="0" w:space="0" w:color="auto"/>
            <w:bottom w:val="none" w:sz="0" w:space="0" w:color="auto"/>
            <w:right w:val="none" w:sz="0" w:space="0" w:color="auto"/>
          </w:divBdr>
        </w:div>
      </w:divsChild>
    </w:div>
    <w:div w:id="447503600">
      <w:bodyDiv w:val="1"/>
      <w:marLeft w:val="0"/>
      <w:marRight w:val="0"/>
      <w:marTop w:val="0"/>
      <w:marBottom w:val="0"/>
      <w:divBdr>
        <w:top w:val="none" w:sz="0" w:space="0" w:color="auto"/>
        <w:left w:val="none" w:sz="0" w:space="0" w:color="auto"/>
        <w:bottom w:val="none" w:sz="0" w:space="0" w:color="auto"/>
        <w:right w:val="none" w:sz="0" w:space="0" w:color="auto"/>
      </w:divBdr>
      <w:divsChild>
        <w:div w:id="884369148">
          <w:marLeft w:val="640"/>
          <w:marRight w:val="0"/>
          <w:marTop w:val="0"/>
          <w:marBottom w:val="0"/>
          <w:divBdr>
            <w:top w:val="none" w:sz="0" w:space="0" w:color="auto"/>
            <w:left w:val="none" w:sz="0" w:space="0" w:color="auto"/>
            <w:bottom w:val="none" w:sz="0" w:space="0" w:color="auto"/>
            <w:right w:val="none" w:sz="0" w:space="0" w:color="auto"/>
          </w:divBdr>
        </w:div>
        <w:div w:id="138154308">
          <w:marLeft w:val="640"/>
          <w:marRight w:val="0"/>
          <w:marTop w:val="0"/>
          <w:marBottom w:val="0"/>
          <w:divBdr>
            <w:top w:val="none" w:sz="0" w:space="0" w:color="auto"/>
            <w:left w:val="none" w:sz="0" w:space="0" w:color="auto"/>
            <w:bottom w:val="none" w:sz="0" w:space="0" w:color="auto"/>
            <w:right w:val="none" w:sz="0" w:space="0" w:color="auto"/>
          </w:divBdr>
        </w:div>
        <w:div w:id="2078823880">
          <w:marLeft w:val="640"/>
          <w:marRight w:val="0"/>
          <w:marTop w:val="0"/>
          <w:marBottom w:val="0"/>
          <w:divBdr>
            <w:top w:val="none" w:sz="0" w:space="0" w:color="auto"/>
            <w:left w:val="none" w:sz="0" w:space="0" w:color="auto"/>
            <w:bottom w:val="none" w:sz="0" w:space="0" w:color="auto"/>
            <w:right w:val="none" w:sz="0" w:space="0" w:color="auto"/>
          </w:divBdr>
        </w:div>
        <w:div w:id="1890453759">
          <w:marLeft w:val="640"/>
          <w:marRight w:val="0"/>
          <w:marTop w:val="0"/>
          <w:marBottom w:val="0"/>
          <w:divBdr>
            <w:top w:val="none" w:sz="0" w:space="0" w:color="auto"/>
            <w:left w:val="none" w:sz="0" w:space="0" w:color="auto"/>
            <w:bottom w:val="none" w:sz="0" w:space="0" w:color="auto"/>
            <w:right w:val="none" w:sz="0" w:space="0" w:color="auto"/>
          </w:divBdr>
        </w:div>
      </w:divsChild>
    </w:div>
    <w:div w:id="452216073">
      <w:bodyDiv w:val="1"/>
      <w:marLeft w:val="0"/>
      <w:marRight w:val="0"/>
      <w:marTop w:val="0"/>
      <w:marBottom w:val="0"/>
      <w:divBdr>
        <w:top w:val="none" w:sz="0" w:space="0" w:color="auto"/>
        <w:left w:val="none" w:sz="0" w:space="0" w:color="auto"/>
        <w:bottom w:val="none" w:sz="0" w:space="0" w:color="auto"/>
        <w:right w:val="none" w:sz="0" w:space="0" w:color="auto"/>
      </w:divBdr>
      <w:divsChild>
        <w:div w:id="812020588">
          <w:marLeft w:val="640"/>
          <w:marRight w:val="0"/>
          <w:marTop w:val="0"/>
          <w:marBottom w:val="0"/>
          <w:divBdr>
            <w:top w:val="none" w:sz="0" w:space="0" w:color="auto"/>
            <w:left w:val="none" w:sz="0" w:space="0" w:color="auto"/>
            <w:bottom w:val="none" w:sz="0" w:space="0" w:color="auto"/>
            <w:right w:val="none" w:sz="0" w:space="0" w:color="auto"/>
          </w:divBdr>
        </w:div>
        <w:div w:id="1712147717">
          <w:marLeft w:val="640"/>
          <w:marRight w:val="0"/>
          <w:marTop w:val="0"/>
          <w:marBottom w:val="0"/>
          <w:divBdr>
            <w:top w:val="none" w:sz="0" w:space="0" w:color="auto"/>
            <w:left w:val="none" w:sz="0" w:space="0" w:color="auto"/>
            <w:bottom w:val="none" w:sz="0" w:space="0" w:color="auto"/>
            <w:right w:val="none" w:sz="0" w:space="0" w:color="auto"/>
          </w:divBdr>
        </w:div>
        <w:div w:id="623344456">
          <w:marLeft w:val="640"/>
          <w:marRight w:val="0"/>
          <w:marTop w:val="0"/>
          <w:marBottom w:val="0"/>
          <w:divBdr>
            <w:top w:val="none" w:sz="0" w:space="0" w:color="auto"/>
            <w:left w:val="none" w:sz="0" w:space="0" w:color="auto"/>
            <w:bottom w:val="none" w:sz="0" w:space="0" w:color="auto"/>
            <w:right w:val="none" w:sz="0" w:space="0" w:color="auto"/>
          </w:divBdr>
        </w:div>
        <w:div w:id="500582021">
          <w:marLeft w:val="640"/>
          <w:marRight w:val="0"/>
          <w:marTop w:val="0"/>
          <w:marBottom w:val="0"/>
          <w:divBdr>
            <w:top w:val="none" w:sz="0" w:space="0" w:color="auto"/>
            <w:left w:val="none" w:sz="0" w:space="0" w:color="auto"/>
            <w:bottom w:val="none" w:sz="0" w:space="0" w:color="auto"/>
            <w:right w:val="none" w:sz="0" w:space="0" w:color="auto"/>
          </w:divBdr>
        </w:div>
        <w:div w:id="1074939557">
          <w:marLeft w:val="640"/>
          <w:marRight w:val="0"/>
          <w:marTop w:val="0"/>
          <w:marBottom w:val="0"/>
          <w:divBdr>
            <w:top w:val="none" w:sz="0" w:space="0" w:color="auto"/>
            <w:left w:val="none" w:sz="0" w:space="0" w:color="auto"/>
            <w:bottom w:val="none" w:sz="0" w:space="0" w:color="auto"/>
            <w:right w:val="none" w:sz="0" w:space="0" w:color="auto"/>
          </w:divBdr>
        </w:div>
        <w:div w:id="1940985837">
          <w:marLeft w:val="640"/>
          <w:marRight w:val="0"/>
          <w:marTop w:val="0"/>
          <w:marBottom w:val="0"/>
          <w:divBdr>
            <w:top w:val="none" w:sz="0" w:space="0" w:color="auto"/>
            <w:left w:val="none" w:sz="0" w:space="0" w:color="auto"/>
            <w:bottom w:val="none" w:sz="0" w:space="0" w:color="auto"/>
            <w:right w:val="none" w:sz="0" w:space="0" w:color="auto"/>
          </w:divBdr>
        </w:div>
        <w:div w:id="1636181971">
          <w:marLeft w:val="640"/>
          <w:marRight w:val="0"/>
          <w:marTop w:val="0"/>
          <w:marBottom w:val="0"/>
          <w:divBdr>
            <w:top w:val="none" w:sz="0" w:space="0" w:color="auto"/>
            <w:left w:val="none" w:sz="0" w:space="0" w:color="auto"/>
            <w:bottom w:val="none" w:sz="0" w:space="0" w:color="auto"/>
            <w:right w:val="none" w:sz="0" w:space="0" w:color="auto"/>
          </w:divBdr>
        </w:div>
        <w:div w:id="1490904834">
          <w:marLeft w:val="640"/>
          <w:marRight w:val="0"/>
          <w:marTop w:val="0"/>
          <w:marBottom w:val="0"/>
          <w:divBdr>
            <w:top w:val="none" w:sz="0" w:space="0" w:color="auto"/>
            <w:left w:val="none" w:sz="0" w:space="0" w:color="auto"/>
            <w:bottom w:val="none" w:sz="0" w:space="0" w:color="auto"/>
            <w:right w:val="none" w:sz="0" w:space="0" w:color="auto"/>
          </w:divBdr>
        </w:div>
        <w:div w:id="1908689842">
          <w:marLeft w:val="640"/>
          <w:marRight w:val="0"/>
          <w:marTop w:val="0"/>
          <w:marBottom w:val="0"/>
          <w:divBdr>
            <w:top w:val="none" w:sz="0" w:space="0" w:color="auto"/>
            <w:left w:val="none" w:sz="0" w:space="0" w:color="auto"/>
            <w:bottom w:val="none" w:sz="0" w:space="0" w:color="auto"/>
            <w:right w:val="none" w:sz="0" w:space="0" w:color="auto"/>
          </w:divBdr>
        </w:div>
        <w:div w:id="1915314267">
          <w:marLeft w:val="640"/>
          <w:marRight w:val="0"/>
          <w:marTop w:val="0"/>
          <w:marBottom w:val="0"/>
          <w:divBdr>
            <w:top w:val="none" w:sz="0" w:space="0" w:color="auto"/>
            <w:left w:val="none" w:sz="0" w:space="0" w:color="auto"/>
            <w:bottom w:val="none" w:sz="0" w:space="0" w:color="auto"/>
            <w:right w:val="none" w:sz="0" w:space="0" w:color="auto"/>
          </w:divBdr>
        </w:div>
        <w:div w:id="786579278">
          <w:marLeft w:val="640"/>
          <w:marRight w:val="0"/>
          <w:marTop w:val="0"/>
          <w:marBottom w:val="0"/>
          <w:divBdr>
            <w:top w:val="none" w:sz="0" w:space="0" w:color="auto"/>
            <w:left w:val="none" w:sz="0" w:space="0" w:color="auto"/>
            <w:bottom w:val="none" w:sz="0" w:space="0" w:color="auto"/>
            <w:right w:val="none" w:sz="0" w:space="0" w:color="auto"/>
          </w:divBdr>
        </w:div>
        <w:div w:id="1905799418">
          <w:marLeft w:val="640"/>
          <w:marRight w:val="0"/>
          <w:marTop w:val="0"/>
          <w:marBottom w:val="0"/>
          <w:divBdr>
            <w:top w:val="none" w:sz="0" w:space="0" w:color="auto"/>
            <w:left w:val="none" w:sz="0" w:space="0" w:color="auto"/>
            <w:bottom w:val="none" w:sz="0" w:space="0" w:color="auto"/>
            <w:right w:val="none" w:sz="0" w:space="0" w:color="auto"/>
          </w:divBdr>
        </w:div>
        <w:div w:id="1917276437">
          <w:marLeft w:val="640"/>
          <w:marRight w:val="0"/>
          <w:marTop w:val="0"/>
          <w:marBottom w:val="0"/>
          <w:divBdr>
            <w:top w:val="none" w:sz="0" w:space="0" w:color="auto"/>
            <w:left w:val="none" w:sz="0" w:space="0" w:color="auto"/>
            <w:bottom w:val="none" w:sz="0" w:space="0" w:color="auto"/>
            <w:right w:val="none" w:sz="0" w:space="0" w:color="auto"/>
          </w:divBdr>
        </w:div>
        <w:div w:id="1410155624">
          <w:marLeft w:val="640"/>
          <w:marRight w:val="0"/>
          <w:marTop w:val="0"/>
          <w:marBottom w:val="0"/>
          <w:divBdr>
            <w:top w:val="none" w:sz="0" w:space="0" w:color="auto"/>
            <w:left w:val="none" w:sz="0" w:space="0" w:color="auto"/>
            <w:bottom w:val="none" w:sz="0" w:space="0" w:color="auto"/>
            <w:right w:val="none" w:sz="0" w:space="0" w:color="auto"/>
          </w:divBdr>
        </w:div>
        <w:div w:id="1495995886">
          <w:marLeft w:val="640"/>
          <w:marRight w:val="0"/>
          <w:marTop w:val="0"/>
          <w:marBottom w:val="0"/>
          <w:divBdr>
            <w:top w:val="none" w:sz="0" w:space="0" w:color="auto"/>
            <w:left w:val="none" w:sz="0" w:space="0" w:color="auto"/>
            <w:bottom w:val="none" w:sz="0" w:space="0" w:color="auto"/>
            <w:right w:val="none" w:sz="0" w:space="0" w:color="auto"/>
          </w:divBdr>
        </w:div>
        <w:div w:id="309211795">
          <w:marLeft w:val="640"/>
          <w:marRight w:val="0"/>
          <w:marTop w:val="0"/>
          <w:marBottom w:val="0"/>
          <w:divBdr>
            <w:top w:val="none" w:sz="0" w:space="0" w:color="auto"/>
            <w:left w:val="none" w:sz="0" w:space="0" w:color="auto"/>
            <w:bottom w:val="none" w:sz="0" w:space="0" w:color="auto"/>
            <w:right w:val="none" w:sz="0" w:space="0" w:color="auto"/>
          </w:divBdr>
        </w:div>
        <w:div w:id="1145708548">
          <w:marLeft w:val="640"/>
          <w:marRight w:val="0"/>
          <w:marTop w:val="0"/>
          <w:marBottom w:val="0"/>
          <w:divBdr>
            <w:top w:val="none" w:sz="0" w:space="0" w:color="auto"/>
            <w:left w:val="none" w:sz="0" w:space="0" w:color="auto"/>
            <w:bottom w:val="none" w:sz="0" w:space="0" w:color="auto"/>
            <w:right w:val="none" w:sz="0" w:space="0" w:color="auto"/>
          </w:divBdr>
        </w:div>
        <w:div w:id="551430253">
          <w:marLeft w:val="640"/>
          <w:marRight w:val="0"/>
          <w:marTop w:val="0"/>
          <w:marBottom w:val="0"/>
          <w:divBdr>
            <w:top w:val="none" w:sz="0" w:space="0" w:color="auto"/>
            <w:left w:val="none" w:sz="0" w:space="0" w:color="auto"/>
            <w:bottom w:val="none" w:sz="0" w:space="0" w:color="auto"/>
            <w:right w:val="none" w:sz="0" w:space="0" w:color="auto"/>
          </w:divBdr>
        </w:div>
        <w:div w:id="1530029929">
          <w:marLeft w:val="640"/>
          <w:marRight w:val="0"/>
          <w:marTop w:val="0"/>
          <w:marBottom w:val="0"/>
          <w:divBdr>
            <w:top w:val="none" w:sz="0" w:space="0" w:color="auto"/>
            <w:left w:val="none" w:sz="0" w:space="0" w:color="auto"/>
            <w:bottom w:val="none" w:sz="0" w:space="0" w:color="auto"/>
            <w:right w:val="none" w:sz="0" w:space="0" w:color="auto"/>
          </w:divBdr>
        </w:div>
        <w:div w:id="1978297984">
          <w:marLeft w:val="640"/>
          <w:marRight w:val="0"/>
          <w:marTop w:val="0"/>
          <w:marBottom w:val="0"/>
          <w:divBdr>
            <w:top w:val="none" w:sz="0" w:space="0" w:color="auto"/>
            <w:left w:val="none" w:sz="0" w:space="0" w:color="auto"/>
            <w:bottom w:val="none" w:sz="0" w:space="0" w:color="auto"/>
            <w:right w:val="none" w:sz="0" w:space="0" w:color="auto"/>
          </w:divBdr>
        </w:div>
        <w:div w:id="1441292496">
          <w:marLeft w:val="640"/>
          <w:marRight w:val="0"/>
          <w:marTop w:val="0"/>
          <w:marBottom w:val="0"/>
          <w:divBdr>
            <w:top w:val="none" w:sz="0" w:space="0" w:color="auto"/>
            <w:left w:val="none" w:sz="0" w:space="0" w:color="auto"/>
            <w:bottom w:val="none" w:sz="0" w:space="0" w:color="auto"/>
            <w:right w:val="none" w:sz="0" w:space="0" w:color="auto"/>
          </w:divBdr>
        </w:div>
        <w:div w:id="911236277">
          <w:marLeft w:val="640"/>
          <w:marRight w:val="0"/>
          <w:marTop w:val="0"/>
          <w:marBottom w:val="0"/>
          <w:divBdr>
            <w:top w:val="none" w:sz="0" w:space="0" w:color="auto"/>
            <w:left w:val="none" w:sz="0" w:space="0" w:color="auto"/>
            <w:bottom w:val="none" w:sz="0" w:space="0" w:color="auto"/>
            <w:right w:val="none" w:sz="0" w:space="0" w:color="auto"/>
          </w:divBdr>
        </w:div>
        <w:div w:id="631256023">
          <w:marLeft w:val="640"/>
          <w:marRight w:val="0"/>
          <w:marTop w:val="0"/>
          <w:marBottom w:val="0"/>
          <w:divBdr>
            <w:top w:val="none" w:sz="0" w:space="0" w:color="auto"/>
            <w:left w:val="none" w:sz="0" w:space="0" w:color="auto"/>
            <w:bottom w:val="none" w:sz="0" w:space="0" w:color="auto"/>
            <w:right w:val="none" w:sz="0" w:space="0" w:color="auto"/>
          </w:divBdr>
        </w:div>
        <w:div w:id="1653824813">
          <w:marLeft w:val="640"/>
          <w:marRight w:val="0"/>
          <w:marTop w:val="0"/>
          <w:marBottom w:val="0"/>
          <w:divBdr>
            <w:top w:val="none" w:sz="0" w:space="0" w:color="auto"/>
            <w:left w:val="none" w:sz="0" w:space="0" w:color="auto"/>
            <w:bottom w:val="none" w:sz="0" w:space="0" w:color="auto"/>
            <w:right w:val="none" w:sz="0" w:space="0" w:color="auto"/>
          </w:divBdr>
        </w:div>
        <w:div w:id="1948924465">
          <w:marLeft w:val="640"/>
          <w:marRight w:val="0"/>
          <w:marTop w:val="0"/>
          <w:marBottom w:val="0"/>
          <w:divBdr>
            <w:top w:val="none" w:sz="0" w:space="0" w:color="auto"/>
            <w:left w:val="none" w:sz="0" w:space="0" w:color="auto"/>
            <w:bottom w:val="none" w:sz="0" w:space="0" w:color="auto"/>
            <w:right w:val="none" w:sz="0" w:space="0" w:color="auto"/>
          </w:divBdr>
        </w:div>
        <w:div w:id="286545889">
          <w:marLeft w:val="640"/>
          <w:marRight w:val="0"/>
          <w:marTop w:val="0"/>
          <w:marBottom w:val="0"/>
          <w:divBdr>
            <w:top w:val="none" w:sz="0" w:space="0" w:color="auto"/>
            <w:left w:val="none" w:sz="0" w:space="0" w:color="auto"/>
            <w:bottom w:val="none" w:sz="0" w:space="0" w:color="auto"/>
            <w:right w:val="none" w:sz="0" w:space="0" w:color="auto"/>
          </w:divBdr>
        </w:div>
        <w:div w:id="1317805890">
          <w:marLeft w:val="640"/>
          <w:marRight w:val="0"/>
          <w:marTop w:val="0"/>
          <w:marBottom w:val="0"/>
          <w:divBdr>
            <w:top w:val="none" w:sz="0" w:space="0" w:color="auto"/>
            <w:left w:val="none" w:sz="0" w:space="0" w:color="auto"/>
            <w:bottom w:val="none" w:sz="0" w:space="0" w:color="auto"/>
            <w:right w:val="none" w:sz="0" w:space="0" w:color="auto"/>
          </w:divBdr>
        </w:div>
        <w:div w:id="48648815">
          <w:marLeft w:val="640"/>
          <w:marRight w:val="0"/>
          <w:marTop w:val="0"/>
          <w:marBottom w:val="0"/>
          <w:divBdr>
            <w:top w:val="none" w:sz="0" w:space="0" w:color="auto"/>
            <w:left w:val="none" w:sz="0" w:space="0" w:color="auto"/>
            <w:bottom w:val="none" w:sz="0" w:space="0" w:color="auto"/>
            <w:right w:val="none" w:sz="0" w:space="0" w:color="auto"/>
          </w:divBdr>
        </w:div>
        <w:div w:id="2634504">
          <w:marLeft w:val="640"/>
          <w:marRight w:val="0"/>
          <w:marTop w:val="0"/>
          <w:marBottom w:val="0"/>
          <w:divBdr>
            <w:top w:val="none" w:sz="0" w:space="0" w:color="auto"/>
            <w:left w:val="none" w:sz="0" w:space="0" w:color="auto"/>
            <w:bottom w:val="none" w:sz="0" w:space="0" w:color="auto"/>
            <w:right w:val="none" w:sz="0" w:space="0" w:color="auto"/>
          </w:divBdr>
        </w:div>
        <w:div w:id="924337284">
          <w:marLeft w:val="640"/>
          <w:marRight w:val="0"/>
          <w:marTop w:val="0"/>
          <w:marBottom w:val="0"/>
          <w:divBdr>
            <w:top w:val="none" w:sz="0" w:space="0" w:color="auto"/>
            <w:left w:val="none" w:sz="0" w:space="0" w:color="auto"/>
            <w:bottom w:val="none" w:sz="0" w:space="0" w:color="auto"/>
            <w:right w:val="none" w:sz="0" w:space="0" w:color="auto"/>
          </w:divBdr>
        </w:div>
      </w:divsChild>
    </w:div>
    <w:div w:id="480850842">
      <w:bodyDiv w:val="1"/>
      <w:marLeft w:val="0"/>
      <w:marRight w:val="0"/>
      <w:marTop w:val="0"/>
      <w:marBottom w:val="0"/>
      <w:divBdr>
        <w:top w:val="none" w:sz="0" w:space="0" w:color="auto"/>
        <w:left w:val="none" w:sz="0" w:space="0" w:color="auto"/>
        <w:bottom w:val="none" w:sz="0" w:space="0" w:color="auto"/>
        <w:right w:val="none" w:sz="0" w:space="0" w:color="auto"/>
      </w:divBdr>
      <w:divsChild>
        <w:div w:id="333610706">
          <w:marLeft w:val="640"/>
          <w:marRight w:val="0"/>
          <w:marTop w:val="0"/>
          <w:marBottom w:val="0"/>
          <w:divBdr>
            <w:top w:val="none" w:sz="0" w:space="0" w:color="auto"/>
            <w:left w:val="none" w:sz="0" w:space="0" w:color="auto"/>
            <w:bottom w:val="none" w:sz="0" w:space="0" w:color="auto"/>
            <w:right w:val="none" w:sz="0" w:space="0" w:color="auto"/>
          </w:divBdr>
        </w:div>
        <w:div w:id="1372147252">
          <w:marLeft w:val="640"/>
          <w:marRight w:val="0"/>
          <w:marTop w:val="0"/>
          <w:marBottom w:val="0"/>
          <w:divBdr>
            <w:top w:val="none" w:sz="0" w:space="0" w:color="auto"/>
            <w:left w:val="none" w:sz="0" w:space="0" w:color="auto"/>
            <w:bottom w:val="none" w:sz="0" w:space="0" w:color="auto"/>
            <w:right w:val="none" w:sz="0" w:space="0" w:color="auto"/>
          </w:divBdr>
        </w:div>
        <w:div w:id="1397321488">
          <w:marLeft w:val="640"/>
          <w:marRight w:val="0"/>
          <w:marTop w:val="0"/>
          <w:marBottom w:val="0"/>
          <w:divBdr>
            <w:top w:val="none" w:sz="0" w:space="0" w:color="auto"/>
            <w:left w:val="none" w:sz="0" w:space="0" w:color="auto"/>
            <w:bottom w:val="none" w:sz="0" w:space="0" w:color="auto"/>
            <w:right w:val="none" w:sz="0" w:space="0" w:color="auto"/>
          </w:divBdr>
        </w:div>
        <w:div w:id="153686427">
          <w:marLeft w:val="640"/>
          <w:marRight w:val="0"/>
          <w:marTop w:val="0"/>
          <w:marBottom w:val="0"/>
          <w:divBdr>
            <w:top w:val="none" w:sz="0" w:space="0" w:color="auto"/>
            <w:left w:val="none" w:sz="0" w:space="0" w:color="auto"/>
            <w:bottom w:val="none" w:sz="0" w:space="0" w:color="auto"/>
            <w:right w:val="none" w:sz="0" w:space="0" w:color="auto"/>
          </w:divBdr>
        </w:div>
        <w:div w:id="863327155">
          <w:marLeft w:val="640"/>
          <w:marRight w:val="0"/>
          <w:marTop w:val="0"/>
          <w:marBottom w:val="0"/>
          <w:divBdr>
            <w:top w:val="none" w:sz="0" w:space="0" w:color="auto"/>
            <w:left w:val="none" w:sz="0" w:space="0" w:color="auto"/>
            <w:bottom w:val="none" w:sz="0" w:space="0" w:color="auto"/>
            <w:right w:val="none" w:sz="0" w:space="0" w:color="auto"/>
          </w:divBdr>
        </w:div>
        <w:div w:id="1491024661">
          <w:marLeft w:val="640"/>
          <w:marRight w:val="0"/>
          <w:marTop w:val="0"/>
          <w:marBottom w:val="0"/>
          <w:divBdr>
            <w:top w:val="none" w:sz="0" w:space="0" w:color="auto"/>
            <w:left w:val="none" w:sz="0" w:space="0" w:color="auto"/>
            <w:bottom w:val="none" w:sz="0" w:space="0" w:color="auto"/>
            <w:right w:val="none" w:sz="0" w:space="0" w:color="auto"/>
          </w:divBdr>
        </w:div>
        <w:div w:id="1759062396">
          <w:marLeft w:val="640"/>
          <w:marRight w:val="0"/>
          <w:marTop w:val="0"/>
          <w:marBottom w:val="0"/>
          <w:divBdr>
            <w:top w:val="none" w:sz="0" w:space="0" w:color="auto"/>
            <w:left w:val="none" w:sz="0" w:space="0" w:color="auto"/>
            <w:bottom w:val="none" w:sz="0" w:space="0" w:color="auto"/>
            <w:right w:val="none" w:sz="0" w:space="0" w:color="auto"/>
          </w:divBdr>
        </w:div>
        <w:div w:id="277958406">
          <w:marLeft w:val="640"/>
          <w:marRight w:val="0"/>
          <w:marTop w:val="0"/>
          <w:marBottom w:val="0"/>
          <w:divBdr>
            <w:top w:val="none" w:sz="0" w:space="0" w:color="auto"/>
            <w:left w:val="none" w:sz="0" w:space="0" w:color="auto"/>
            <w:bottom w:val="none" w:sz="0" w:space="0" w:color="auto"/>
            <w:right w:val="none" w:sz="0" w:space="0" w:color="auto"/>
          </w:divBdr>
        </w:div>
        <w:div w:id="131211836">
          <w:marLeft w:val="640"/>
          <w:marRight w:val="0"/>
          <w:marTop w:val="0"/>
          <w:marBottom w:val="0"/>
          <w:divBdr>
            <w:top w:val="none" w:sz="0" w:space="0" w:color="auto"/>
            <w:left w:val="none" w:sz="0" w:space="0" w:color="auto"/>
            <w:bottom w:val="none" w:sz="0" w:space="0" w:color="auto"/>
            <w:right w:val="none" w:sz="0" w:space="0" w:color="auto"/>
          </w:divBdr>
        </w:div>
        <w:div w:id="2020617190">
          <w:marLeft w:val="640"/>
          <w:marRight w:val="0"/>
          <w:marTop w:val="0"/>
          <w:marBottom w:val="0"/>
          <w:divBdr>
            <w:top w:val="none" w:sz="0" w:space="0" w:color="auto"/>
            <w:left w:val="none" w:sz="0" w:space="0" w:color="auto"/>
            <w:bottom w:val="none" w:sz="0" w:space="0" w:color="auto"/>
            <w:right w:val="none" w:sz="0" w:space="0" w:color="auto"/>
          </w:divBdr>
        </w:div>
        <w:div w:id="1620338426">
          <w:marLeft w:val="640"/>
          <w:marRight w:val="0"/>
          <w:marTop w:val="0"/>
          <w:marBottom w:val="0"/>
          <w:divBdr>
            <w:top w:val="none" w:sz="0" w:space="0" w:color="auto"/>
            <w:left w:val="none" w:sz="0" w:space="0" w:color="auto"/>
            <w:bottom w:val="none" w:sz="0" w:space="0" w:color="auto"/>
            <w:right w:val="none" w:sz="0" w:space="0" w:color="auto"/>
          </w:divBdr>
        </w:div>
        <w:div w:id="837967451">
          <w:marLeft w:val="640"/>
          <w:marRight w:val="0"/>
          <w:marTop w:val="0"/>
          <w:marBottom w:val="0"/>
          <w:divBdr>
            <w:top w:val="none" w:sz="0" w:space="0" w:color="auto"/>
            <w:left w:val="none" w:sz="0" w:space="0" w:color="auto"/>
            <w:bottom w:val="none" w:sz="0" w:space="0" w:color="auto"/>
            <w:right w:val="none" w:sz="0" w:space="0" w:color="auto"/>
          </w:divBdr>
        </w:div>
        <w:div w:id="991329963">
          <w:marLeft w:val="640"/>
          <w:marRight w:val="0"/>
          <w:marTop w:val="0"/>
          <w:marBottom w:val="0"/>
          <w:divBdr>
            <w:top w:val="none" w:sz="0" w:space="0" w:color="auto"/>
            <w:left w:val="none" w:sz="0" w:space="0" w:color="auto"/>
            <w:bottom w:val="none" w:sz="0" w:space="0" w:color="auto"/>
            <w:right w:val="none" w:sz="0" w:space="0" w:color="auto"/>
          </w:divBdr>
        </w:div>
        <w:div w:id="27723801">
          <w:marLeft w:val="640"/>
          <w:marRight w:val="0"/>
          <w:marTop w:val="0"/>
          <w:marBottom w:val="0"/>
          <w:divBdr>
            <w:top w:val="none" w:sz="0" w:space="0" w:color="auto"/>
            <w:left w:val="none" w:sz="0" w:space="0" w:color="auto"/>
            <w:bottom w:val="none" w:sz="0" w:space="0" w:color="auto"/>
            <w:right w:val="none" w:sz="0" w:space="0" w:color="auto"/>
          </w:divBdr>
        </w:div>
        <w:div w:id="475489100">
          <w:marLeft w:val="640"/>
          <w:marRight w:val="0"/>
          <w:marTop w:val="0"/>
          <w:marBottom w:val="0"/>
          <w:divBdr>
            <w:top w:val="none" w:sz="0" w:space="0" w:color="auto"/>
            <w:left w:val="none" w:sz="0" w:space="0" w:color="auto"/>
            <w:bottom w:val="none" w:sz="0" w:space="0" w:color="auto"/>
            <w:right w:val="none" w:sz="0" w:space="0" w:color="auto"/>
          </w:divBdr>
        </w:div>
        <w:div w:id="806699871">
          <w:marLeft w:val="640"/>
          <w:marRight w:val="0"/>
          <w:marTop w:val="0"/>
          <w:marBottom w:val="0"/>
          <w:divBdr>
            <w:top w:val="none" w:sz="0" w:space="0" w:color="auto"/>
            <w:left w:val="none" w:sz="0" w:space="0" w:color="auto"/>
            <w:bottom w:val="none" w:sz="0" w:space="0" w:color="auto"/>
            <w:right w:val="none" w:sz="0" w:space="0" w:color="auto"/>
          </w:divBdr>
        </w:div>
        <w:div w:id="626861448">
          <w:marLeft w:val="640"/>
          <w:marRight w:val="0"/>
          <w:marTop w:val="0"/>
          <w:marBottom w:val="0"/>
          <w:divBdr>
            <w:top w:val="none" w:sz="0" w:space="0" w:color="auto"/>
            <w:left w:val="none" w:sz="0" w:space="0" w:color="auto"/>
            <w:bottom w:val="none" w:sz="0" w:space="0" w:color="auto"/>
            <w:right w:val="none" w:sz="0" w:space="0" w:color="auto"/>
          </w:divBdr>
        </w:div>
        <w:div w:id="2037802336">
          <w:marLeft w:val="640"/>
          <w:marRight w:val="0"/>
          <w:marTop w:val="0"/>
          <w:marBottom w:val="0"/>
          <w:divBdr>
            <w:top w:val="none" w:sz="0" w:space="0" w:color="auto"/>
            <w:left w:val="none" w:sz="0" w:space="0" w:color="auto"/>
            <w:bottom w:val="none" w:sz="0" w:space="0" w:color="auto"/>
            <w:right w:val="none" w:sz="0" w:space="0" w:color="auto"/>
          </w:divBdr>
        </w:div>
        <w:div w:id="261845589">
          <w:marLeft w:val="640"/>
          <w:marRight w:val="0"/>
          <w:marTop w:val="0"/>
          <w:marBottom w:val="0"/>
          <w:divBdr>
            <w:top w:val="none" w:sz="0" w:space="0" w:color="auto"/>
            <w:left w:val="none" w:sz="0" w:space="0" w:color="auto"/>
            <w:bottom w:val="none" w:sz="0" w:space="0" w:color="auto"/>
            <w:right w:val="none" w:sz="0" w:space="0" w:color="auto"/>
          </w:divBdr>
        </w:div>
        <w:div w:id="1544830475">
          <w:marLeft w:val="640"/>
          <w:marRight w:val="0"/>
          <w:marTop w:val="0"/>
          <w:marBottom w:val="0"/>
          <w:divBdr>
            <w:top w:val="none" w:sz="0" w:space="0" w:color="auto"/>
            <w:left w:val="none" w:sz="0" w:space="0" w:color="auto"/>
            <w:bottom w:val="none" w:sz="0" w:space="0" w:color="auto"/>
            <w:right w:val="none" w:sz="0" w:space="0" w:color="auto"/>
          </w:divBdr>
        </w:div>
        <w:div w:id="1484396129">
          <w:marLeft w:val="640"/>
          <w:marRight w:val="0"/>
          <w:marTop w:val="0"/>
          <w:marBottom w:val="0"/>
          <w:divBdr>
            <w:top w:val="none" w:sz="0" w:space="0" w:color="auto"/>
            <w:left w:val="none" w:sz="0" w:space="0" w:color="auto"/>
            <w:bottom w:val="none" w:sz="0" w:space="0" w:color="auto"/>
            <w:right w:val="none" w:sz="0" w:space="0" w:color="auto"/>
          </w:divBdr>
        </w:div>
        <w:div w:id="311911220">
          <w:marLeft w:val="640"/>
          <w:marRight w:val="0"/>
          <w:marTop w:val="0"/>
          <w:marBottom w:val="0"/>
          <w:divBdr>
            <w:top w:val="none" w:sz="0" w:space="0" w:color="auto"/>
            <w:left w:val="none" w:sz="0" w:space="0" w:color="auto"/>
            <w:bottom w:val="none" w:sz="0" w:space="0" w:color="auto"/>
            <w:right w:val="none" w:sz="0" w:space="0" w:color="auto"/>
          </w:divBdr>
        </w:div>
        <w:div w:id="1312320756">
          <w:marLeft w:val="640"/>
          <w:marRight w:val="0"/>
          <w:marTop w:val="0"/>
          <w:marBottom w:val="0"/>
          <w:divBdr>
            <w:top w:val="none" w:sz="0" w:space="0" w:color="auto"/>
            <w:left w:val="none" w:sz="0" w:space="0" w:color="auto"/>
            <w:bottom w:val="none" w:sz="0" w:space="0" w:color="auto"/>
            <w:right w:val="none" w:sz="0" w:space="0" w:color="auto"/>
          </w:divBdr>
        </w:div>
        <w:div w:id="1452742668">
          <w:marLeft w:val="640"/>
          <w:marRight w:val="0"/>
          <w:marTop w:val="0"/>
          <w:marBottom w:val="0"/>
          <w:divBdr>
            <w:top w:val="none" w:sz="0" w:space="0" w:color="auto"/>
            <w:left w:val="none" w:sz="0" w:space="0" w:color="auto"/>
            <w:bottom w:val="none" w:sz="0" w:space="0" w:color="auto"/>
            <w:right w:val="none" w:sz="0" w:space="0" w:color="auto"/>
          </w:divBdr>
        </w:div>
        <w:div w:id="151606467">
          <w:marLeft w:val="640"/>
          <w:marRight w:val="0"/>
          <w:marTop w:val="0"/>
          <w:marBottom w:val="0"/>
          <w:divBdr>
            <w:top w:val="none" w:sz="0" w:space="0" w:color="auto"/>
            <w:left w:val="none" w:sz="0" w:space="0" w:color="auto"/>
            <w:bottom w:val="none" w:sz="0" w:space="0" w:color="auto"/>
            <w:right w:val="none" w:sz="0" w:space="0" w:color="auto"/>
          </w:divBdr>
        </w:div>
        <w:div w:id="1972438412">
          <w:marLeft w:val="640"/>
          <w:marRight w:val="0"/>
          <w:marTop w:val="0"/>
          <w:marBottom w:val="0"/>
          <w:divBdr>
            <w:top w:val="none" w:sz="0" w:space="0" w:color="auto"/>
            <w:left w:val="none" w:sz="0" w:space="0" w:color="auto"/>
            <w:bottom w:val="none" w:sz="0" w:space="0" w:color="auto"/>
            <w:right w:val="none" w:sz="0" w:space="0" w:color="auto"/>
          </w:divBdr>
        </w:div>
        <w:div w:id="714426248">
          <w:marLeft w:val="640"/>
          <w:marRight w:val="0"/>
          <w:marTop w:val="0"/>
          <w:marBottom w:val="0"/>
          <w:divBdr>
            <w:top w:val="none" w:sz="0" w:space="0" w:color="auto"/>
            <w:left w:val="none" w:sz="0" w:space="0" w:color="auto"/>
            <w:bottom w:val="none" w:sz="0" w:space="0" w:color="auto"/>
            <w:right w:val="none" w:sz="0" w:space="0" w:color="auto"/>
          </w:divBdr>
        </w:div>
        <w:div w:id="1219169669">
          <w:marLeft w:val="640"/>
          <w:marRight w:val="0"/>
          <w:marTop w:val="0"/>
          <w:marBottom w:val="0"/>
          <w:divBdr>
            <w:top w:val="none" w:sz="0" w:space="0" w:color="auto"/>
            <w:left w:val="none" w:sz="0" w:space="0" w:color="auto"/>
            <w:bottom w:val="none" w:sz="0" w:space="0" w:color="auto"/>
            <w:right w:val="none" w:sz="0" w:space="0" w:color="auto"/>
          </w:divBdr>
        </w:div>
        <w:div w:id="1105616822">
          <w:marLeft w:val="640"/>
          <w:marRight w:val="0"/>
          <w:marTop w:val="0"/>
          <w:marBottom w:val="0"/>
          <w:divBdr>
            <w:top w:val="none" w:sz="0" w:space="0" w:color="auto"/>
            <w:left w:val="none" w:sz="0" w:space="0" w:color="auto"/>
            <w:bottom w:val="none" w:sz="0" w:space="0" w:color="auto"/>
            <w:right w:val="none" w:sz="0" w:space="0" w:color="auto"/>
          </w:divBdr>
        </w:div>
        <w:div w:id="1629046508">
          <w:marLeft w:val="640"/>
          <w:marRight w:val="0"/>
          <w:marTop w:val="0"/>
          <w:marBottom w:val="0"/>
          <w:divBdr>
            <w:top w:val="none" w:sz="0" w:space="0" w:color="auto"/>
            <w:left w:val="none" w:sz="0" w:space="0" w:color="auto"/>
            <w:bottom w:val="none" w:sz="0" w:space="0" w:color="auto"/>
            <w:right w:val="none" w:sz="0" w:space="0" w:color="auto"/>
          </w:divBdr>
        </w:div>
      </w:divsChild>
    </w:div>
    <w:div w:id="482085766">
      <w:bodyDiv w:val="1"/>
      <w:marLeft w:val="0"/>
      <w:marRight w:val="0"/>
      <w:marTop w:val="0"/>
      <w:marBottom w:val="0"/>
      <w:divBdr>
        <w:top w:val="none" w:sz="0" w:space="0" w:color="auto"/>
        <w:left w:val="none" w:sz="0" w:space="0" w:color="auto"/>
        <w:bottom w:val="none" w:sz="0" w:space="0" w:color="auto"/>
        <w:right w:val="none" w:sz="0" w:space="0" w:color="auto"/>
      </w:divBdr>
      <w:divsChild>
        <w:div w:id="1449618630">
          <w:marLeft w:val="640"/>
          <w:marRight w:val="0"/>
          <w:marTop w:val="0"/>
          <w:marBottom w:val="0"/>
          <w:divBdr>
            <w:top w:val="none" w:sz="0" w:space="0" w:color="auto"/>
            <w:left w:val="none" w:sz="0" w:space="0" w:color="auto"/>
            <w:bottom w:val="none" w:sz="0" w:space="0" w:color="auto"/>
            <w:right w:val="none" w:sz="0" w:space="0" w:color="auto"/>
          </w:divBdr>
        </w:div>
        <w:div w:id="315762962">
          <w:marLeft w:val="640"/>
          <w:marRight w:val="0"/>
          <w:marTop w:val="0"/>
          <w:marBottom w:val="0"/>
          <w:divBdr>
            <w:top w:val="none" w:sz="0" w:space="0" w:color="auto"/>
            <w:left w:val="none" w:sz="0" w:space="0" w:color="auto"/>
            <w:bottom w:val="none" w:sz="0" w:space="0" w:color="auto"/>
            <w:right w:val="none" w:sz="0" w:space="0" w:color="auto"/>
          </w:divBdr>
        </w:div>
        <w:div w:id="46881544">
          <w:marLeft w:val="640"/>
          <w:marRight w:val="0"/>
          <w:marTop w:val="0"/>
          <w:marBottom w:val="0"/>
          <w:divBdr>
            <w:top w:val="none" w:sz="0" w:space="0" w:color="auto"/>
            <w:left w:val="none" w:sz="0" w:space="0" w:color="auto"/>
            <w:bottom w:val="none" w:sz="0" w:space="0" w:color="auto"/>
            <w:right w:val="none" w:sz="0" w:space="0" w:color="auto"/>
          </w:divBdr>
        </w:div>
        <w:div w:id="39521673">
          <w:marLeft w:val="640"/>
          <w:marRight w:val="0"/>
          <w:marTop w:val="0"/>
          <w:marBottom w:val="0"/>
          <w:divBdr>
            <w:top w:val="none" w:sz="0" w:space="0" w:color="auto"/>
            <w:left w:val="none" w:sz="0" w:space="0" w:color="auto"/>
            <w:bottom w:val="none" w:sz="0" w:space="0" w:color="auto"/>
            <w:right w:val="none" w:sz="0" w:space="0" w:color="auto"/>
          </w:divBdr>
        </w:div>
        <w:div w:id="1002470092">
          <w:marLeft w:val="640"/>
          <w:marRight w:val="0"/>
          <w:marTop w:val="0"/>
          <w:marBottom w:val="0"/>
          <w:divBdr>
            <w:top w:val="none" w:sz="0" w:space="0" w:color="auto"/>
            <w:left w:val="none" w:sz="0" w:space="0" w:color="auto"/>
            <w:bottom w:val="none" w:sz="0" w:space="0" w:color="auto"/>
            <w:right w:val="none" w:sz="0" w:space="0" w:color="auto"/>
          </w:divBdr>
        </w:div>
        <w:div w:id="1068116422">
          <w:marLeft w:val="640"/>
          <w:marRight w:val="0"/>
          <w:marTop w:val="0"/>
          <w:marBottom w:val="0"/>
          <w:divBdr>
            <w:top w:val="none" w:sz="0" w:space="0" w:color="auto"/>
            <w:left w:val="none" w:sz="0" w:space="0" w:color="auto"/>
            <w:bottom w:val="none" w:sz="0" w:space="0" w:color="auto"/>
            <w:right w:val="none" w:sz="0" w:space="0" w:color="auto"/>
          </w:divBdr>
        </w:div>
        <w:div w:id="1937784526">
          <w:marLeft w:val="640"/>
          <w:marRight w:val="0"/>
          <w:marTop w:val="0"/>
          <w:marBottom w:val="0"/>
          <w:divBdr>
            <w:top w:val="none" w:sz="0" w:space="0" w:color="auto"/>
            <w:left w:val="none" w:sz="0" w:space="0" w:color="auto"/>
            <w:bottom w:val="none" w:sz="0" w:space="0" w:color="auto"/>
            <w:right w:val="none" w:sz="0" w:space="0" w:color="auto"/>
          </w:divBdr>
        </w:div>
        <w:div w:id="1102262380">
          <w:marLeft w:val="640"/>
          <w:marRight w:val="0"/>
          <w:marTop w:val="0"/>
          <w:marBottom w:val="0"/>
          <w:divBdr>
            <w:top w:val="none" w:sz="0" w:space="0" w:color="auto"/>
            <w:left w:val="none" w:sz="0" w:space="0" w:color="auto"/>
            <w:bottom w:val="none" w:sz="0" w:space="0" w:color="auto"/>
            <w:right w:val="none" w:sz="0" w:space="0" w:color="auto"/>
          </w:divBdr>
        </w:div>
        <w:div w:id="1623465045">
          <w:marLeft w:val="640"/>
          <w:marRight w:val="0"/>
          <w:marTop w:val="0"/>
          <w:marBottom w:val="0"/>
          <w:divBdr>
            <w:top w:val="none" w:sz="0" w:space="0" w:color="auto"/>
            <w:left w:val="none" w:sz="0" w:space="0" w:color="auto"/>
            <w:bottom w:val="none" w:sz="0" w:space="0" w:color="auto"/>
            <w:right w:val="none" w:sz="0" w:space="0" w:color="auto"/>
          </w:divBdr>
        </w:div>
        <w:div w:id="436024324">
          <w:marLeft w:val="640"/>
          <w:marRight w:val="0"/>
          <w:marTop w:val="0"/>
          <w:marBottom w:val="0"/>
          <w:divBdr>
            <w:top w:val="none" w:sz="0" w:space="0" w:color="auto"/>
            <w:left w:val="none" w:sz="0" w:space="0" w:color="auto"/>
            <w:bottom w:val="none" w:sz="0" w:space="0" w:color="auto"/>
            <w:right w:val="none" w:sz="0" w:space="0" w:color="auto"/>
          </w:divBdr>
        </w:div>
        <w:div w:id="1070735501">
          <w:marLeft w:val="640"/>
          <w:marRight w:val="0"/>
          <w:marTop w:val="0"/>
          <w:marBottom w:val="0"/>
          <w:divBdr>
            <w:top w:val="none" w:sz="0" w:space="0" w:color="auto"/>
            <w:left w:val="none" w:sz="0" w:space="0" w:color="auto"/>
            <w:bottom w:val="none" w:sz="0" w:space="0" w:color="auto"/>
            <w:right w:val="none" w:sz="0" w:space="0" w:color="auto"/>
          </w:divBdr>
        </w:div>
        <w:div w:id="381441339">
          <w:marLeft w:val="640"/>
          <w:marRight w:val="0"/>
          <w:marTop w:val="0"/>
          <w:marBottom w:val="0"/>
          <w:divBdr>
            <w:top w:val="none" w:sz="0" w:space="0" w:color="auto"/>
            <w:left w:val="none" w:sz="0" w:space="0" w:color="auto"/>
            <w:bottom w:val="none" w:sz="0" w:space="0" w:color="auto"/>
            <w:right w:val="none" w:sz="0" w:space="0" w:color="auto"/>
          </w:divBdr>
        </w:div>
        <w:div w:id="613093105">
          <w:marLeft w:val="640"/>
          <w:marRight w:val="0"/>
          <w:marTop w:val="0"/>
          <w:marBottom w:val="0"/>
          <w:divBdr>
            <w:top w:val="none" w:sz="0" w:space="0" w:color="auto"/>
            <w:left w:val="none" w:sz="0" w:space="0" w:color="auto"/>
            <w:bottom w:val="none" w:sz="0" w:space="0" w:color="auto"/>
            <w:right w:val="none" w:sz="0" w:space="0" w:color="auto"/>
          </w:divBdr>
        </w:div>
        <w:div w:id="210961950">
          <w:marLeft w:val="640"/>
          <w:marRight w:val="0"/>
          <w:marTop w:val="0"/>
          <w:marBottom w:val="0"/>
          <w:divBdr>
            <w:top w:val="none" w:sz="0" w:space="0" w:color="auto"/>
            <w:left w:val="none" w:sz="0" w:space="0" w:color="auto"/>
            <w:bottom w:val="none" w:sz="0" w:space="0" w:color="auto"/>
            <w:right w:val="none" w:sz="0" w:space="0" w:color="auto"/>
          </w:divBdr>
        </w:div>
        <w:div w:id="233004962">
          <w:marLeft w:val="640"/>
          <w:marRight w:val="0"/>
          <w:marTop w:val="0"/>
          <w:marBottom w:val="0"/>
          <w:divBdr>
            <w:top w:val="none" w:sz="0" w:space="0" w:color="auto"/>
            <w:left w:val="none" w:sz="0" w:space="0" w:color="auto"/>
            <w:bottom w:val="none" w:sz="0" w:space="0" w:color="auto"/>
            <w:right w:val="none" w:sz="0" w:space="0" w:color="auto"/>
          </w:divBdr>
        </w:div>
        <w:div w:id="147479803">
          <w:marLeft w:val="640"/>
          <w:marRight w:val="0"/>
          <w:marTop w:val="0"/>
          <w:marBottom w:val="0"/>
          <w:divBdr>
            <w:top w:val="none" w:sz="0" w:space="0" w:color="auto"/>
            <w:left w:val="none" w:sz="0" w:space="0" w:color="auto"/>
            <w:bottom w:val="none" w:sz="0" w:space="0" w:color="auto"/>
            <w:right w:val="none" w:sz="0" w:space="0" w:color="auto"/>
          </w:divBdr>
        </w:div>
        <w:div w:id="999187643">
          <w:marLeft w:val="640"/>
          <w:marRight w:val="0"/>
          <w:marTop w:val="0"/>
          <w:marBottom w:val="0"/>
          <w:divBdr>
            <w:top w:val="none" w:sz="0" w:space="0" w:color="auto"/>
            <w:left w:val="none" w:sz="0" w:space="0" w:color="auto"/>
            <w:bottom w:val="none" w:sz="0" w:space="0" w:color="auto"/>
            <w:right w:val="none" w:sz="0" w:space="0" w:color="auto"/>
          </w:divBdr>
        </w:div>
        <w:div w:id="1544823957">
          <w:marLeft w:val="640"/>
          <w:marRight w:val="0"/>
          <w:marTop w:val="0"/>
          <w:marBottom w:val="0"/>
          <w:divBdr>
            <w:top w:val="none" w:sz="0" w:space="0" w:color="auto"/>
            <w:left w:val="none" w:sz="0" w:space="0" w:color="auto"/>
            <w:bottom w:val="none" w:sz="0" w:space="0" w:color="auto"/>
            <w:right w:val="none" w:sz="0" w:space="0" w:color="auto"/>
          </w:divBdr>
        </w:div>
        <w:div w:id="767971710">
          <w:marLeft w:val="640"/>
          <w:marRight w:val="0"/>
          <w:marTop w:val="0"/>
          <w:marBottom w:val="0"/>
          <w:divBdr>
            <w:top w:val="none" w:sz="0" w:space="0" w:color="auto"/>
            <w:left w:val="none" w:sz="0" w:space="0" w:color="auto"/>
            <w:bottom w:val="none" w:sz="0" w:space="0" w:color="auto"/>
            <w:right w:val="none" w:sz="0" w:space="0" w:color="auto"/>
          </w:divBdr>
        </w:div>
        <w:div w:id="105780568">
          <w:marLeft w:val="640"/>
          <w:marRight w:val="0"/>
          <w:marTop w:val="0"/>
          <w:marBottom w:val="0"/>
          <w:divBdr>
            <w:top w:val="none" w:sz="0" w:space="0" w:color="auto"/>
            <w:left w:val="none" w:sz="0" w:space="0" w:color="auto"/>
            <w:bottom w:val="none" w:sz="0" w:space="0" w:color="auto"/>
            <w:right w:val="none" w:sz="0" w:space="0" w:color="auto"/>
          </w:divBdr>
        </w:div>
        <w:div w:id="629631861">
          <w:marLeft w:val="640"/>
          <w:marRight w:val="0"/>
          <w:marTop w:val="0"/>
          <w:marBottom w:val="0"/>
          <w:divBdr>
            <w:top w:val="none" w:sz="0" w:space="0" w:color="auto"/>
            <w:left w:val="none" w:sz="0" w:space="0" w:color="auto"/>
            <w:bottom w:val="none" w:sz="0" w:space="0" w:color="auto"/>
            <w:right w:val="none" w:sz="0" w:space="0" w:color="auto"/>
          </w:divBdr>
        </w:div>
        <w:div w:id="1402947383">
          <w:marLeft w:val="640"/>
          <w:marRight w:val="0"/>
          <w:marTop w:val="0"/>
          <w:marBottom w:val="0"/>
          <w:divBdr>
            <w:top w:val="none" w:sz="0" w:space="0" w:color="auto"/>
            <w:left w:val="none" w:sz="0" w:space="0" w:color="auto"/>
            <w:bottom w:val="none" w:sz="0" w:space="0" w:color="auto"/>
            <w:right w:val="none" w:sz="0" w:space="0" w:color="auto"/>
          </w:divBdr>
        </w:div>
        <w:div w:id="1496070318">
          <w:marLeft w:val="640"/>
          <w:marRight w:val="0"/>
          <w:marTop w:val="0"/>
          <w:marBottom w:val="0"/>
          <w:divBdr>
            <w:top w:val="none" w:sz="0" w:space="0" w:color="auto"/>
            <w:left w:val="none" w:sz="0" w:space="0" w:color="auto"/>
            <w:bottom w:val="none" w:sz="0" w:space="0" w:color="auto"/>
            <w:right w:val="none" w:sz="0" w:space="0" w:color="auto"/>
          </w:divBdr>
        </w:div>
        <w:div w:id="1662540898">
          <w:marLeft w:val="640"/>
          <w:marRight w:val="0"/>
          <w:marTop w:val="0"/>
          <w:marBottom w:val="0"/>
          <w:divBdr>
            <w:top w:val="none" w:sz="0" w:space="0" w:color="auto"/>
            <w:left w:val="none" w:sz="0" w:space="0" w:color="auto"/>
            <w:bottom w:val="none" w:sz="0" w:space="0" w:color="auto"/>
            <w:right w:val="none" w:sz="0" w:space="0" w:color="auto"/>
          </w:divBdr>
        </w:div>
        <w:div w:id="2033534825">
          <w:marLeft w:val="640"/>
          <w:marRight w:val="0"/>
          <w:marTop w:val="0"/>
          <w:marBottom w:val="0"/>
          <w:divBdr>
            <w:top w:val="none" w:sz="0" w:space="0" w:color="auto"/>
            <w:left w:val="none" w:sz="0" w:space="0" w:color="auto"/>
            <w:bottom w:val="none" w:sz="0" w:space="0" w:color="auto"/>
            <w:right w:val="none" w:sz="0" w:space="0" w:color="auto"/>
          </w:divBdr>
        </w:div>
        <w:div w:id="2109110422">
          <w:marLeft w:val="640"/>
          <w:marRight w:val="0"/>
          <w:marTop w:val="0"/>
          <w:marBottom w:val="0"/>
          <w:divBdr>
            <w:top w:val="none" w:sz="0" w:space="0" w:color="auto"/>
            <w:left w:val="none" w:sz="0" w:space="0" w:color="auto"/>
            <w:bottom w:val="none" w:sz="0" w:space="0" w:color="auto"/>
            <w:right w:val="none" w:sz="0" w:space="0" w:color="auto"/>
          </w:divBdr>
        </w:div>
        <w:div w:id="1066494276">
          <w:marLeft w:val="640"/>
          <w:marRight w:val="0"/>
          <w:marTop w:val="0"/>
          <w:marBottom w:val="0"/>
          <w:divBdr>
            <w:top w:val="none" w:sz="0" w:space="0" w:color="auto"/>
            <w:left w:val="none" w:sz="0" w:space="0" w:color="auto"/>
            <w:bottom w:val="none" w:sz="0" w:space="0" w:color="auto"/>
            <w:right w:val="none" w:sz="0" w:space="0" w:color="auto"/>
          </w:divBdr>
        </w:div>
        <w:div w:id="1415392469">
          <w:marLeft w:val="640"/>
          <w:marRight w:val="0"/>
          <w:marTop w:val="0"/>
          <w:marBottom w:val="0"/>
          <w:divBdr>
            <w:top w:val="none" w:sz="0" w:space="0" w:color="auto"/>
            <w:left w:val="none" w:sz="0" w:space="0" w:color="auto"/>
            <w:bottom w:val="none" w:sz="0" w:space="0" w:color="auto"/>
            <w:right w:val="none" w:sz="0" w:space="0" w:color="auto"/>
          </w:divBdr>
        </w:div>
        <w:div w:id="745303332">
          <w:marLeft w:val="640"/>
          <w:marRight w:val="0"/>
          <w:marTop w:val="0"/>
          <w:marBottom w:val="0"/>
          <w:divBdr>
            <w:top w:val="none" w:sz="0" w:space="0" w:color="auto"/>
            <w:left w:val="none" w:sz="0" w:space="0" w:color="auto"/>
            <w:bottom w:val="none" w:sz="0" w:space="0" w:color="auto"/>
            <w:right w:val="none" w:sz="0" w:space="0" w:color="auto"/>
          </w:divBdr>
        </w:div>
      </w:divsChild>
    </w:div>
    <w:div w:id="490101022">
      <w:bodyDiv w:val="1"/>
      <w:marLeft w:val="0"/>
      <w:marRight w:val="0"/>
      <w:marTop w:val="0"/>
      <w:marBottom w:val="0"/>
      <w:divBdr>
        <w:top w:val="none" w:sz="0" w:space="0" w:color="auto"/>
        <w:left w:val="none" w:sz="0" w:space="0" w:color="auto"/>
        <w:bottom w:val="none" w:sz="0" w:space="0" w:color="auto"/>
        <w:right w:val="none" w:sz="0" w:space="0" w:color="auto"/>
      </w:divBdr>
      <w:divsChild>
        <w:div w:id="1165894381">
          <w:marLeft w:val="640"/>
          <w:marRight w:val="0"/>
          <w:marTop w:val="0"/>
          <w:marBottom w:val="0"/>
          <w:divBdr>
            <w:top w:val="none" w:sz="0" w:space="0" w:color="auto"/>
            <w:left w:val="none" w:sz="0" w:space="0" w:color="auto"/>
            <w:bottom w:val="none" w:sz="0" w:space="0" w:color="auto"/>
            <w:right w:val="none" w:sz="0" w:space="0" w:color="auto"/>
          </w:divBdr>
        </w:div>
        <w:div w:id="1955096441">
          <w:marLeft w:val="640"/>
          <w:marRight w:val="0"/>
          <w:marTop w:val="0"/>
          <w:marBottom w:val="0"/>
          <w:divBdr>
            <w:top w:val="none" w:sz="0" w:space="0" w:color="auto"/>
            <w:left w:val="none" w:sz="0" w:space="0" w:color="auto"/>
            <w:bottom w:val="none" w:sz="0" w:space="0" w:color="auto"/>
            <w:right w:val="none" w:sz="0" w:space="0" w:color="auto"/>
          </w:divBdr>
        </w:div>
        <w:div w:id="995842371">
          <w:marLeft w:val="640"/>
          <w:marRight w:val="0"/>
          <w:marTop w:val="0"/>
          <w:marBottom w:val="0"/>
          <w:divBdr>
            <w:top w:val="none" w:sz="0" w:space="0" w:color="auto"/>
            <w:left w:val="none" w:sz="0" w:space="0" w:color="auto"/>
            <w:bottom w:val="none" w:sz="0" w:space="0" w:color="auto"/>
            <w:right w:val="none" w:sz="0" w:space="0" w:color="auto"/>
          </w:divBdr>
        </w:div>
        <w:div w:id="1541238060">
          <w:marLeft w:val="640"/>
          <w:marRight w:val="0"/>
          <w:marTop w:val="0"/>
          <w:marBottom w:val="0"/>
          <w:divBdr>
            <w:top w:val="none" w:sz="0" w:space="0" w:color="auto"/>
            <w:left w:val="none" w:sz="0" w:space="0" w:color="auto"/>
            <w:bottom w:val="none" w:sz="0" w:space="0" w:color="auto"/>
            <w:right w:val="none" w:sz="0" w:space="0" w:color="auto"/>
          </w:divBdr>
        </w:div>
        <w:div w:id="926763801">
          <w:marLeft w:val="640"/>
          <w:marRight w:val="0"/>
          <w:marTop w:val="0"/>
          <w:marBottom w:val="0"/>
          <w:divBdr>
            <w:top w:val="none" w:sz="0" w:space="0" w:color="auto"/>
            <w:left w:val="none" w:sz="0" w:space="0" w:color="auto"/>
            <w:bottom w:val="none" w:sz="0" w:space="0" w:color="auto"/>
            <w:right w:val="none" w:sz="0" w:space="0" w:color="auto"/>
          </w:divBdr>
        </w:div>
        <w:div w:id="930165340">
          <w:marLeft w:val="640"/>
          <w:marRight w:val="0"/>
          <w:marTop w:val="0"/>
          <w:marBottom w:val="0"/>
          <w:divBdr>
            <w:top w:val="none" w:sz="0" w:space="0" w:color="auto"/>
            <w:left w:val="none" w:sz="0" w:space="0" w:color="auto"/>
            <w:bottom w:val="none" w:sz="0" w:space="0" w:color="auto"/>
            <w:right w:val="none" w:sz="0" w:space="0" w:color="auto"/>
          </w:divBdr>
        </w:div>
        <w:div w:id="1824851293">
          <w:marLeft w:val="640"/>
          <w:marRight w:val="0"/>
          <w:marTop w:val="0"/>
          <w:marBottom w:val="0"/>
          <w:divBdr>
            <w:top w:val="none" w:sz="0" w:space="0" w:color="auto"/>
            <w:left w:val="none" w:sz="0" w:space="0" w:color="auto"/>
            <w:bottom w:val="none" w:sz="0" w:space="0" w:color="auto"/>
            <w:right w:val="none" w:sz="0" w:space="0" w:color="auto"/>
          </w:divBdr>
        </w:div>
        <w:div w:id="80183126">
          <w:marLeft w:val="640"/>
          <w:marRight w:val="0"/>
          <w:marTop w:val="0"/>
          <w:marBottom w:val="0"/>
          <w:divBdr>
            <w:top w:val="none" w:sz="0" w:space="0" w:color="auto"/>
            <w:left w:val="none" w:sz="0" w:space="0" w:color="auto"/>
            <w:bottom w:val="none" w:sz="0" w:space="0" w:color="auto"/>
            <w:right w:val="none" w:sz="0" w:space="0" w:color="auto"/>
          </w:divBdr>
        </w:div>
        <w:div w:id="675694028">
          <w:marLeft w:val="640"/>
          <w:marRight w:val="0"/>
          <w:marTop w:val="0"/>
          <w:marBottom w:val="0"/>
          <w:divBdr>
            <w:top w:val="none" w:sz="0" w:space="0" w:color="auto"/>
            <w:left w:val="none" w:sz="0" w:space="0" w:color="auto"/>
            <w:bottom w:val="none" w:sz="0" w:space="0" w:color="auto"/>
            <w:right w:val="none" w:sz="0" w:space="0" w:color="auto"/>
          </w:divBdr>
        </w:div>
        <w:div w:id="1086422175">
          <w:marLeft w:val="640"/>
          <w:marRight w:val="0"/>
          <w:marTop w:val="0"/>
          <w:marBottom w:val="0"/>
          <w:divBdr>
            <w:top w:val="none" w:sz="0" w:space="0" w:color="auto"/>
            <w:left w:val="none" w:sz="0" w:space="0" w:color="auto"/>
            <w:bottom w:val="none" w:sz="0" w:space="0" w:color="auto"/>
            <w:right w:val="none" w:sz="0" w:space="0" w:color="auto"/>
          </w:divBdr>
        </w:div>
        <w:div w:id="1713000687">
          <w:marLeft w:val="640"/>
          <w:marRight w:val="0"/>
          <w:marTop w:val="0"/>
          <w:marBottom w:val="0"/>
          <w:divBdr>
            <w:top w:val="none" w:sz="0" w:space="0" w:color="auto"/>
            <w:left w:val="none" w:sz="0" w:space="0" w:color="auto"/>
            <w:bottom w:val="none" w:sz="0" w:space="0" w:color="auto"/>
            <w:right w:val="none" w:sz="0" w:space="0" w:color="auto"/>
          </w:divBdr>
        </w:div>
        <w:div w:id="1190755127">
          <w:marLeft w:val="640"/>
          <w:marRight w:val="0"/>
          <w:marTop w:val="0"/>
          <w:marBottom w:val="0"/>
          <w:divBdr>
            <w:top w:val="none" w:sz="0" w:space="0" w:color="auto"/>
            <w:left w:val="none" w:sz="0" w:space="0" w:color="auto"/>
            <w:bottom w:val="none" w:sz="0" w:space="0" w:color="auto"/>
            <w:right w:val="none" w:sz="0" w:space="0" w:color="auto"/>
          </w:divBdr>
        </w:div>
        <w:div w:id="951746084">
          <w:marLeft w:val="640"/>
          <w:marRight w:val="0"/>
          <w:marTop w:val="0"/>
          <w:marBottom w:val="0"/>
          <w:divBdr>
            <w:top w:val="none" w:sz="0" w:space="0" w:color="auto"/>
            <w:left w:val="none" w:sz="0" w:space="0" w:color="auto"/>
            <w:bottom w:val="none" w:sz="0" w:space="0" w:color="auto"/>
            <w:right w:val="none" w:sz="0" w:space="0" w:color="auto"/>
          </w:divBdr>
        </w:div>
        <w:div w:id="1685283525">
          <w:marLeft w:val="640"/>
          <w:marRight w:val="0"/>
          <w:marTop w:val="0"/>
          <w:marBottom w:val="0"/>
          <w:divBdr>
            <w:top w:val="none" w:sz="0" w:space="0" w:color="auto"/>
            <w:left w:val="none" w:sz="0" w:space="0" w:color="auto"/>
            <w:bottom w:val="none" w:sz="0" w:space="0" w:color="auto"/>
            <w:right w:val="none" w:sz="0" w:space="0" w:color="auto"/>
          </w:divBdr>
        </w:div>
        <w:div w:id="1618558423">
          <w:marLeft w:val="640"/>
          <w:marRight w:val="0"/>
          <w:marTop w:val="0"/>
          <w:marBottom w:val="0"/>
          <w:divBdr>
            <w:top w:val="none" w:sz="0" w:space="0" w:color="auto"/>
            <w:left w:val="none" w:sz="0" w:space="0" w:color="auto"/>
            <w:bottom w:val="none" w:sz="0" w:space="0" w:color="auto"/>
            <w:right w:val="none" w:sz="0" w:space="0" w:color="auto"/>
          </w:divBdr>
        </w:div>
        <w:div w:id="1349939778">
          <w:marLeft w:val="640"/>
          <w:marRight w:val="0"/>
          <w:marTop w:val="0"/>
          <w:marBottom w:val="0"/>
          <w:divBdr>
            <w:top w:val="none" w:sz="0" w:space="0" w:color="auto"/>
            <w:left w:val="none" w:sz="0" w:space="0" w:color="auto"/>
            <w:bottom w:val="none" w:sz="0" w:space="0" w:color="auto"/>
            <w:right w:val="none" w:sz="0" w:space="0" w:color="auto"/>
          </w:divBdr>
        </w:div>
        <w:div w:id="223375637">
          <w:marLeft w:val="640"/>
          <w:marRight w:val="0"/>
          <w:marTop w:val="0"/>
          <w:marBottom w:val="0"/>
          <w:divBdr>
            <w:top w:val="none" w:sz="0" w:space="0" w:color="auto"/>
            <w:left w:val="none" w:sz="0" w:space="0" w:color="auto"/>
            <w:bottom w:val="none" w:sz="0" w:space="0" w:color="auto"/>
            <w:right w:val="none" w:sz="0" w:space="0" w:color="auto"/>
          </w:divBdr>
        </w:div>
        <w:div w:id="569467056">
          <w:marLeft w:val="640"/>
          <w:marRight w:val="0"/>
          <w:marTop w:val="0"/>
          <w:marBottom w:val="0"/>
          <w:divBdr>
            <w:top w:val="none" w:sz="0" w:space="0" w:color="auto"/>
            <w:left w:val="none" w:sz="0" w:space="0" w:color="auto"/>
            <w:bottom w:val="none" w:sz="0" w:space="0" w:color="auto"/>
            <w:right w:val="none" w:sz="0" w:space="0" w:color="auto"/>
          </w:divBdr>
        </w:div>
        <w:div w:id="1532573567">
          <w:marLeft w:val="640"/>
          <w:marRight w:val="0"/>
          <w:marTop w:val="0"/>
          <w:marBottom w:val="0"/>
          <w:divBdr>
            <w:top w:val="none" w:sz="0" w:space="0" w:color="auto"/>
            <w:left w:val="none" w:sz="0" w:space="0" w:color="auto"/>
            <w:bottom w:val="none" w:sz="0" w:space="0" w:color="auto"/>
            <w:right w:val="none" w:sz="0" w:space="0" w:color="auto"/>
          </w:divBdr>
        </w:div>
        <w:div w:id="471941960">
          <w:marLeft w:val="640"/>
          <w:marRight w:val="0"/>
          <w:marTop w:val="0"/>
          <w:marBottom w:val="0"/>
          <w:divBdr>
            <w:top w:val="none" w:sz="0" w:space="0" w:color="auto"/>
            <w:left w:val="none" w:sz="0" w:space="0" w:color="auto"/>
            <w:bottom w:val="none" w:sz="0" w:space="0" w:color="auto"/>
            <w:right w:val="none" w:sz="0" w:space="0" w:color="auto"/>
          </w:divBdr>
        </w:div>
        <w:div w:id="1310591410">
          <w:marLeft w:val="640"/>
          <w:marRight w:val="0"/>
          <w:marTop w:val="0"/>
          <w:marBottom w:val="0"/>
          <w:divBdr>
            <w:top w:val="none" w:sz="0" w:space="0" w:color="auto"/>
            <w:left w:val="none" w:sz="0" w:space="0" w:color="auto"/>
            <w:bottom w:val="none" w:sz="0" w:space="0" w:color="auto"/>
            <w:right w:val="none" w:sz="0" w:space="0" w:color="auto"/>
          </w:divBdr>
        </w:div>
        <w:div w:id="1446460145">
          <w:marLeft w:val="640"/>
          <w:marRight w:val="0"/>
          <w:marTop w:val="0"/>
          <w:marBottom w:val="0"/>
          <w:divBdr>
            <w:top w:val="none" w:sz="0" w:space="0" w:color="auto"/>
            <w:left w:val="none" w:sz="0" w:space="0" w:color="auto"/>
            <w:bottom w:val="none" w:sz="0" w:space="0" w:color="auto"/>
            <w:right w:val="none" w:sz="0" w:space="0" w:color="auto"/>
          </w:divBdr>
        </w:div>
        <w:div w:id="223835482">
          <w:marLeft w:val="640"/>
          <w:marRight w:val="0"/>
          <w:marTop w:val="0"/>
          <w:marBottom w:val="0"/>
          <w:divBdr>
            <w:top w:val="none" w:sz="0" w:space="0" w:color="auto"/>
            <w:left w:val="none" w:sz="0" w:space="0" w:color="auto"/>
            <w:bottom w:val="none" w:sz="0" w:space="0" w:color="auto"/>
            <w:right w:val="none" w:sz="0" w:space="0" w:color="auto"/>
          </w:divBdr>
        </w:div>
        <w:div w:id="826286304">
          <w:marLeft w:val="640"/>
          <w:marRight w:val="0"/>
          <w:marTop w:val="0"/>
          <w:marBottom w:val="0"/>
          <w:divBdr>
            <w:top w:val="none" w:sz="0" w:space="0" w:color="auto"/>
            <w:left w:val="none" w:sz="0" w:space="0" w:color="auto"/>
            <w:bottom w:val="none" w:sz="0" w:space="0" w:color="auto"/>
            <w:right w:val="none" w:sz="0" w:space="0" w:color="auto"/>
          </w:divBdr>
        </w:div>
        <w:div w:id="954629568">
          <w:marLeft w:val="640"/>
          <w:marRight w:val="0"/>
          <w:marTop w:val="0"/>
          <w:marBottom w:val="0"/>
          <w:divBdr>
            <w:top w:val="none" w:sz="0" w:space="0" w:color="auto"/>
            <w:left w:val="none" w:sz="0" w:space="0" w:color="auto"/>
            <w:bottom w:val="none" w:sz="0" w:space="0" w:color="auto"/>
            <w:right w:val="none" w:sz="0" w:space="0" w:color="auto"/>
          </w:divBdr>
        </w:div>
        <w:div w:id="1908106749">
          <w:marLeft w:val="640"/>
          <w:marRight w:val="0"/>
          <w:marTop w:val="0"/>
          <w:marBottom w:val="0"/>
          <w:divBdr>
            <w:top w:val="none" w:sz="0" w:space="0" w:color="auto"/>
            <w:left w:val="none" w:sz="0" w:space="0" w:color="auto"/>
            <w:bottom w:val="none" w:sz="0" w:space="0" w:color="auto"/>
            <w:right w:val="none" w:sz="0" w:space="0" w:color="auto"/>
          </w:divBdr>
        </w:div>
        <w:div w:id="1537695009">
          <w:marLeft w:val="640"/>
          <w:marRight w:val="0"/>
          <w:marTop w:val="0"/>
          <w:marBottom w:val="0"/>
          <w:divBdr>
            <w:top w:val="none" w:sz="0" w:space="0" w:color="auto"/>
            <w:left w:val="none" w:sz="0" w:space="0" w:color="auto"/>
            <w:bottom w:val="none" w:sz="0" w:space="0" w:color="auto"/>
            <w:right w:val="none" w:sz="0" w:space="0" w:color="auto"/>
          </w:divBdr>
        </w:div>
        <w:div w:id="1418790961">
          <w:marLeft w:val="640"/>
          <w:marRight w:val="0"/>
          <w:marTop w:val="0"/>
          <w:marBottom w:val="0"/>
          <w:divBdr>
            <w:top w:val="none" w:sz="0" w:space="0" w:color="auto"/>
            <w:left w:val="none" w:sz="0" w:space="0" w:color="auto"/>
            <w:bottom w:val="none" w:sz="0" w:space="0" w:color="auto"/>
            <w:right w:val="none" w:sz="0" w:space="0" w:color="auto"/>
          </w:divBdr>
        </w:div>
        <w:div w:id="1506825347">
          <w:marLeft w:val="640"/>
          <w:marRight w:val="0"/>
          <w:marTop w:val="0"/>
          <w:marBottom w:val="0"/>
          <w:divBdr>
            <w:top w:val="none" w:sz="0" w:space="0" w:color="auto"/>
            <w:left w:val="none" w:sz="0" w:space="0" w:color="auto"/>
            <w:bottom w:val="none" w:sz="0" w:space="0" w:color="auto"/>
            <w:right w:val="none" w:sz="0" w:space="0" w:color="auto"/>
          </w:divBdr>
        </w:div>
        <w:div w:id="1225680531">
          <w:marLeft w:val="640"/>
          <w:marRight w:val="0"/>
          <w:marTop w:val="0"/>
          <w:marBottom w:val="0"/>
          <w:divBdr>
            <w:top w:val="none" w:sz="0" w:space="0" w:color="auto"/>
            <w:left w:val="none" w:sz="0" w:space="0" w:color="auto"/>
            <w:bottom w:val="none" w:sz="0" w:space="0" w:color="auto"/>
            <w:right w:val="none" w:sz="0" w:space="0" w:color="auto"/>
          </w:divBdr>
        </w:div>
      </w:divsChild>
    </w:div>
    <w:div w:id="490947478">
      <w:bodyDiv w:val="1"/>
      <w:marLeft w:val="0"/>
      <w:marRight w:val="0"/>
      <w:marTop w:val="0"/>
      <w:marBottom w:val="0"/>
      <w:divBdr>
        <w:top w:val="none" w:sz="0" w:space="0" w:color="auto"/>
        <w:left w:val="none" w:sz="0" w:space="0" w:color="auto"/>
        <w:bottom w:val="none" w:sz="0" w:space="0" w:color="auto"/>
        <w:right w:val="none" w:sz="0" w:space="0" w:color="auto"/>
      </w:divBdr>
      <w:divsChild>
        <w:div w:id="1959601274">
          <w:marLeft w:val="640"/>
          <w:marRight w:val="0"/>
          <w:marTop w:val="0"/>
          <w:marBottom w:val="0"/>
          <w:divBdr>
            <w:top w:val="none" w:sz="0" w:space="0" w:color="auto"/>
            <w:left w:val="none" w:sz="0" w:space="0" w:color="auto"/>
            <w:bottom w:val="none" w:sz="0" w:space="0" w:color="auto"/>
            <w:right w:val="none" w:sz="0" w:space="0" w:color="auto"/>
          </w:divBdr>
        </w:div>
        <w:div w:id="1640693808">
          <w:marLeft w:val="640"/>
          <w:marRight w:val="0"/>
          <w:marTop w:val="0"/>
          <w:marBottom w:val="0"/>
          <w:divBdr>
            <w:top w:val="none" w:sz="0" w:space="0" w:color="auto"/>
            <w:left w:val="none" w:sz="0" w:space="0" w:color="auto"/>
            <w:bottom w:val="none" w:sz="0" w:space="0" w:color="auto"/>
            <w:right w:val="none" w:sz="0" w:space="0" w:color="auto"/>
          </w:divBdr>
        </w:div>
        <w:div w:id="1493377610">
          <w:marLeft w:val="640"/>
          <w:marRight w:val="0"/>
          <w:marTop w:val="0"/>
          <w:marBottom w:val="0"/>
          <w:divBdr>
            <w:top w:val="none" w:sz="0" w:space="0" w:color="auto"/>
            <w:left w:val="none" w:sz="0" w:space="0" w:color="auto"/>
            <w:bottom w:val="none" w:sz="0" w:space="0" w:color="auto"/>
            <w:right w:val="none" w:sz="0" w:space="0" w:color="auto"/>
          </w:divBdr>
        </w:div>
        <w:div w:id="1564870839">
          <w:marLeft w:val="640"/>
          <w:marRight w:val="0"/>
          <w:marTop w:val="0"/>
          <w:marBottom w:val="0"/>
          <w:divBdr>
            <w:top w:val="none" w:sz="0" w:space="0" w:color="auto"/>
            <w:left w:val="none" w:sz="0" w:space="0" w:color="auto"/>
            <w:bottom w:val="none" w:sz="0" w:space="0" w:color="auto"/>
            <w:right w:val="none" w:sz="0" w:space="0" w:color="auto"/>
          </w:divBdr>
        </w:div>
        <w:div w:id="1585871411">
          <w:marLeft w:val="640"/>
          <w:marRight w:val="0"/>
          <w:marTop w:val="0"/>
          <w:marBottom w:val="0"/>
          <w:divBdr>
            <w:top w:val="none" w:sz="0" w:space="0" w:color="auto"/>
            <w:left w:val="none" w:sz="0" w:space="0" w:color="auto"/>
            <w:bottom w:val="none" w:sz="0" w:space="0" w:color="auto"/>
            <w:right w:val="none" w:sz="0" w:space="0" w:color="auto"/>
          </w:divBdr>
        </w:div>
        <w:div w:id="1256984927">
          <w:marLeft w:val="640"/>
          <w:marRight w:val="0"/>
          <w:marTop w:val="0"/>
          <w:marBottom w:val="0"/>
          <w:divBdr>
            <w:top w:val="none" w:sz="0" w:space="0" w:color="auto"/>
            <w:left w:val="none" w:sz="0" w:space="0" w:color="auto"/>
            <w:bottom w:val="none" w:sz="0" w:space="0" w:color="auto"/>
            <w:right w:val="none" w:sz="0" w:space="0" w:color="auto"/>
          </w:divBdr>
        </w:div>
        <w:div w:id="960261338">
          <w:marLeft w:val="640"/>
          <w:marRight w:val="0"/>
          <w:marTop w:val="0"/>
          <w:marBottom w:val="0"/>
          <w:divBdr>
            <w:top w:val="none" w:sz="0" w:space="0" w:color="auto"/>
            <w:left w:val="none" w:sz="0" w:space="0" w:color="auto"/>
            <w:bottom w:val="none" w:sz="0" w:space="0" w:color="auto"/>
            <w:right w:val="none" w:sz="0" w:space="0" w:color="auto"/>
          </w:divBdr>
        </w:div>
        <w:div w:id="649020319">
          <w:marLeft w:val="640"/>
          <w:marRight w:val="0"/>
          <w:marTop w:val="0"/>
          <w:marBottom w:val="0"/>
          <w:divBdr>
            <w:top w:val="none" w:sz="0" w:space="0" w:color="auto"/>
            <w:left w:val="none" w:sz="0" w:space="0" w:color="auto"/>
            <w:bottom w:val="none" w:sz="0" w:space="0" w:color="auto"/>
            <w:right w:val="none" w:sz="0" w:space="0" w:color="auto"/>
          </w:divBdr>
        </w:div>
        <w:div w:id="938214937">
          <w:marLeft w:val="640"/>
          <w:marRight w:val="0"/>
          <w:marTop w:val="0"/>
          <w:marBottom w:val="0"/>
          <w:divBdr>
            <w:top w:val="none" w:sz="0" w:space="0" w:color="auto"/>
            <w:left w:val="none" w:sz="0" w:space="0" w:color="auto"/>
            <w:bottom w:val="none" w:sz="0" w:space="0" w:color="auto"/>
            <w:right w:val="none" w:sz="0" w:space="0" w:color="auto"/>
          </w:divBdr>
        </w:div>
        <w:div w:id="615601252">
          <w:marLeft w:val="640"/>
          <w:marRight w:val="0"/>
          <w:marTop w:val="0"/>
          <w:marBottom w:val="0"/>
          <w:divBdr>
            <w:top w:val="none" w:sz="0" w:space="0" w:color="auto"/>
            <w:left w:val="none" w:sz="0" w:space="0" w:color="auto"/>
            <w:bottom w:val="none" w:sz="0" w:space="0" w:color="auto"/>
            <w:right w:val="none" w:sz="0" w:space="0" w:color="auto"/>
          </w:divBdr>
        </w:div>
        <w:div w:id="239993419">
          <w:marLeft w:val="640"/>
          <w:marRight w:val="0"/>
          <w:marTop w:val="0"/>
          <w:marBottom w:val="0"/>
          <w:divBdr>
            <w:top w:val="none" w:sz="0" w:space="0" w:color="auto"/>
            <w:left w:val="none" w:sz="0" w:space="0" w:color="auto"/>
            <w:bottom w:val="none" w:sz="0" w:space="0" w:color="auto"/>
            <w:right w:val="none" w:sz="0" w:space="0" w:color="auto"/>
          </w:divBdr>
        </w:div>
        <w:div w:id="1391266626">
          <w:marLeft w:val="640"/>
          <w:marRight w:val="0"/>
          <w:marTop w:val="0"/>
          <w:marBottom w:val="0"/>
          <w:divBdr>
            <w:top w:val="none" w:sz="0" w:space="0" w:color="auto"/>
            <w:left w:val="none" w:sz="0" w:space="0" w:color="auto"/>
            <w:bottom w:val="none" w:sz="0" w:space="0" w:color="auto"/>
            <w:right w:val="none" w:sz="0" w:space="0" w:color="auto"/>
          </w:divBdr>
        </w:div>
        <w:div w:id="913585323">
          <w:marLeft w:val="640"/>
          <w:marRight w:val="0"/>
          <w:marTop w:val="0"/>
          <w:marBottom w:val="0"/>
          <w:divBdr>
            <w:top w:val="none" w:sz="0" w:space="0" w:color="auto"/>
            <w:left w:val="none" w:sz="0" w:space="0" w:color="auto"/>
            <w:bottom w:val="none" w:sz="0" w:space="0" w:color="auto"/>
            <w:right w:val="none" w:sz="0" w:space="0" w:color="auto"/>
          </w:divBdr>
        </w:div>
        <w:div w:id="606818564">
          <w:marLeft w:val="640"/>
          <w:marRight w:val="0"/>
          <w:marTop w:val="0"/>
          <w:marBottom w:val="0"/>
          <w:divBdr>
            <w:top w:val="none" w:sz="0" w:space="0" w:color="auto"/>
            <w:left w:val="none" w:sz="0" w:space="0" w:color="auto"/>
            <w:bottom w:val="none" w:sz="0" w:space="0" w:color="auto"/>
            <w:right w:val="none" w:sz="0" w:space="0" w:color="auto"/>
          </w:divBdr>
        </w:div>
        <w:div w:id="1525054945">
          <w:marLeft w:val="640"/>
          <w:marRight w:val="0"/>
          <w:marTop w:val="0"/>
          <w:marBottom w:val="0"/>
          <w:divBdr>
            <w:top w:val="none" w:sz="0" w:space="0" w:color="auto"/>
            <w:left w:val="none" w:sz="0" w:space="0" w:color="auto"/>
            <w:bottom w:val="none" w:sz="0" w:space="0" w:color="auto"/>
            <w:right w:val="none" w:sz="0" w:space="0" w:color="auto"/>
          </w:divBdr>
        </w:div>
        <w:div w:id="544756027">
          <w:marLeft w:val="640"/>
          <w:marRight w:val="0"/>
          <w:marTop w:val="0"/>
          <w:marBottom w:val="0"/>
          <w:divBdr>
            <w:top w:val="none" w:sz="0" w:space="0" w:color="auto"/>
            <w:left w:val="none" w:sz="0" w:space="0" w:color="auto"/>
            <w:bottom w:val="none" w:sz="0" w:space="0" w:color="auto"/>
            <w:right w:val="none" w:sz="0" w:space="0" w:color="auto"/>
          </w:divBdr>
        </w:div>
        <w:div w:id="1466658289">
          <w:marLeft w:val="640"/>
          <w:marRight w:val="0"/>
          <w:marTop w:val="0"/>
          <w:marBottom w:val="0"/>
          <w:divBdr>
            <w:top w:val="none" w:sz="0" w:space="0" w:color="auto"/>
            <w:left w:val="none" w:sz="0" w:space="0" w:color="auto"/>
            <w:bottom w:val="none" w:sz="0" w:space="0" w:color="auto"/>
            <w:right w:val="none" w:sz="0" w:space="0" w:color="auto"/>
          </w:divBdr>
        </w:div>
        <w:div w:id="881402996">
          <w:marLeft w:val="640"/>
          <w:marRight w:val="0"/>
          <w:marTop w:val="0"/>
          <w:marBottom w:val="0"/>
          <w:divBdr>
            <w:top w:val="none" w:sz="0" w:space="0" w:color="auto"/>
            <w:left w:val="none" w:sz="0" w:space="0" w:color="auto"/>
            <w:bottom w:val="none" w:sz="0" w:space="0" w:color="auto"/>
            <w:right w:val="none" w:sz="0" w:space="0" w:color="auto"/>
          </w:divBdr>
        </w:div>
        <w:div w:id="480386421">
          <w:marLeft w:val="640"/>
          <w:marRight w:val="0"/>
          <w:marTop w:val="0"/>
          <w:marBottom w:val="0"/>
          <w:divBdr>
            <w:top w:val="none" w:sz="0" w:space="0" w:color="auto"/>
            <w:left w:val="none" w:sz="0" w:space="0" w:color="auto"/>
            <w:bottom w:val="none" w:sz="0" w:space="0" w:color="auto"/>
            <w:right w:val="none" w:sz="0" w:space="0" w:color="auto"/>
          </w:divBdr>
        </w:div>
        <w:div w:id="1331369799">
          <w:marLeft w:val="640"/>
          <w:marRight w:val="0"/>
          <w:marTop w:val="0"/>
          <w:marBottom w:val="0"/>
          <w:divBdr>
            <w:top w:val="none" w:sz="0" w:space="0" w:color="auto"/>
            <w:left w:val="none" w:sz="0" w:space="0" w:color="auto"/>
            <w:bottom w:val="none" w:sz="0" w:space="0" w:color="auto"/>
            <w:right w:val="none" w:sz="0" w:space="0" w:color="auto"/>
          </w:divBdr>
        </w:div>
        <w:div w:id="727190597">
          <w:marLeft w:val="640"/>
          <w:marRight w:val="0"/>
          <w:marTop w:val="0"/>
          <w:marBottom w:val="0"/>
          <w:divBdr>
            <w:top w:val="none" w:sz="0" w:space="0" w:color="auto"/>
            <w:left w:val="none" w:sz="0" w:space="0" w:color="auto"/>
            <w:bottom w:val="none" w:sz="0" w:space="0" w:color="auto"/>
            <w:right w:val="none" w:sz="0" w:space="0" w:color="auto"/>
          </w:divBdr>
        </w:div>
        <w:div w:id="1219630325">
          <w:marLeft w:val="640"/>
          <w:marRight w:val="0"/>
          <w:marTop w:val="0"/>
          <w:marBottom w:val="0"/>
          <w:divBdr>
            <w:top w:val="none" w:sz="0" w:space="0" w:color="auto"/>
            <w:left w:val="none" w:sz="0" w:space="0" w:color="auto"/>
            <w:bottom w:val="none" w:sz="0" w:space="0" w:color="auto"/>
            <w:right w:val="none" w:sz="0" w:space="0" w:color="auto"/>
          </w:divBdr>
        </w:div>
        <w:div w:id="869755370">
          <w:marLeft w:val="640"/>
          <w:marRight w:val="0"/>
          <w:marTop w:val="0"/>
          <w:marBottom w:val="0"/>
          <w:divBdr>
            <w:top w:val="none" w:sz="0" w:space="0" w:color="auto"/>
            <w:left w:val="none" w:sz="0" w:space="0" w:color="auto"/>
            <w:bottom w:val="none" w:sz="0" w:space="0" w:color="auto"/>
            <w:right w:val="none" w:sz="0" w:space="0" w:color="auto"/>
          </w:divBdr>
        </w:div>
        <w:div w:id="29958918">
          <w:marLeft w:val="640"/>
          <w:marRight w:val="0"/>
          <w:marTop w:val="0"/>
          <w:marBottom w:val="0"/>
          <w:divBdr>
            <w:top w:val="none" w:sz="0" w:space="0" w:color="auto"/>
            <w:left w:val="none" w:sz="0" w:space="0" w:color="auto"/>
            <w:bottom w:val="none" w:sz="0" w:space="0" w:color="auto"/>
            <w:right w:val="none" w:sz="0" w:space="0" w:color="auto"/>
          </w:divBdr>
        </w:div>
        <w:div w:id="382287910">
          <w:marLeft w:val="640"/>
          <w:marRight w:val="0"/>
          <w:marTop w:val="0"/>
          <w:marBottom w:val="0"/>
          <w:divBdr>
            <w:top w:val="none" w:sz="0" w:space="0" w:color="auto"/>
            <w:left w:val="none" w:sz="0" w:space="0" w:color="auto"/>
            <w:bottom w:val="none" w:sz="0" w:space="0" w:color="auto"/>
            <w:right w:val="none" w:sz="0" w:space="0" w:color="auto"/>
          </w:divBdr>
        </w:div>
        <w:div w:id="706489896">
          <w:marLeft w:val="640"/>
          <w:marRight w:val="0"/>
          <w:marTop w:val="0"/>
          <w:marBottom w:val="0"/>
          <w:divBdr>
            <w:top w:val="none" w:sz="0" w:space="0" w:color="auto"/>
            <w:left w:val="none" w:sz="0" w:space="0" w:color="auto"/>
            <w:bottom w:val="none" w:sz="0" w:space="0" w:color="auto"/>
            <w:right w:val="none" w:sz="0" w:space="0" w:color="auto"/>
          </w:divBdr>
        </w:div>
        <w:div w:id="1618487926">
          <w:marLeft w:val="640"/>
          <w:marRight w:val="0"/>
          <w:marTop w:val="0"/>
          <w:marBottom w:val="0"/>
          <w:divBdr>
            <w:top w:val="none" w:sz="0" w:space="0" w:color="auto"/>
            <w:left w:val="none" w:sz="0" w:space="0" w:color="auto"/>
            <w:bottom w:val="none" w:sz="0" w:space="0" w:color="auto"/>
            <w:right w:val="none" w:sz="0" w:space="0" w:color="auto"/>
          </w:divBdr>
        </w:div>
        <w:div w:id="1809392369">
          <w:marLeft w:val="640"/>
          <w:marRight w:val="0"/>
          <w:marTop w:val="0"/>
          <w:marBottom w:val="0"/>
          <w:divBdr>
            <w:top w:val="none" w:sz="0" w:space="0" w:color="auto"/>
            <w:left w:val="none" w:sz="0" w:space="0" w:color="auto"/>
            <w:bottom w:val="none" w:sz="0" w:space="0" w:color="auto"/>
            <w:right w:val="none" w:sz="0" w:space="0" w:color="auto"/>
          </w:divBdr>
        </w:div>
        <w:div w:id="1156728658">
          <w:marLeft w:val="640"/>
          <w:marRight w:val="0"/>
          <w:marTop w:val="0"/>
          <w:marBottom w:val="0"/>
          <w:divBdr>
            <w:top w:val="none" w:sz="0" w:space="0" w:color="auto"/>
            <w:left w:val="none" w:sz="0" w:space="0" w:color="auto"/>
            <w:bottom w:val="none" w:sz="0" w:space="0" w:color="auto"/>
            <w:right w:val="none" w:sz="0" w:space="0" w:color="auto"/>
          </w:divBdr>
        </w:div>
        <w:div w:id="776368003">
          <w:marLeft w:val="640"/>
          <w:marRight w:val="0"/>
          <w:marTop w:val="0"/>
          <w:marBottom w:val="0"/>
          <w:divBdr>
            <w:top w:val="none" w:sz="0" w:space="0" w:color="auto"/>
            <w:left w:val="none" w:sz="0" w:space="0" w:color="auto"/>
            <w:bottom w:val="none" w:sz="0" w:space="0" w:color="auto"/>
            <w:right w:val="none" w:sz="0" w:space="0" w:color="auto"/>
          </w:divBdr>
        </w:div>
      </w:divsChild>
    </w:div>
    <w:div w:id="504713516">
      <w:bodyDiv w:val="1"/>
      <w:marLeft w:val="0"/>
      <w:marRight w:val="0"/>
      <w:marTop w:val="0"/>
      <w:marBottom w:val="0"/>
      <w:divBdr>
        <w:top w:val="none" w:sz="0" w:space="0" w:color="auto"/>
        <w:left w:val="none" w:sz="0" w:space="0" w:color="auto"/>
        <w:bottom w:val="none" w:sz="0" w:space="0" w:color="auto"/>
        <w:right w:val="none" w:sz="0" w:space="0" w:color="auto"/>
      </w:divBdr>
      <w:divsChild>
        <w:div w:id="86079395">
          <w:marLeft w:val="640"/>
          <w:marRight w:val="0"/>
          <w:marTop w:val="0"/>
          <w:marBottom w:val="0"/>
          <w:divBdr>
            <w:top w:val="none" w:sz="0" w:space="0" w:color="auto"/>
            <w:left w:val="none" w:sz="0" w:space="0" w:color="auto"/>
            <w:bottom w:val="none" w:sz="0" w:space="0" w:color="auto"/>
            <w:right w:val="none" w:sz="0" w:space="0" w:color="auto"/>
          </w:divBdr>
        </w:div>
        <w:div w:id="1536506316">
          <w:marLeft w:val="640"/>
          <w:marRight w:val="0"/>
          <w:marTop w:val="0"/>
          <w:marBottom w:val="0"/>
          <w:divBdr>
            <w:top w:val="none" w:sz="0" w:space="0" w:color="auto"/>
            <w:left w:val="none" w:sz="0" w:space="0" w:color="auto"/>
            <w:bottom w:val="none" w:sz="0" w:space="0" w:color="auto"/>
            <w:right w:val="none" w:sz="0" w:space="0" w:color="auto"/>
          </w:divBdr>
        </w:div>
        <w:div w:id="2052143502">
          <w:marLeft w:val="640"/>
          <w:marRight w:val="0"/>
          <w:marTop w:val="0"/>
          <w:marBottom w:val="0"/>
          <w:divBdr>
            <w:top w:val="none" w:sz="0" w:space="0" w:color="auto"/>
            <w:left w:val="none" w:sz="0" w:space="0" w:color="auto"/>
            <w:bottom w:val="none" w:sz="0" w:space="0" w:color="auto"/>
            <w:right w:val="none" w:sz="0" w:space="0" w:color="auto"/>
          </w:divBdr>
        </w:div>
        <w:div w:id="1017732716">
          <w:marLeft w:val="640"/>
          <w:marRight w:val="0"/>
          <w:marTop w:val="0"/>
          <w:marBottom w:val="0"/>
          <w:divBdr>
            <w:top w:val="none" w:sz="0" w:space="0" w:color="auto"/>
            <w:left w:val="none" w:sz="0" w:space="0" w:color="auto"/>
            <w:bottom w:val="none" w:sz="0" w:space="0" w:color="auto"/>
            <w:right w:val="none" w:sz="0" w:space="0" w:color="auto"/>
          </w:divBdr>
        </w:div>
        <w:div w:id="1109852523">
          <w:marLeft w:val="640"/>
          <w:marRight w:val="0"/>
          <w:marTop w:val="0"/>
          <w:marBottom w:val="0"/>
          <w:divBdr>
            <w:top w:val="none" w:sz="0" w:space="0" w:color="auto"/>
            <w:left w:val="none" w:sz="0" w:space="0" w:color="auto"/>
            <w:bottom w:val="none" w:sz="0" w:space="0" w:color="auto"/>
            <w:right w:val="none" w:sz="0" w:space="0" w:color="auto"/>
          </w:divBdr>
        </w:div>
        <w:div w:id="802307063">
          <w:marLeft w:val="640"/>
          <w:marRight w:val="0"/>
          <w:marTop w:val="0"/>
          <w:marBottom w:val="0"/>
          <w:divBdr>
            <w:top w:val="none" w:sz="0" w:space="0" w:color="auto"/>
            <w:left w:val="none" w:sz="0" w:space="0" w:color="auto"/>
            <w:bottom w:val="none" w:sz="0" w:space="0" w:color="auto"/>
            <w:right w:val="none" w:sz="0" w:space="0" w:color="auto"/>
          </w:divBdr>
        </w:div>
        <w:div w:id="91441042">
          <w:marLeft w:val="640"/>
          <w:marRight w:val="0"/>
          <w:marTop w:val="0"/>
          <w:marBottom w:val="0"/>
          <w:divBdr>
            <w:top w:val="none" w:sz="0" w:space="0" w:color="auto"/>
            <w:left w:val="none" w:sz="0" w:space="0" w:color="auto"/>
            <w:bottom w:val="none" w:sz="0" w:space="0" w:color="auto"/>
            <w:right w:val="none" w:sz="0" w:space="0" w:color="auto"/>
          </w:divBdr>
        </w:div>
        <w:div w:id="1369181011">
          <w:marLeft w:val="640"/>
          <w:marRight w:val="0"/>
          <w:marTop w:val="0"/>
          <w:marBottom w:val="0"/>
          <w:divBdr>
            <w:top w:val="none" w:sz="0" w:space="0" w:color="auto"/>
            <w:left w:val="none" w:sz="0" w:space="0" w:color="auto"/>
            <w:bottom w:val="none" w:sz="0" w:space="0" w:color="auto"/>
            <w:right w:val="none" w:sz="0" w:space="0" w:color="auto"/>
          </w:divBdr>
        </w:div>
        <w:div w:id="1304776931">
          <w:marLeft w:val="640"/>
          <w:marRight w:val="0"/>
          <w:marTop w:val="0"/>
          <w:marBottom w:val="0"/>
          <w:divBdr>
            <w:top w:val="none" w:sz="0" w:space="0" w:color="auto"/>
            <w:left w:val="none" w:sz="0" w:space="0" w:color="auto"/>
            <w:bottom w:val="none" w:sz="0" w:space="0" w:color="auto"/>
            <w:right w:val="none" w:sz="0" w:space="0" w:color="auto"/>
          </w:divBdr>
        </w:div>
        <w:div w:id="311761712">
          <w:marLeft w:val="640"/>
          <w:marRight w:val="0"/>
          <w:marTop w:val="0"/>
          <w:marBottom w:val="0"/>
          <w:divBdr>
            <w:top w:val="none" w:sz="0" w:space="0" w:color="auto"/>
            <w:left w:val="none" w:sz="0" w:space="0" w:color="auto"/>
            <w:bottom w:val="none" w:sz="0" w:space="0" w:color="auto"/>
            <w:right w:val="none" w:sz="0" w:space="0" w:color="auto"/>
          </w:divBdr>
        </w:div>
        <w:div w:id="453133109">
          <w:marLeft w:val="640"/>
          <w:marRight w:val="0"/>
          <w:marTop w:val="0"/>
          <w:marBottom w:val="0"/>
          <w:divBdr>
            <w:top w:val="none" w:sz="0" w:space="0" w:color="auto"/>
            <w:left w:val="none" w:sz="0" w:space="0" w:color="auto"/>
            <w:bottom w:val="none" w:sz="0" w:space="0" w:color="auto"/>
            <w:right w:val="none" w:sz="0" w:space="0" w:color="auto"/>
          </w:divBdr>
        </w:div>
        <w:div w:id="18749882">
          <w:marLeft w:val="640"/>
          <w:marRight w:val="0"/>
          <w:marTop w:val="0"/>
          <w:marBottom w:val="0"/>
          <w:divBdr>
            <w:top w:val="none" w:sz="0" w:space="0" w:color="auto"/>
            <w:left w:val="none" w:sz="0" w:space="0" w:color="auto"/>
            <w:bottom w:val="none" w:sz="0" w:space="0" w:color="auto"/>
            <w:right w:val="none" w:sz="0" w:space="0" w:color="auto"/>
          </w:divBdr>
        </w:div>
        <w:div w:id="676886887">
          <w:marLeft w:val="640"/>
          <w:marRight w:val="0"/>
          <w:marTop w:val="0"/>
          <w:marBottom w:val="0"/>
          <w:divBdr>
            <w:top w:val="none" w:sz="0" w:space="0" w:color="auto"/>
            <w:left w:val="none" w:sz="0" w:space="0" w:color="auto"/>
            <w:bottom w:val="none" w:sz="0" w:space="0" w:color="auto"/>
            <w:right w:val="none" w:sz="0" w:space="0" w:color="auto"/>
          </w:divBdr>
        </w:div>
        <w:div w:id="552498967">
          <w:marLeft w:val="640"/>
          <w:marRight w:val="0"/>
          <w:marTop w:val="0"/>
          <w:marBottom w:val="0"/>
          <w:divBdr>
            <w:top w:val="none" w:sz="0" w:space="0" w:color="auto"/>
            <w:left w:val="none" w:sz="0" w:space="0" w:color="auto"/>
            <w:bottom w:val="none" w:sz="0" w:space="0" w:color="auto"/>
            <w:right w:val="none" w:sz="0" w:space="0" w:color="auto"/>
          </w:divBdr>
        </w:div>
        <w:div w:id="1253466786">
          <w:marLeft w:val="640"/>
          <w:marRight w:val="0"/>
          <w:marTop w:val="0"/>
          <w:marBottom w:val="0"/>
          <w:divBdr>
            <w:top w:val="none" w:sz="0" w:space="0" w:color="auto"/>
            <w:left w:val="none" w:sz="0" w:space="0" w:color="auto"/>
            <w:bottom w:val="none" w:sz="0" w:space="0" w:color="auto"/>
            <w:right w:val="none" w:sz="0" w:space="0" w:color="auto"/>
          </w:divBdr>
        </w:div>
        <w:div w:id="1431699557">
          <w:marLeft w:val="640"/>
          <w:marRight w:val="0"/>
          <w:marTop w:val="0"/>
          <w:marBottom w:val="0"/>
          <w:divBdr>
            <w:top w:val="none" w:sz="0" w:space="0" w:color="auto"/>
            <w:left w:val="none" w:sz="0" w:space="0" w:color="auto"/>
            <w:bottom w:val="none" w:sz="0" w:space="0" w:color="auto"/>
            <w:right w:val="none" w:sz="0" w:space="0" w:color="auto"/>
          </w:divBdr>
        </w:div>
        <w:div w:id="315455377">
          <w:marLeft w:val="640"/>
          <w:marRight w:val="0"/>
          <w:marTop w:val="0"/>
          <w:marBottom w:val="0"/>
          <w:divBdr>
            <w:top w:val="none" w:sz="0" w:space="0" w:color="auto"/>
            <w:left w:val="none" w:sz="0" w:space="0" w:color="auto"/>
            <w:bottom w:val="none" w:sz="0" w:space="0" w:color="auto"/>
            <w:right w:val="none" w:sz="0" w:space="0" w:color="auto"/>
          </w:divBdr>
        </w:div>
        <w:div w:id="527377401">
          <w:marLeft w:val="640"/>
          <w:marRight w:val="0"/>
          <w:marTop w:val="0"/>
          <w:marBottom w:val="0"/>
          <w:divBdr>
            <w:top w:val="none" w:sz="0" w:space="0" w:color="auto"/>
            <w:left w:val="none" w:sz="0" w:space="0" w:color="auto"/>
            <w:bottom w:val="none" w:sz="0" w:space="0" w:color="auto"/>
            <w:right w:val="none" w:sz="0" w:space="0" w:color="auto"/>
          </w:divBdr>
        </w:div>
        <w:div w:id="590507690">
          <w:marLeft w:val="640"/>
          <w:marRight w:val="0"/>
          <w:marTop w:val="0"/>
          <w:marBottom w:val="0"/>
          <w:divBdr>
            <w:top w:val="none" w:sz="0" w:space="0" w:color="auto"/>
            <w:left w:val="none" w:sz="0" w:space="0" w:color="auto"/>
            <w:bottom w:val="none" w:sz="0" w:space="0" w:color="auto"/>
            <w:right w:val="none" w:sz="0" w:space="0" w:color="auto"/>
          </w:divBdr>
        </w:div>
        <w:div w:id="549419310">
          <w:marLeft w:val="640"/>
          <w:marRight w:val="0"/>
          <w:marTop w:val="0"/>
          <w:marBottom w:val="0"/>
          <w:divBdr>
            <w:top w:val="none" w:sz="0" w:space="0" w:color="auto"/>
            <w:left w:val="none" w:sz="0" w:space="0" w:color="auto"/>
            <w:bottom w:val="none" w:sz="0" w:space="0" w:color="auto"/>
            <w:right w:val="none" w:sz="0" w:space="0" w:color="auto"/>
          </w:divBdr>
        </w:div>
        <w:div w:id="982123610">
          <w:marLeft w:val="640"/>
          <w:marRight w:val="0"/>
          <w:marTop w:val="0"/>
          <w:marBottom w:val="0"/>
          <w:divBdr>
            <w:top w:val="none" w:sz="0" w:space="0" w:color="auto"/>
            <w:left w:val="none" w:sz="0" w:space="0" w:color="auto"/>
            <w:bottom w:val="none" w:sz="0" w:space="0" w:color="auto"/>
            <w:right w:val="none" w:sz="0" w:space="0" w:color="auto"/>
          </w:divBdr>
        </w:div>
        <w:div w:id="2118871198">
          <w:marLeft w:val="640"/>
          <w:marRight w:val="0"/>
          <w:marTop w:val="0"/>
          <w:marBottom w:val="0"/>
          <w:divBdr>
            <w:top w:val="none" w:sz="0" w:space="0" w:color="auto"/>
            <w:left w:val="none" w:sz="0" w:space="0" w:color="auto"/>
            <w:bottom w:val="none" w:sz="0" w:space="0" w:color="auto"/>
            <w:right w:val="none" w:sz="0" w:space="0" w:color="auto"/>
          </w:divBdr>
        </w:div>
        <w:div w:id="173691761">
          <w:marLeft w:val="640"/>
          <w:marRight w:val="0"/>
          <w:marTop w:val="0"/>
          <w:marBottom w:val="0"/>
          <w:divBdr>
            <w:top w:val="none" w:sz="0" w:space="0" w:color="auto"/>
            <w:left w:val="none" w:sz="0" w:space="0" w:color="auto"/>
            <w:bottom w:val="none" w:sz="0" w:space="0" w:color="auto"/>
            <w:right w:val="none" w:sz="0" w:space="0" w:color="auto"/>
          </w:divBdr>
        </w:div>
        <w:div w:id="1504928500">
          <w:marLeft w:val="640"/>
          <w:marRight w:val="0"/>
          <w:marTop w:val="0"/>
          <w:marBottom w:val="0"/>
          <w:divBdr>
            <w:top w:val="none" w:sz="0" w:space="0" w:color="auto"/>
            <w:left w:val="none" w:sz="0" w:space="0" w:color="auto"/>
            <w:bottom w:val="none" w:sz="0" w:space="0" w:color="auto"/>
            <w:right w:val="none" w:sz="0" w:space="0" w:color="auto"/>
          </w:divBdr>
        </w:div>
        <w:div w:id="9336735">
          <w:marLeft w:val="640"/>
          <w:marRight w:val="0"/>
          <w:marTop w:val="0"/>
          <w:marBottom w:val="0"/>
          <w:divBdr>
            <w:top w:val="none" w:sz="0" w:space="0" w:color="auto"/>
            <w:left w:val="none" w:sz="0" w:space="0" w:color="auto"/>
            <w:bottom w:val="none" w:sz="0" w:space="0" w:color="auto"/>
            <w:right w:val="none" w:sz="0" w:space="0" w:color="auto"/>
          </w:divBdr>
        </w:div>
        <w:div w:id="1763524767">
          <w:marLeft w:val="640"/>
          <w:marRight w:val="0"/>
          <w:marTop w:val="0"/>
          <w:marBottom w:val="0"/>
          <w:divBdr>
            <w:top w:val="none" w:sz="0" w:space="0" w:color="auto"/>
            <w:left w:val="none" w:sz="0" w:space="0" w:color="auto"/>
            <w:bottom w:val="none" w:sz="0" w:space="0" w:color="auto"/>
            <w:right w:val="none" w:sz="0" w:space="0" w:color="auto"/>
          </w:divBdr>
        </w:div>
        <w:div w:id="1727991782">
          <w:marLeft w:val="640"/>
          <w:marRight w:val="0"/>
          <w:marTop w:val="0"/>
          <w:marBottom w:val="0"/>
          <w:divBdr>
            <w:top w:val="none" w:sz="0" w:space="0" w:color="auto"/>
            <w:left w:val="none" w:sz="0" w:space="0" w:color="auto"/>
            <w:bottom w:val="none" w:sz="0" w:space="0" w:color="auto"/>
            <w:right w:val="none" w:sz="0" w:space="0" w:color="auto"/>
          </w:divBdr>
        </w:div>
        <w:div w:id="2095929926">
          <w:marLeft w:val="640"/>
          <w:marRight w:val="0"/>
          <w:marTop w:val="0"/>
          <w:marBottom w:val="0"/>
          <w:divBdr>
            <w:top w:val="none" w:sz="0" w:space="0" w:color="auto"/>
            <w:left w:val="none" w:sz="0" w:space="0" w:color="auto"/>
            <w:bottom w:val="none" w:sz="0" w:space="0" w:color="auto"/>
            <w:right w:val="none" w:sz="0" w:space="0" w:color="auto"/>
          </w:divBdr>
        </w:div>
        <w:div w:id="1900357763">
          <w:marLeft w:val="640"/>
          <w:marRight w:val="0"/>
          <w:marTop w:val="0"/>
          <w:marBottom w:val="0"/>
          <w:divBdr>
            <w:top w:val="none" w:sz="0" w:space="0" w:color="auto"/>
            <w:left w:val="none" w:sz="0" w:space="0" w:color="auto"/>
            <w:bottom w:val="none" w:sz="0" w:space="0" w:color="auto"/>
            <w:right w:val="none" w:sz="0" w:space="0" w:color="auto"/>
          </w:divBdr>
        </w:div>
        <w:div w:id="1972905351">
          <w:marLeft w:val="640"/>
          <w:marRight w:val="0"/>
          <w:marTop w:val="0"/>
          <w:marBottom w:val="0"/>
          <w:divBdr>
            <w:top w:val="none" w:sz="0" w:space="0" w:color="auto"/>
            <w:left w:val="none" w:sz="0" w:space="0" w:color="auto"/>
            <w:bottom w:val="none" w:sz="0" w:space="0" w:color="auto"/>
            <w:right w:val="none" w:sz="0" w:space="0" w:color="auto"/>
          </w:divBdr>
        </w:div>
      </w:divsChild>
    </w:div>
    <w:div w:id="504825988">
      <w:bodyDiv w:val="1"/>
      <w:marLeft w:val="0"/>
      <w:marRight w:val="0"/>
      <w:marTop w:val="0"/>
      <w:marBottom w:val="0"/>
      <w:divBdr>
        <w:top w:val="none" w:sz="0" w:space="0" w:color="auto"/>
        <w:left w:val="none" w:sz="0" w:space="0" w:color="auto"/>
        <w:bottom w:val="none" w:sz="0" w:space="0" w:color="auto"/>
        <w:right w:val="none" w:sz="0" w:space="0" w:color="auto"/>
      </w:divBdr>
    </w:div>
    <w:div w:id="507066383">
      <w:bodyDiv w:val="1"/>
      <w:marLeft w:val="0"/>
      <w:marRight w:val="0"/>
      <w:marTop w:val="0"/>
      <w:marBottom w:val="0"/>
      <w:divBdr>
        <w:top w:val="none" w:sz="0" w:space="0" w:color="auto"/>
        <w:left w:val="none" w:sz="0" w:space="0" w:color="auto"/>
        <w:bottom w:val="none" w:sz="0" w:space="0" w:color="auto"/>
        <w:right w:val="none" w:sz="0" w:space="0" w:color="auto"/>
      </w:divBdr>
    </w:div>
    <w:div w:id="522324854">
      <w:bodyDiv w:val="1"/>
      <w:marLeft w:val="0"/>
      <w:marRight w:val="0"/>
      <w:marTop w:val="0"/>
      <w:marBottom w:val="0"/>
      <w:divBdr>
        <w:top w:val="none" w:sz="0" w:space="0" w:color="auto"/>
        <w:left w:val="none" w:sz="0" w:space="0" w:color="auto"/>
        <w:bottom w:val="none" w:sz="0" w:space="0" w:color="auto"/>
        <w:right w:val="none" w:sz="0" w:space="0" w:color="auto"/>
      </w:divBdr>
      <w:divsChild>
        <w:div w:id="334378718">
          <w:marLeft w:val="640"/>
          <w:marRight w:val="0"/>
          <w:marTop w:val="0"/>
          <w:marBottom w:val="0"/>
          <w:divBdr>
            <w:top w:val="none" w:sz="0" w:space="0" w:color="auto"/>
            <w:left w:val="none" w:sz="0" w:space="0" w:color="auto"/>
            <w:bottom w:val="none" w:sz="0" w:space="0" w:color="auto"/>
            <w:right w:val="none" w:sz="0" w:space="0" w:color="auto"/>
          </w:divBdr>
        </w:div>
        <w:div w:id="22875713">
          <w:marLeft w:val="640"/>
          <w:marRight w:val="0"/>
          <w:marTop w:val="0"/>
          <w:marBottom w:val="0"/>
          <w:divBdr>
            <w:top w:val="none" w:sz="0" w:space="0" w:color="auto"/>
            <w:left w:val="none" w:sz="0" w:space="0" w:color="auto"/>
            <w:bottom w:val="none" w:sz="0" w:space="0" w:color="auto"/>
            <w:right w:val="none" w:sz="0" w:space="0" w:color="auto"/>
          </w:divBdr>
        </w:div>
        <w:div w:id="1642887054">
          <w:marLeft w:val="640"/>
          <w:marRight w:val="0"/>
          <w:marTop w:val="0"/>
          <w:marBottom w:val="0"/>
          <w:divBdr>
            <w:top w:val="none" w:sz="0" w:space="0" w:color="auto"/>
            <w:left w:val="none" w:sz="0" w:space="0" w:color="auto"/>
            <w:bottom w:val="none" w:sz="0" w:space="0" w:color="auto"/>
            <w:right w:val="none" w:sz="0" w:space="0" w:color="auto"/>
          </w:divBdr>
        </w:div>
        <w:div w:id="53822925">
          <w:marLeft w:val="640"/>
          <w:marRight w:val="0"/>
          <w:marTop w:val="0"/>
          <w:marBottom w:val="0"/>
          <w:divBdr>
            <w:top w:val="none" w:sz="0" w:space="0" w:color="auto"/>
            <w:left w:val="none" w:sz="0" w:space="0" w:color="auto"/>
            <w:bottom w:val="none" w:sz="0" w:space="0" w:color="auto"/>
            <w:right w:val="none" w:sz="0" w:space="0" w:color="auto"/>
          </w:divBdr>
        </w:div>
        <w:div w:id="1608149570">
          <w:marLeft w:val="640"/>
          <w:marRight w:val="0"/>
          <w:marTop w:val="0"/>
          <w:marBottom w:val="0"/>
          <w:divBdr>
            <w:top w:val="none" w:sz="0" w:space="0" w:color="auto"/>
            <w:left w:val="none" w:sz="0" w:space="0" w:color="auto"/>
            <w:bottom w:val="none" w:sz="0" w:space="0" w:color="auto"/>
            <w:right w:val="none" w:sz="0" w:space="0" w:color="auto"/>
          </w:divBdr>
        </w:div>
        <w:div w:id="469591213">
          <w:marLeft w:val="640"/>
          <w:marRight w:val="0"/>
          <w:marTop w:val="0"/>
          <w:marBottom w:val="0"/>
          <w:divBdr>
            <w:top w:val="none" w:sz="0" w:space="0" w:color="auto"/>
            <w:left w:val="none" w:sz="0" w:space="0" w:color="auto"/>
            <w:bottom w:val="none" w:sz="0" w:space="0" w:color="auto"/>
            <w:right w:val="none" w:sz="0" w:space="0" w:color="auto"/>
          </w:divBdr>
        </w:div>
        <w:div w:id="1281105580">
          <w:marLeft w:val="640"/>
          <w:marRight w:val="0"/>
          <w:marTop w:val="0"/>
          <w:marBottom w:val="0"/>
          <w:divBdr>
            <w:top w:val="none" w:sz="0" w:space="0" w:color="auto"/>
            <w:left w:val="none" w:sz="0" w:space="0" w:color="auto"/>
            <w:bottom w:val="none" w:sz="0" w:space="0" w:color="auto"/>
            <w:right w:val="none" w:sz="0" w:space="0" w:color="auto"/>
          </w:divBdr>
        </w:div>
        <w:div w:id="367990774">
          <w:marLeft w:val="640"/>
          <w:marRight w:val="0"/>
          <w:marTop w:val="0"/>
          <w:marBottom w:val="0"/>
          <w:divBdr>
            <w:top w:val="none" w:sz="0" w:space="0" w:color="auto"/>
            <w:left w:val="none" w:sz="0" w:space="0" w:color="auto"/>
            <w:bottom w:val="none" w:sz="0" w:space="0" w:color="auto"/>
            <w:right w:val="none" w:sz="0" w:space="0" w:color="auto"/>
          </w:divBdr>
        </w:div>
        <w:div w:id="682324105">
          <w:marLeft w:val="640"/>
          <w:marRight w:val="0"/>
          <w:marTop w:val="0"/>
          <w:marBottom w:val="0"/>
          <w:divBdr>
            <w:top w:val="none" w:sz="0" w:space="0" w:color="auto"/>
            <w:left w:val="none" w:sz="0" w:space="0" w:color="auto"/>
            <w:bottom w:val="none" w:sz="0" w:space="0" w:color="auto"/>
            <w:right w:val="none" w:sz="0" w:space="0" w:color="auto"/>
          </w:divBdr>
        </w:div>
        <w:div w:id="905722054">
          <w:marLeft w:val="640"/>
          <w:marRight w:val="0"/>
          <w:marTop w:val="0"/>
          <w:marBottom w:val="0"/>
          <w:divBdr>
            <w:top w:val="none" w:sz="0" w:space="0" w:color="auto"/>
            <w:left w:val="none" w:sz="0" w:space="0" w:color="auto"/>
            <w:bottom w:val="none" w:sz="0" w:space="0" w:color="auto"/>
            <w:right w:val="none" w:sz="0" w:space="0" w:color="auto"/>
          </w:divBdr>
        </w:div>
        <w:div w:id="1157767213">
          <w:marLeft w:val="640"/>
          <w:marRight w:val="0"/>
          <w:marTop w:val="0"/>
          <w:marBottom w:val="0"/>
          <w:divBdr>
            <w:top w:val="none" w:sz="0" w:space="0" w:color="auto"/>
            <w:left w:val="none" w:sz="0" w:space="0" w:color="auto"/>
            <w:bottom w:val="none" w:sz="0" w:space="0" w:color="auto"/>
            <w:right w:val="none" w:sz="0" w:space="0" w:color="auto"/>
          </w:divBdr>
        </w:div>
        <w:div w:id="249386533">
          <w:marLeft w:val="640"/>
          <w:marRight w:val="0"/>
          <w:marTop w:val="0"/>
          <w:marBottom w:val="0"/>
          <w:divBdr>
            <w:top w:val="none" w:sz="0" w:space="0" w:color="auto"/>
            <w:left w:val="none" w:sz="0" w:space="0" w:color="auto"/>
            <w:bottom w:val="none" w:sz="0" w:space="0" w:color="auto"/>
            <w:right w:val="none" w:sz="0" w:space="0" w:color="auto"/>
          </w:divBdr>
        </w:div>
        <w:div w:id="1509441269">
          <w:marLeft w:val="640"/>
          <w:marRight w:val="0"/>
          <w:marTop w:val="0"/>
          <w:marBottom w:val="0"/>
          <w:divBdr>
            <w:top w:val="none" w:sz="0" w:space="0" w:color="auto"/>
            <w:left w:val="none" w:sz="0" w:space="0" w:color="auto"/>
            <w:bottom w:val="none" w:sz="0" w:space="0" w:color="auto"/>
            <w:right w:val="none" w:sz="0" w:space="0" w:color="auto"/>
          </w:divBdr>
        </w:div>
        <w:div w:id="1098912829">
          <w:marLeft w:val="640"/>
          <w:marRight w:val="0"/>
          <w:marTop w:val="0"/>
          <w:marBottom w:val="0"/>
          <w:divBdr>
            <w:top w:val="none" w:sz="0" w:space="0" w:color="auto"/>
            <w:left w:val="none" w:sz="0" w:space="0" w:color="auto"/>
            <w:bottom w:val="none" w:sz="0" w:space="0" w:color="auto"/>
            <w:right w:val="none" w:sz="0" w:space="0" w:color="auto"/>
          </w:divBdr>
        </w:div>
        <w:div w:id="915868409">
          <w:marLeft w:val="640"/>
          <w:marRight w:val="0"/>
          <w:marTop w:val="0"/>
          <w:marBottom w:val="0"/>
          <w:divBdr>
            <w:top w:val="none" w:sz="0" w:space="0" w:color="auto"/>
            <w:left w:val="none" w:sz="0" w:space="0" w:color="auto"/>
            <w:bottom w:val="none" w:sz="0" w:space="0" w:color="auto"/>
            <w:right w:val="none" w:sz="0" w:space="0" w:color="auto"/>
          </w:divBdr>
        </w:div>
        <w:div w:id="649292607">
          <w:marLeft w:val="640"/>
          <w:marRight w:val="0"/>
          <w:marTop w:val="0"/>
          <w:marBottom w:val="0"/>
          <w:divBdr>
            <w:top w:val="none" w:sz="0" w:space="0" w:color="auto"/>
            <w:left w:val="none" w:sz="0" w:space="0" w:color="auto"/>
            <w:bottom w:val="none" w:sz="0" w:space="0" w:color="auto"/>
            <w:right w:val="none" w:sz="0" w:space="0" w:color="auto"/>
          </w:divBdr>
        </w:div>
        <w:div w:id="1428113747">
          <w:marLeft w:val="640"/>
          <w:marRight w:val="0"/>
          <w:marTop w:val="0"/>
          <w:marBottom w:val="0"/>
          <w:divBdr>
            <w:top w:val="none" w:sz="0" w:space="0" w:color="auto"/>
            <w:left w:val="none" w:sz="0" w:space="0" w:color="auto"/>
            <w:bottom w:val="none" w:sz="0" w:space="0" w:color="auto"/>
            <w:right w:val="none" w:sz="0" w:space="0" w:color="auto"/>
          </w:divBdr>
        </w:div>
        <w:div w:id="1357389238">
          <w:marLeft w:val="640"/>
          <w:marRight w:val="0"/>
          <w:marTop w:val="0"/>
          <w:marBottom w:val="0"/>
          <w:divBdr>
            <w:top w:val="none" w:sz="0" w:space="0" w:color="auto"/>
            <w:left w:val="none" w:sz="0" w:space="0" w:color="auto"/>
            <w:bottom w:val="none" w:sz="0" w:space="0" w:color="auto"/>
            <w:right w:val="none" w:sz="0" w:space="0" w:color="auto"/>
          </w:divBdr>
        </w:div>
        <w:div w:id="1850214853">
          <w:marLeft w:val="640"/>
          <w:marRight w:val="0"/>
          <w:marTop w:val="0"/>
          <w:marBottom w:val="0"/>
          <w:divBdr>
            <w:top w:val="none" w:sz="0" w:space="0" w:color="auto"/>
            <w:left w:val="none" w:sz="0" w:space="0" w:color="auto"/>
            <w:bottom w:val="none" w:sz="0" w:space="0" w:color="auto"/>
            <w:right w:val="none" w:sz="0" w:space="0" w:color="auto"/>
          </w:divBdr>
        </w:div>
        <w:div w:id="2560147">
          <w:marLeft w:val="640"/>
          <w:marRight w:val="0"/>
          <w:marTop w:val="0"/>
          <w:marBottom w:val="0"/>
          <w:divBdr>
            <w:top w:val="none" w:sz="0" w:space="0" w:color="auto"/>
            <w:left w:val="none" w:sz="0" w:space="0" w:color="auto"/>
            <w:bottom w:val="none" w:sz="0" w:space="0" w:color="auto"/>
            <w:right w:val="none" w:sz="0" w:space="0" w:color="auto"/>
          </w:divBdr>
        </w:div>
        <w:div w:id="1368018777">
          <w:marLeft w:val="640"/>
          <w:marRight w:val="0"/>
          <w:marTop w:val="0"/>
          <w:marBottom w:val="0"/>
          <w:divBdr>
            <w:top w:val="none" w:sz="0" w:space="0" w:color="auto"/>
            <w:left w:val="none" w:sz="0" w:space="0" w:color="auto"/>
            <w:bottom w:val="none" w:sz="0" w:space="0" w:color="auto"/>
            <w:right w:val="none" w:sz="0" w:space="0" w:color="auto"/>
          </w:divBdr>
        </w:div>
        <w:div w:id="1332876912">
          <w:marLeft w:val="640"/>
          <w:marRight w:val="0"/>
          <w:marTop w:val="0"/>
          <w:marBottom w:val="0"/>
          <w:divBdr>
            <w:top w:val="none" w:sz="0" w:space="0" w:color="auto"/>
            <w:left w:val="none" w:sz="0" w:space="0" w:color="auto"/>
            <w:bottom w:val="none" w:sz="0" w:space="0" w:color="auto"/>
            <w:right w:val="none" w:sz="0" w:space="0" w:color="auto"/>
          </w:divBdr>
        </w:div>
        <w:div w:id="641346782">
          <w:marLeft w:val="640"/>
          <w:marRight w:val="0"/>
          <w:marTop w:val="0"/>
          <w:marBottom w:val="0"/>
          <w:divBdr>
            <w:top w:val="none" w:sz="0" w:space="0" w:color="auto"/>
            <w:left w:val="none" w:sz="0" w:space="0" w:color="auto"/>
            <w:bottom w:val="none" w:sz="0" w:space="0" w:color="auto"/>
            <w:right w:val="none" w:sz="0" w:space="0" w:color="auto"/>
          </w:divBdr>
        </w:div>
        <w:div w:id="376591240">
          <w:marLeft w:val="640"/>
          <w:marRight w:val="0"/>
          <w:marTop w:val="0"/>
          <w:marBottom w:val="0"/>
          <w:divBdr>
            <w:top w:val="none" w:sz="0" w:space="0" w:color="auto"/>
            <w:left w:val="none" w:sz="0" w:space="0" w:color="auto"/>
            <w:bottom w:val="none" w:sz="0" w:space="0" w:color="auto"/>
            <w:right w:val="none" w:sz="0" w:space="0" w:color="auto"/>
          </w:divBdr>
        </w:div>
        <w:div w:id="1647123282">
          <w:marLeft w:val="640"/>
          <w:marRight w:val="0"/>
          <w:marTop w:val="0"/>
          <w:marBottom w:val="0"/>
          <w:divBdr>
            <w:top w:val="none" w:sz="0" w:space="0" w:color="auto"/>
            <w:left w:val="none" w:sz="0" w:space="0" w:color="auto"/>
            <w:bottom w:val="none" w:sz="0" w:space="0" w:color="auto"/>
            <w:right w:val="none" w:sz="0" w:space="0" w:color="auto"/>
          </w:divBdr>
        </w:div>
        <w:div w:id="1365792862">
          <w:marLeft w:val="640"/>
          <w:marRight w:val="0"/>
          <w:marTop w:val="0"/>
          <w:marBottom w:val="0"/>
          <w:divBdr>
            <w:top w:val="none" w:sz="0" w:space="0" w:color="auto"/>
            <w:left w:val="none" w:sz="0" w:space="0" w:color="auto"/>
            <w:bottom w:val="none" w:sz="0" w:space="0" w:color="auto"/>
            <w:right w:val="none" w:sz="0" w:space="0" w:color="auto"/>
          </w:divBdr>
        </w:div>
        <w:div w:id="434642474">
          <w:marLeft w:val="640"/>
          <w:marRight w:val="0"/>
          <w:marTop w:val="0"/>
          <w:marBottom w:val="0"/>
          <w:divBdr>
            <w:top w:val="none" w:sz="0" w:space="0" w:color="auto"/>
            <w:left w:val="none" w:sz="0" w:space="0" w:color="auto"/>
            <w:bottom w:val="none" w:sz="0" w:space="0" w:color="auto"/>
            <w:right w:val="none" w:sz="0" w:space="0" w:color="auto"/>
          </w:divBdr>
        </w:div>
        <w:div w:id="1213928235">
          <w:marLeft w:val="640"/>
          <w:marRight w:val="0"/>
          <w:marTop w:val="0"/>
          <w:marBottom w:val="0"/>
          <w:divBdr>
            <w:top w:val="none" w:sz="0" w:space="0" w:color="auto"/>
            <w:left w:val="none" w:sz="0" w:space="0" w:color="auto"/>
            <w:bottom w:val="none" w:sz="0" w:space="0" w:color="auto"/>
            <w:right w:val="none" w:sz="0" w:space="0" w:color="auto"/>
          </w:divBdr>
        </w:div>
        <w:div w:id="1118646171">
          <w:marLeft w:val="640"/>
          <w:marRight w:val="0"/>
          <w:marTop w:val="0"/>
          <w:marBottom w:val="0"/>
          <w:divBdr>
            <w:top w:val="none" w:sz="0" w:space="0" w:color="auto"/>
            <w:left w:val="none" w:sz="0" w:space="0" w:color="auto"/>
            <w:bottom w:val="none" w:sz="0" w:space="0" w:color="auto"/>
            <w:right w:val="none" w:sz="0" w:space="0" w:color="auto"/>
          </w:divBdr>
        </w:div>
      </w:divsChild>
    </w:div>
    <w:div w:id="524253709">
      <w:bodyDiv w:val="1"/>
      <w:marLeft w:val="0"/>
      <w:marRight w:val="0"/>
      <w:marTop w:val="0"/>
      <w:marBottom w:val="0"/>
      <w:divBdr>
        <w:top w:val="none" w:sz="0" w:space="0" w:color="auto"/>
        <w:left w:val="none" w:sz="0" w:space="0" w:color="auto"/>
        <w:bottom w:val="none" w:sz="0" w:space="0" w:color="auto"/>
        <w:right w:val="none" w:sz="0" w:space="0" w:color="auto"/>
      </w:divBdr>
    </w:div>
    <w:div w:id="543909971">
      <w:bodyDiv w:val="1"/>
      <w:marLeft w:val="0"/>
      <w:marRight w:val="0"/>
      <w:marTop w:val="0"/>
      <w:marBottom w:val="0"/>
      <w:divBdr>
        <w:top w:val="none" w:sz="0" w:space="0" w:color="auto"/>
        <w:left w:val="none" w:sz="0" w:space="0" w:color="auto"/>
        <w:bottom w:val="none" w:sz="0" w:space="0" w:color="auto"/>
        <w:right w:val="none" w:sz="0" w:space="0" w:color="auto"/>
      </w:divBdr>
    </w:div>
    <w:div w:id="549263425">
      <w:bodyDiv w:val="1"/>
      <w:marLeft w:val="0"/>
      <w:marRight w:val="0"/>
      <w:marTop w:val="0"/>
      <w:marBottom w:val="0"/>
      <w:divBdr>
        <w:top w:val="none" w:sz="0" w:space="0" w:color="auto"/>
        <w:left w:val="none" w:sz="0" w:space="0" w:color="auto"/>
        <w:bottom w:val="none" w:sz="0" w:space="0" w:color="auto"/>
        <w:right w:val="none" w:sz="0" w:space="0" w:color="auto"/>
      </w:divBdr>
      <w:divsChild>
        <w:div w:id="1955092791">
          <w:marLeft w:val="640"/>
          <w:marRight w:val="0"/>
          <w:marTop w:val="0"/>
          <w:marBottom w:val="0"/>
          <w:divBdr>
            <w:top w:val="none" w:sz="0" w:space="0" w:color="auto"/>
            <w:left w:val="none" w:sz="0" w:space="0" w:color="auto"/>
            <w:bottom w:val="none" w:sz="0" w:space="0" w:color="auto"/>
            <w:right w:val="none" w:sz="0" w:space="0" w:color="auto"/>
          </w:divBdr>
        </w:div>
        <w:div w:id="1327826669">
          <w:marLeft w:val="640"/>
          <w:marRight w:val="0"/>
          <w:marTop w:val="0"/>
          <w:marBottom w:val="0"/>
          <w:divBdr>
            <w:top w:val="none" w:sz="0" w:space="0" w:color="auto"/>
            <w:left w:val="none" w:sz="0" w:space="0" w:color="auto"/>
            <w:bottom w:val="none" w:sz="0" w:space="0" w:color="auto"/>
            <w:right w:val="none" w:sz="0" w:space="0" w:color="auto"/>
          </w:divBdr>
        </w:div>
        <w:div w:id="1640527592">
          <w:marLeft w:val="640"/>
          <w:marRight w:val="0"/>
          <w:marTop w:val="0"/>
          <w:marBottom w:val="0"/>
          <w:divBdr>
            <w:top w:val="none" w:sz="0" w:space="0" w:color="auto"/>
            <w:left w:val="none" w:sz="0" w:space="0" w:color="auto"/>
            <w:bottom w:val="none" w:sz="0" w:space="0" w:color="auto"/>
            <w:right w:val="none" w:sz="0" w:space="0" w:color="auto"/>
          </w:divBdr>
        </w:div>
        <w:div w:id="894852851">
          <w:marLeft w:val="640"/>
          <w:marRight w:val="0"/>
          <w:marTop w:val="0"/>
          <w:marBottom w:val="0"/>
          <w:divBdr>
            <w:top w:val="none" w:sz="0" w:space="0" w:color="auto"/>
            <w:left w:val="none" w:sz="0" w:space="0" w:color="auto"/>
            <w:bottom w:val="none" w:sz="0" w:space="0" w:color="auto"/>
            <w:right w:val="none" w:sz="0" w:space="0" w:color="auto"/>
          </w:divBdr>
        </w:div>
        <w:div w:id="994263075">
          <w:marLeft w:val="640"/>
          <w:marRight w:val="0"/>
          <w:marTop w:val="0"/>
          <w:marBottom w:val="0"/>
          <w:divBdr>
            <w:top w:val="none" w:sz="0" w:space="0" w:color="auto"/>
            <w:left w:val="none" w:sz="0" w:space="0" w:color="auto"/>
            <w:bottom w:val="none" w:sz="0" w:space="0" w:color="auto"/>
            <w:right w:val="none" w:sz="0" w:space="0" w:color="auto"/>
          </w:divBdr>
        </w:div>
        <w:div w:id="877402243">
          <w:marLeft w:val="640"/>
          <w:marRight w:val="0"/>
          <w:marTop w:val="0"/>
          <w:marBottom w:val="0"/>
          <w:divBdr>
            <w:top w:val="none" w:sz="0" w:space="0" w:color="auto"/>
            <w:left w:val="none" w:sz="0" w:space="0" w:color="auto"/>
            <w:bottom w:val="none" w:sz="0" w:space="0" w:color="auto"/>
            <w:right w:val="none" w:sz="0" w:space="0" w:color="auto"/>
          </w:divBdr>
        </w:div>
        <w:div w:id="881019237">
          <w:marLeft w:val="640"/>
          <w:marRight w:val="0"/>
          <w:marTop w:val="0"/>
          <w:marBottom w:val="0"/>
          <w:divBdr>
            <w:top w:val="none" w:sz="0" w:space="0" w:color="auto"/>
            <w:left w:val="none" w:sz="0" w:space="0" w:color="auto"/>
            <w:bottom w:val="none" w:sz="0" w:space="0" w:color="auto"/>
            <w:right w:val="none" w:sz="0" w:space="0" w:color="auto"/>
          </w:divBdr>
        </w:div>
        <w:div w:id="1424186904">
          <w:marLeft w:val="640"/>
          <w:marRight w:val="0"/>
          <w:marTop w:val="0"/>
          <w:marBottom w:val="0"/>
          <w:divBdr>
            <w:top w:val="none" w:sz="0" w:space="0" w:color="auto"/>
            <w:left w:val="none" w:sz="0" w:space="0" w:color="auto"/>
            <w:bottom w:val="none" w:sz="0" w:space="0" w:color="auto"/>
            <w:right w:val="none" w:sz="0" w:space="0" w:color="auto"/>
          </w:divBdr>
        </w:div>
        <w:div w:id="852646603">
          <w:marLeft w:val="640"/>
          <w:marRight w:val="0"/>
          <w:marTop w:val="0"/>
          <w:marBottom w:val="0"/>
          <w:divBdr>
            <w:top w:val="none" w:sz="0" w:space="0" w:color="auto"/>
            <w:left w:val="none" w:sz="0" w:space="0" w:color="auto"/>
            <w:bottom w:val="none" w:sz="0" w:space="0" w:color="auto"/>
            <w:right w:val="none" w:sz="0" w:space="0" w:color="auto"/>
          </w:divBdr>
        </w:div>
        <w:div w:id="828331537">
          <w:marLeft w:val="640"/>
          <w:marRight w:val="0"/>
          <w:marTop w:val="0"/>
          <w:marBottom w:val="0"/>
          <w:divBdr>
            <w:top w:val="none" w:sz="0" w:space="0" w:color="auto"/>
            <w:left w:val="none" w:sz="0" w:space="0" w:color="auto"/>
            <w:bottom w:val="none" w:sz="0" w:space="0" w:color="auto"/>
            <w:right w:val="none" w:sz="0" w:space="0" w:color="auto"/>
          </w:divBdr>
        </w:div>
        <w:div w:id="551886767">
          <w:marLeft w:val="640"/>
          <w:marRight w:val="0"/>
          <w:marTop w:val="0"/>
          <w:marBottom w:val="0"/>
          <w:divBdr>
            <w:top w:val="none" w:sz="0" w:space="0" w:color="auto"/>
            <w:left w:val="none" w:sz="0" w:space="0" w:color="auto"/>
            <w:bottom w:val="none" w:sz="0" w:space="0" w:color="auto"/>
            <w:right w:val="none" w:sz="0" w:space="0" w:color="auto"/>
          </w:divBdr>
        </w:div>
        <w:div w:id="1793788375">
          <w:marLeft w:val="640"/>
          <w:marRight w:val="0"/>
          <w:marTop w:val="0"/>
          <w:marBottom w:val="0"/>
          <w:divBdr>
            <w:top w:val="none" w:sz="0" w:space="0" w:color="auto"/>
            <w:left w:val="none" w:sz="0" w:space="0" w:color="auto"/>
            <w:bottom w:val="none" w:sz="0" w:space="0" w:color="auto"/>
            <w:right w:val="none" w:sz="0" w:space="0" w:color="auto"/>
          </w:divBdr>
        </w:div>
        <w:div w:id="893345405">
          <w:marLeft w:val="640"/>
          <w:marRight w:val="0"/>
          <w:marTop w:val="0"/>
          <w:marBottom w:val="0"/>
          <w:divBdr>
            <w:top w:val="none" w:sz="0" w:space="0" w:color="auto"/>
            <w:left w:val="none" w:sz="0" w:space="0" w:color="auto"/>
            <w:bottom w:val="none" w:sz="0" w:space="0" w:color="auto"/>
            <w:right w:val="none" w:sz="0" w:space="0" w:color="auto"/>
          </w:divBdr>
        </w:div>
        <w:div w:id="1679887604">
          <w:marLeft w:val="640"/>
          <w:marRight w:val="0"/>
          <w:marTop w:val="0"/>
          <w:marBottom w:val="0"/>
          <w:divBdr>
            <w:top w:val="none" w:sz="0" w:space="0" w:color="auto"/>
            <w:left w:val="none" w:sz="0" w:space="0" w:color="auto"/>
            <w:bottom w:val="none" w:sz="0" w:space="0" w:color="auto"/>
            <w:right w:val="none" w:sz="0" w:space="0" w:color="auto"/>
          </w:divBdr>
        </w:div>
        <w:div w:id="961955333">
          <w:marLeft w:val="640"/>
          <w:marRight w:val="0"/>
          <w:marTop w:val="0"/>
          <w:marBottom w:val="0"/>
          <w:divBdr>
            <w:top w:val="none" w:sz="0" w:space="0" w:color="auto"/>
            <w:left w:val="none" w:sz="0" w:space="0" w:color="auto"/>
            <w:bottom w:val="none" w:sz="0" w:space="0" w:color="auto"/>
            <w:right w:val="none" w:sz="0" w:space="0" w:color="auto"/>
          </w:divBdr>
        </w:div>
        <w:div w:id="1478573030">
          <w:marLeft w:val="640"/>
          <w:marRight w:val="0"/>
          <w:marTop w:val="0"/>
          <w:marBottom w:val="0"/>
          <w:divBdr>
            <w:top w:val="none" w:sz="0" w:space="0" w:color="auto"/>
            <w:left w:val="none" w:sz="0" w:space="0" w:color="auto"/>
            <w:bottom w:val="none" w:sz="0" w:space="0" w:color="auto"/>
            <w:right w:val="none" w:sz="0" w:space="0" w:color="auto"/>
          </w:divBdr>
        </w:div>
        <w:div w:id="496457152">
          <w:marLeft w:val="640"/>
          <w:marRight w:val="0"/>
          <w:marTop w:val="0"/>
          <w:marBottom w:val="0"/>
          <w:divBdr>
            <w:top w:val="none" w:sz="0" w:space="0" w:color="auto"/>
            <w:left w:val="none" w:sz="0" w:space="0" w:color="auto"/>
            <w:bottom w:val="none" w:sz="0" w:space="0" w:color="auto"/>
            <w:right w:val="none" w:sz="0" w:space="0" w:color="auto"/>
          </w:divBdr>
        </w:div>
        <w:div w:id="1667588545">
          <w:marLeft w:val="640"/>
          <w:marRight w:val="0"/>
          <w:marTop w:val="0"/>
          <w:marBottom w:val="0"/>
          <w:divBdr>
            <w:top w:val="none" w:sz="0" w:space="0" w:color="auto"/>
            <w:left w:val="none" w:sz="0" w:space="0" w:color="auto"/>
            <w:bottom w:val="none" w:sz="0" w:space="0" w:color="auto"/>
            <w:right w:val="none" w:sz="0" w:space="0" w:color="auto"/>
          </w:divBdr>
        </w:div>
        <w:div w:id="1237323503">
          <w:marLeft w:val="640"/>
          <w:marRight w:val="0"/>
          <w:marTop w:val="0"/>
          <w:marBottom w:val="0"/>
          <w:divBdr>
            <w:top w:val="none" w:sz="0" w:space="0" w:color="auto"/>
            <w:left w:val="none" w:sz="0" w:space="0" w:color="auto"/>
            <w:bottom w:val="none" w:sz="0" w:space="0" w:color="auto"/>
            <w:right w:val="none" w:sz="0" w:space="0" w:color="auto"/>
          </w:divBdr>
        </w:div>
        <w:div w:id="2133478327">
          <w:marLeft w:val="640"/>
          <w:marRight w:val="0"/>
          <w:marTop w:val="0"/>
          <w:marBottom w:val="0"/>
          <w:divBdr>
            <w:top w:val="none" w:sz="0" w:space="0" w:color="auto"/>
            <w:left w:val="none" w:sz="0" w:space="0" w:color="auto"/>
            <w:bottom w:val="none" w:sz="0" w:space="0" w:color="auto"/>
            <w:right w:val="none" w:sz="0" w:space="0" w:color="auto"/>
          </w:divBdr>
        </w:div>
        <w:div w:id="1244070176">
          <w:marLeft w:val="640"/>
          <w:marRight w:val="0"/>
          <w:marTop w:val="0"/>
          <w:marBottom w:val="0"/>
          <w:divBdr>
            <w:top w:val="none" w:sz="0" w:space="0" w:color="auto"/>
            <w:left w:val="none" w:sz="0" w:space="0" w:color="auto"/>
            <w:bottom w:val="none" w:sz="0" w:space="0" w:color="auto"/>
            <w:right w:val="none" w:sz="0" w:space="0" w:color="auto"/>
          </w:divBdr>
        </w:div>
        <w:div w:id="1500387882">
          <w:marLeft w:val="640"/>
          <w:marRight w:val="0"/>
          <w:marTop w:val="0"/>
          <w:marBottom w:val="0"/>
          <w:divBdr>
            <w:top w:val="none" w:sz="0" w:space="0" w:color="auto"/>
            <w:left w:val="none" w:sz="0" w:space="0" w:color="auto"/>
            <w:bottom w:val="none" w:sz="0" w:space="0" w:color="auto"/>
            <w:right w:val="none" w:sz="0" w:space="0" w:color="auto"/>
          </w:divBdr>
        </w:div>
        <w:div w:id="736824447">
          <w:marLeft w:val="640"/>
          <w:marRight w:val="0"/>
          <w:marTop w:val="0"/>
          <w:marBottom w:val="0"/>
          <w:divBdr>
            <w:top w:val="none" w:sz="0" w:space="0" w:color="auto"/>
            <w:left w:val="none" w:sz="0" w:space="0" w:color="auto"/>
            <w:bottom w:val="none" w:sz="0" w:space="0" w:color="auto"/>
            <w:right w:val="none" w:sz="0" w:space="0" w:color="auto"/>
          </w:divBdr>
        </w:div>
        <w:div w:id="347410347">
          <w:marLeft w:val="640"/>
          <w:marRight w:val="0"/>
          <w:marTop w:val="0"/>
          <w:marBottom w:val="0"/>
          <w:divBdr>
            <w:top w:val="none" w:sz="0" w:space="0" w:color="auto"/>
            <w:left w:val="none" w:sz="0" w:space="0" w:color="auto"/>
            <w:bottom w:val="none" w:sz="0" w:space="0" w:color="auto"/>
            <w:right w:val="none" w:sz="0" w:space="0" w:color="auto"/>
          </w:divBdr>
        </w:div>
        <w:div w:id="99883577">
          <w:marLeft w:val="640"/>
          <w:marRight w:val="0"/>
          <w:marTop w:val="0"/>
          <w:marBottom w:val="0"/>
          <w:divBdr>
            <w:top w:val="none" w:sz="0" w:space="0" w:color="auto"/>
            <w:left w:val="none" w:sz="0" w:space="0" w:color="auto"/>
            <w:bottom w:val="none" w:sz="0" w:space="0" w:color="auto"/>
            <w:right w:val="none" w:sz="0" w:space="0" w:color="auto"/>
          </w:divBdr>
        </w:div>
        <w:div w:id="815336004">
          <w:marLeft w:val="640"/>
          <w:marRight w:val="0"/>
          <w:marTop w:val="0"/>
          <w:marBottom w:val="0"/>
          <w:divBdr>
            <w:top w:val="none" w:sz="0" w:space="0" w:color="auto"/>
            <w:left w:val="none" w:sz="0" w:space="0" w:color="auto"/>
            <w:bottom w:val="none" w:sz="0" w:space="0" w:color="auto"/>
            <w:right w:val="none" w:sz="0" w:space="0" w:color="auto"/>
          </w:divBdr>
        </w:div>
      </w:divsChild>
    </w:div>
    <w:div w:id="566576975">
      <w:bodyDiv w:val="1"/>
      <w:marLeft w:val="0"/>
      <w:marRight w:val="0"/>
      <w:marTop w:val="0"/>
      <w:marBottom w:val="0"/>
      <w:divBdr>
        <w:top w:val="none" w:sz="0" w:space="0" w:color="auto"/>
        <w:left w:val="none" w:sz="0" w:space="0" w:color="auto"/>
        <w:bottom w:val="none" w:sz="0" w:space="0" w:color="auto"/>
        <w:right w:val="none" w:sz="0" w:space="0" w:color="auto"/>
      </w:divBdr>
    </w:div>
    <w:div w:id="571309105">
      <w:bodyDiv w:val="1"/>
      <w:marLeft w:val="0"/>
      <w:marRight w:val="0"/>
      <w:marTop w:val="0"/>
      <w:marBottom w:val="0"/>
      <w:divBdr>
        <w:top w:val="none" w:sz="0" w:space="0" w:color="auto"/>
        <w:left w:val="none" w:sz="0" w:space="0" w:color="auto"/>
        <w:bottom w:val="none" w:sz="0" w:space="0" w:color="auto"/>
        <w:right w:val="none" w:sz="0" w:space="0" w:color="auto"/>
      </w:divBdr>
    </w:div>
    <w:div w:id="573778145">
      <w:bodyDiv w:val="1"/>
      <w:marLeft w:val="0"/>
      <w:marRight w:val="0"/>
      <w:marTop w:val="0"/>
      <w:marBottom w:val="0"/>
      <w:divBdr>
        <w:top w:val="none" w:sz="0" w:space="0" w:color="auto"/>
        <w:left w:val="none" w:sz="0" w:space="0" w:color="auto"/>
        <w:bottom w:val="none" w:sz="0" w:space="0" w:color="auto"/>
        <w:right w:val="none" w:sz="0" w:space="0" w:color="auto"/>
      </w:divBdr>
      <w:divsChild>
        <w:div w:id="1026175123">
          <w:marLeft w:val="640"/>
          <w:marRight w:val="0"/>
          <w:marTop w:val="0"/>
          <w:marBottom w:val="0"/>
          <w:divBdr>
            <w:top w:val="none" w:sz="0" w:space="0" w:color="auto"/>
            <w:left w:val="none" w:sz="0" w:space="0" w:color="auto"/>
            <w:bottom w:val="none" w:sz="0" w:space="0" w:color="auto"/>
            <w:right w:val="none" w:sz="0" w:space="0" w:color="auto"/>
          </w:divBdr>
        </w:div>
        <w:div w:id="1968463149">
          <w:marLeft w:val="640"/>
          <w:marRight w:val="0"/>
          <w:marTop w:val="0"/>
          <w:marBottom w:val="0"/>
          <w:divBdr>
            <w:top w:val="none" w:sz="0" w:space="0" w:color="auto"/>
            <w:left w:val="none" w:sz="0" w:space="0" w:color="auto"/>
            <w:bottom w:val="none" w:sz="0" w:space="0" w:color="auto"/>
            <w:right w:val="none" w:sz="0" w:space="0" w:color="auto"/>
          </w:divBdr>
        </w:div>
        <w:div w:id="1986347690">
          <w:marLeft w:val="640"/>
          <w:marRight w:val="0"/>
          <w:marTop w:val="0"/>
          <w:marBottom w:val="0"/>
          <w:divBdr>
            <w:top w:val="none" w:sz="0" w:space="0" w:color="auto"/>
            <w:left w:val="none" w:sz="0" w:space="0" w:color="auto"/>
            <w:bottom w:val="none" w:sz="0" w:space="0" w:color="auto"/>
            <w:right w:val="none" w:sz="0" w:space="0" w:color="auto"/>
          </w:divBdr>
        </w:div>
        <w:div w:id="1411464829">
          <w:marLeft w:val="640"/>
          <w:marRight w:val="0"/>
          <w:marTop w:val="0"/>
          <w:marBottom w:val="0"/>
          <w:divBdr>
            <w:top w:val="none" w:sz="0" w:space="0" w:color="auto"/>
            <w:left w:val="none" w:sz="0" w:space="0" w:color="auto"/>
            <w:bottom w:val="none" w:sz="0" w:space="0" w:color="auto"/>
            <w:right w:val="none" w:sz="0" w:space="0" w:color="auto"/>
          </w:divBdr>
        </w:div>
        <w:div w:id="8727378">
          <w:marLeft w:val="640"/>
          <w:marRight w:val="0"/>
          <w:marTop w:val="0"/>
          <w:marBottom w:val="0"/>
          <w:divBdr>
            <w:top w:val="none" w:sz="0" w:space="0" w:color="auto"/>
            <w:left w:val="none" w:sz="0" w:space="0" w:color="auto"/>
            <w:bottom w:val="none" w:sz="0" w:space="0" w:color="auto"/>
            <w:right w:val="none" w:sz="0" w:space="0" w:color="auto"/>
          </w:divBdr>
        </w:div>
        <w:div w:id="610168670">
          <w:marLeft w:val="640"/>
          <w:marRight w:val="0"/>
          <w:marTop w:val="0"/>
          <w:marBottom w:val="0"/>
          <w:divBdr>
            <w:top w:val="none" w:sz="0" w:space="0" w:color="auto"/>
            <w:left w:val="none" w:sz="0" w:space="0" w:color="auto"/>
            <w:bottom w:val="none" w:sz="0" w:space="0" w:color="auto"/>
            <w:right w:val="none" w:sz="0" w:space="0" w:color="auto"/>
          </w:divBdr>
        </w:div>
        <w:div w:id="1994721230">
          <w:marLeft w:val="640"/>
          <w:marRight w:val="0"/>
          <w:marTop w:val="0"/>
          <w:marBottom w:val="0"/>
          <w:divBdr>
            <w:top w:val="none" w:sz="0" w:space="0" w:color="auto"/>
            <w:left w:val="none" w:sz="0" w:space="0" w:color="auto"/>
            <w:bottom w:val="none" w:sz="0" w:space="0" w:color="auto"/>
            <w:right w:val="none" w:sz="0" w:space="0" w:color="auto"/>
          </w:divBdr>
        </w:div>
        <w:div w:id="311367936">
          <w:marLeft w:val="640"/>
          <w:marRight w:val="0"/>
          <w:marTop w:val="0"/>
          <w:marBottom w:val="0"/>
          <w:divBdr>
            <w:top w:val="none" w:sz="0" w:space="0" w:color="auto"/>
            <w:left w:val="none" w:sz="0" w:space="0" w:color="auto"/>
            <w:bottom w:val="none" w:sz="0" w:space="0" w:color="auto"/>
            <w:right w:val="none" w:sz="0" w:space="0" w:color="auto"/>
          </w:divBdr>
        </w:div>
        <w:div w:id="543837599">
          <w:marLeft w:val="640"/>
          <w:marRight w:val="0"/>
          <w:marTop w:val="0"/>
          <w:marBottom w:val="0"/>
          <w:divBdr>
            <w:top w:val="none" w:sz="0" w:space="0" w:color="auto"/>
            <w:left w:val="none" w:sz="0" w:space="0" w:color="auto"/>
            <w:bottom w:val="none" w:sz="0" w:space="0" w:color="auto"/>
            <w:right w:val="none" w:sz="0" w:space="0" w:color="auto"/>
          </w:divBdr>
        </w:div>
        <w:div w:id="1136140376">
          <w:marLeft w:val="640"/>
          <w:marRight w:val="0"/>
          <w:marTop w:val="0"/>
          <w:marBottom w:val="0"/>
          <w:divBdr>
            <w:top w:val="none" w:sz="0" w:space="0" w:color="auto"/>
            <w:left w:val="none" w:sz="0" w:space="0" w:color="auto"/>
            <w:bottom w:val="none" w:sz="0" w:space="0" w:color="auto"/>
            <w:right w:val="none" w:sz="0" w:space="0" w:color="auto"/>
          </w:divBdr>
        </w:div>
        <w:div w:id="1619528674">
          <w:marLeft w:val="640"/>
          <w:marRight w:val="0"/>
          <w:marTop w:val="0"/>
          <w:marBottom w:val="0"/>
          <w:divBdr>
            <w:top w:val="none" w:sz="0" w:space="0" w:color="auto"/>
            <w:left w:val="none" w:sz="0" w:space="0" w:color="auto"/>
            <w:bottom w:val="none" w:sz="0" w:space="0" w:color="auto"/>
            <w:right w:val="none" w:sz="0" w:space="0" w:color="auto"/>
          </w:divBdr>
        </w:div>
        <w:div w:id="2137412317">
          <w:marLeft w:val="640"/>
          <w:marRight w:val="0"/>
          <w:marTop w:val="0"/>
          <w:marBottom w:val="0"/>
          <w:divBdr>
            <w:top w:val="none" w:sz="0" w:space="0" w:color="auto"/>
            <w:left w:val="none" w:sz="0" w:space="0" w:color="auto"/>
            <w:bottom w:val="none" w:sz="0" w:space="0" w:color="auto"/>
            <w:right w:val="none" w:sz="0" w:space="0" w:color="auto"/>
          </w:divBdr>
        </w:div>
        <w:div w:id="49380667">
          <w:marLeft w:val="640"/>
          <w:marRight w:val="0"/>
          <w:marTop w:val="0"/>
          <w:marBottom w:val="0"/>
          <w:divBdr>
            <w:top w:val="none" w:sz="0" w:space="0" w:color="auto"/>
            <w:left w:val="none" w:sz="0" w:space="0" w:color="auto"/>
            <w:bottom w:val="none" w:sz="0" w:space="0" w:color="auto"/>
            <w:right w:val="none" w:sz="0" w:space="0" w:color="auto"/>
          </w:divBdr>
        </w:div>
        <w:div w:id="383529666">
          <w:marLeft w:val="640"/>
          <w:marRight w:val="0"/>
          <w:marTop w:val="0"/>
          <w:marBottom w:val="0"/>
          <w:divBdr>
            <w:top w:val="none" w:sz="0" w:space="0" w:color="auto"/>
            <w:left w:val="none" w:sz="0" w:space="0" w:color="auto"/>
            <w:bottom w:val="none" w:sz="0" w:space="0" w:color="auto"/>
            <w:right w:val="none" w:sz="0" w:space="0" w:color="auto"/>
          </w:divBdr>
        </w:div>
        <w:div w:id="1182015539">
          <w:marLeft w:val="640"/>
          <w:marRight w:val="0"/>
          <w:marTop w:val="0"/>
          <w:marBottom w:val="0"/>
          <w:divBdr>
            <w:top w:val="none" w:sz="0" w:space="0" w:color="auto"/>
            <w:left w:val="none" w:sz="0" w:space="0" w:color="auto"/>
            <w:bottom w:val="none" w:sz="0" w:space="0" w:color="auto"/>
            <w:right w:val="none" w:sz="0" w:space="0" w:color="auto"/>
          </w:divBdr>
        </w:div>
        <w:div w:id="389765632">
          <w:marLeft w:val="640"/>
          <w:marRight w:val="0"/>
          <w:marTop w:val="0"/>
          <w:marBottom w:val="0"/>
          <w:divBdr>
            <w:top w:val="none" w:sz="0" w:space="0" w:color="auto"/>
            <w:left w:val="none" w:sz="0" w:space="0" w:color="auto"/>
            <w:bottom w:val="none" w:sz="0" w:space="0" w:color="auto"/>
            <w:right w:val="none" w:sz="0" w:space="0" w:color="auto"/>
          </w:divBdr>
        </w:div>
        <w:div w:id="1960602188">
          <w:marLeft w:val="640"/>
          <w:marRight w:val="0"/>
          <w:marTop w:val="0"/>
          <w:marBottom w:val="0"/>
          <w:divBdr>
            <w:top w:val="none" w:sz="0" w:space="0" w:color="auto"/>
            <w:left w:val="none" w:sz="0" w:space="0" w:color="auto"/>
            <w:bottom w:val="none" w:sz="0" w:space="0" w:color="auto"/>
            <w:right w:val="none" w:sz="0" w:space="0" w:color="auto"/>
          </w:divBdr>
        </w:div>
        <w:div w:id="1080520467">
          <w:marLeft w:val="640"/>
          <w:marRight w:val="0"/>
          <w:marTop w:val="0"/>
          <w:marBottom w:val="0"/>
          <w:divBdr>
            <w:top w:val="none" w:sz="0" w:space="0" w:color="auto"/>
            <w:left w:val="none" w:sz="0" w:space="0" w:color="auto"/>
            <w:bottom w:val="none" w:sz="0" w:space="0" w:color="auto"/>
            <w:right w:val="none" w:sz="0" w:space="0" w:color="auto"/>
          </w:divBdr>
        </w:div>
        <w:div w:id="1317882083">
          <w:marLeft w:val="640"/>
          <w:marRight w:val="0"/>
          <w:marTop w:val="0"/>
          <w:marBottom w:val="0"/>
          <w:divBdr>
            <w:top w:val="none" w:sz="0" w:space="0" w:color="auto"/>
            <w:left w:val="none" w:sz="0" w:space="0" w:color="auto"/>
            <w:bottom w:val="none" w:sz="0" w:space="0" w:color="auto"/>
            <w:right w:val="none" w:sz="0" w:space="0" w:color="auto"/>
          </w:divBdr>
        </w:div>
        <w:div w:id="1562253924">
          <w:marLeft w:val="640"/>
          <w:marRight w:val="0"/>
          <w:marTop w:val="0"/>
          <w:marBottom w:val="0"/>
          <w:divBdr>
            <w:top w:val="none" w:sz="0" w:space="0" w:color="auto"/>
            <w:left w:val="none" w:sz="0" w:space="0" w:color="auto"/>
            <w:bottom w:val="none" w:sz="0" w:space="0" w:color="auto"/>
            <w:right w:val="none" w:sz="0" w:space="0" w:color="auto"/>
          </w:divBdr>
        </w:div>
        <w:div w:id="952396526">
          <w:marLeft w:val="640"/>
          <w:marRight w:val="0"/>
          <w:marTop w:val="0"/>
          <w:marBottom w:val="0"/>
          <w:divBdr>
            <w:top w:val="none" w:sz="0" w:space="0" w:color="auto"/>
            <w:left w:val="none" w:sz="0" w:space="0" w:color="auto"/>
            <w:bottom w:val="none" w:sz="0" w:space="0" w:color="auto"/>
            <w:right w:val="none" w:sz="0" w:space="0" w:color="auto"/>
          </w:divBdr>
        </w:div>
        <w:div w:id="1073510985">
          <w:marLeft w:val="640"/>
          <w:marRight w:val="0"/>
          <w:marTop w:val="0"/>
          <w:marBottom w:val="0"/>
          <w:divBdr>
            <w:top w:val="none" w:sz="0" w:space="0" w:color="auto"/>
            <w:left w:val="none" w:sz="0" w:space="0" w:color="auto"/>
            <w:bottom w:val="none" w:sz="0" w:space="0" w:color="auto"/>
            <w:right w:val="none" w:sz="0" w:space="0" w:color="auto"/>
          </w:divBdr>
        </w:div>
        <w:div w:id="1431119474">
          <w:marLeft w:val="640"/>
          <w:marRight w:val="0"/>
          <w:marTop w:val="0"/>
          <w:marBottom w:val="0"/>
          <w:divBdr>
            <w:top w:val="none" w:sz="0" w:space="0" w:color="auto"/>
            <w:left w:val="none" w:sz="0" w:space="0" w:color="auto"/>
            <w:bottom w:val="none" w:sz="0" w:space="0" w:color="auto"/>
            <w:right w:val="none" w:sz="0" w:space="0" w:color="auto"/>
          </w:divBdr>
        </w:div>
        <w:div w:id="21328096">
          <w:marLeft w:val="640"/>
          <w:marRight w:val="0"/>
          <w:marTop w:val="0"/>
          <w:marBottom w:val="0"/>
          <w:divBdr>
            <w:top w:val="none" w:sz="0" w:space="0" w:color="auto"/>
            <w:left w:val="none" w:sz="0" w:space="0" w:color="auto"/>
            <w:bottom w:val="none" w:sz="0" w:space="0" w:color="auto"/>
            <w:right w:val="none" w:sz="0" w:space="0" w:color="auto"/>
          </w:divBdr>
        </w:div>
        <w:div w:id="1734355894">
          <w:marLeft w:val="640"/>
          <w:marRight w:val="0"/>
          <w:marTop w:val="0"/>
          <w:marBottom w:val="0"/>
          <w:divBdr>
            <w:top w:val="none" w:sz="0" w:space="0" w:color="auto"/>
            <w:left w:val="none" w:sz="0" w:space="0" w:color="auto"/>
            <w:bottom w:val="none" w:sz="0" w:space="0" w:color="auto"/>
            <w:right w:val="none" w:sz="0" w:space="0" w:color="auto"/>
          </w:divBdr>
        </w:div>
        <w:div w:id="142817985">
          <w:marLeft w:val="640"/>
          <w:marRight w:val="0"/>
          <w:marTop w:val="0"/>
          <w:marBottom w:val="0"/>
          <w:divBdr>
            <w:top w:val="none" w:sz="0" w:space="0" w:color="auto"/>
            <w:left w:val="none" w:sz="0" w:space="0" w:color="auto"/>
            <w:bottom w:val="none" w:sz="0" w:space="0" w:color="auto"/>
            <w:right w:val="none" w:sz="0" w:space="0" w:color="auto"/>
          </w:divBdr>
        </w:div>
        <w:div w:id="1649674664">
          <w:marLeft w:val="640"/>
          <w:marRight w:val="0"/>
          <w:marTop w:val="0"/>
          <w:marBottom w:val="0"/>
          <w:divBdr>
            <w:top w:val="none" w:sz="0" w:space="0" w:color="auto"/>
            <w:left w:val="none" w:sz="0" w:space="0" w:color="auto"/>
            <w:bottom w:val="none" w:sz="0" w:space="0" w:color="auto"/>
            <w:right w:val="none" w:sz="0" w:space="0" w:color="auto"/>
          </w:divBdr>
        </w:div>
        <w:div w:id="1805732817">
          <w:marLeft w:val="640"/>
          <w:marRight w:val="0"/>
          <w:marTop w:val="0"/>
          <w:marBottom w:val="0"/>
          <w:divBdr>
            <w:top w:val="none" w:sz="0" w:space="0" w:color="auto"/>
            <w:left w:val="none" w:sz="0" w:space="0" w:color="auto"/>
            <w:bottom w:val="none" w:sz="0" w:space="0" w:color="auto"/>
            <w:right w:val="none" w:sz="0" w:space="0" w:color="auto"/>
          </w:divBdr>
        </w:div>
        <w:div w:id="1271858914">
          <w:marLeft w:val="640"/>
          <w:marRight w:val="0"/>
          <w:marTop w:val="0"/>
          <w:marBottom w:val="0"/>
          <w:divBdr>
            <w:top w:val="none" w:sz="0" w:space="0" w:color="auto"/>
            <w:left w:val="none" w:sz="0" w:space="0" w:color="auto"/>
            <w:bottom w:val="none" w:sz="0" w:space="0" w:color="auto"/>
            <w:right w:val="none" w:sz="0" w:space="0" w:color="auto"/>
          </w:divBdr>
        </w:div>
        <w:div w:id="1104888153">
          <w:marLeft w:val="640"/>
          <w:marRight w:val="0"/>
          <w:marTop w:val="0"/>
          <w:marBottom w:val="0"/>
          <w:divBdr>
            <w:top w:val="none" w:sz="0" w:space="0" w:color="auto"/>
            <w:left w:val="none" w:sz="0" w:space="0" w:color="auto"/>
            <w:bottom w:val="none" w:sz="0" w:space="0" w:color="auto"/>
            <w:right w:val="none" w:sz="0" w:space="0" w:color="auto"/>
          </w:divBdr>
        </w:div>
      </w:divsChild>
    </w:div>
    <w:div w:id="578562607">
      <w:bodyDiv w:val="1"/>
      <w:marLeft w:val="0"/>
      <w:marRight w:val="0"/>
      <w:marTop w:val="0"/>
      <w:marBottom w:val="0"/>
      <w:divBdr>
        <w:top w:val="none" w:sz="0" w:space="0" w:color="auto"/>
        <w:left w:val="none" w:sz="0" w:space="0" w:color="auto"/>
        <w:bottom w:val="none" w:sz="0" w:space="0" w:color="auto"/>
        <w:right w:val="none" w:sz="0" w:space="0" w:color="auto"/>
      </w:divBdr>
      <w:divsChild>
        <w:div w:id="625309293">
          <w:marLeft w:val="640"/>
          <w:marRight w:val="0"/>
          <w:marTop w:val="0"/>
          <w:marBottom w:val="0"/>
          <w:divBdr>
            <w:top w:val="none" w:sz="0" w:space="0" w:color="auto"/>
            <w:left w:val="none" w:sz="0" w:space="0" w:color="auto"/>
            <w:bottom w:val="none" w:sz="0" w:space="0" w:color="auto"/>
            <w:right w:val="none" w:sz="0" w:space="0" w:color="auto"/>
          </w:divBdr>
        </w:div>
        <w:div w:id="1253245110">
          <w:marLeft w:val="640"/>
          <w:marRight w:val="0"/>
          <w:marTop w:val="0"/>
          <w:marBottom w:val="0"/>
          <w:divBdr>
            <w:top w:val="none" w:sz="0" w:space="0" w:color="auto"/>
            <w:left w:val="none" w:sz="0" w:space="0" w:color="auto"/>
            <w:bottom w:val="none" w:sz="0" w:space="0" w:color="auto"/>
            <w:right w:val="none" w:sz="0" w:space="0" w:color="auto"/>
          </w:divBdr>
        </w:div>
        <w:div w:id="1522160342">
          <w:marLeft w:val="640"/>
          <w:marRight w:val="0"/>
          <w:marTop w:val="0"/>
          <w:marBottom w:val="0"/>
          <w:divBdr>
            <w:top w:val="none" w:sz="0" w:space="0" w:color="auto"/>
            <w:left w:val="none" w:sz="0" w:space="0" w:color="auto"/>
            <w:bottom w:val="none" w:sz="0" w:space="0" w:color="auto"/>
            <w:right w:val="none" w:sz="0" w:space="0" w:color="auto"/>
          </w:divBdr>
        </w:div>
        <w:div w:id="1139037613">
          <w:marLeft w:val="640"/>
          <w:marRight w:val="0"/>
          <w:marTop w:val="0"/>
          <w:marBottom w:val="0"/>
          <w:divBdr>
            <w:top w:val="none" w:sz="0" w:space="0" w:color="auto"/>
            <w:left w:val="none" w:sz="0" w:space="0" w:color="auto"/>
            <w:bottom w:val="none" w:sz="0" w:space="0" w:color="auto"/>
            <w:right w:val="none" w:sz="0" w:space="0" w:color="auto"/>
          </w:divBdr>
        </w:div>
        <w:div w:id="1753891707">
          <w:marLeft w:val="640"/>
          <w:marRight w:val="0"/>
          <w:marTop w:val="0"/>
          <w:marBottom w:val="0"/>
          <w:divBdr>
            <w:top w:val="none" w:sz="0" w:space="0" w:color="auto"/>
            <w:left w:val="none" w:sz="0" w:space="0" w:color="auto"/>
            <w:bottom w:val="none" w:sz="0" w:space="0" w:color="auto"/>
            <w:right w:val="none" w:sz="0" w:space="0" w:color="auto"/>
          </w:divBdr>
        </w:div>
        <w:div w:id="1382438003">
          <w:marLeft w:val="640"/>
          <w:marRight w:val="0"/>
          <w:marTop w:val="0"/>
          <w:marBottom w:val="0"/>
          <w:divBdr>
            <w:top w:val="none" w:sz="0" w:space="0" w:color="auto"/>
            <w:left w:val="none" w:sz="0" w:space="0" w:color="auto"/>
            <w:bottom w:val="none" w:sz="0" w:space="0" w:color="auto"/>
            <w:right w:val="none" w:sz="0" w:space="0" w:color="auto"/>
          </w:divBdr>
        </w:div>
        <w:div w:id="843058392">
          <w:marLeft w:val="640"/>
          <w:marRight w:val="0"/>
          <w:marTop w:val="0"/>
          <w:marBottom w:val="0"/>
          <w:divBdr>
            <w:top w:val="none" w:sz="0" w:space="0" w:color="auto"/>
            <w:left w:val="none" w:sz="0" w:space="0" w:color="auto"/>
            <w:bottom w:val="none" w:sz="0" w:space="0" w:color="auto"/>
            <w:right w:val="none" w:sz="0" w:space="0" w:color="auto"/>
          </w:divBdr>
        </w:div>
        <w:div w:id="1610624892">
          <w:marLeft w:val="640"/>
          <w:marRight w:val="0"/>
          <w:marTop w:val="0"/>
          <w:marBottom w:val="0"/>
          <w:divBdr>
            <w:top w:val="none" w:sz="0" w:space="0" w:color="auto"/>
            <w:left w:val="none" w:sz="0" w:space="0" w:color="auto"/>
            <w:bottom w:val="none" w:sz="0" w:space="0" w:color="auto"/>
            <w:right w:val="none" w:sz="0" w:space="0" w:color="auto"/>
          </w:divBdr>
        </w:div>
        <w:div w:id="487021473">
          <w:marLeft w:val="640"/>
          <w:marRight w:val="0"/>
          <w:marTop w:val="0"/>
          <w:marBottom w:val="0"/>
          <w:divBdr>
            <w:top w:val="none" w:sz="0" w:space="0" w:color="auto"/>
            <w:left w:val="none" w:sz="0" w:space="0" w:color="auto"/>
            <w:bottom w:val="none" w:sz="0" w:space="0" w:color="auto"/>
            <w:right w:val="none" w:sz="0" w:space="0" w:color="auto"/>
          </w:divBdr>
        </w:div>
        <w:div w:id="2097440983">
          <w:marLeft w:val="640"/>
          <w:marRight w:val="0"/>
          <w:marTop w:val="0"/>
          <w:marBottom w:val="0"/>
          <w:divBdr>
            <w:top w:val="none" w:sz="0" w:space="0" w:color="auto"/>
            <w:left w:val="none" w:sz="0" w:space="0" w:color="auto"/>
            <w:bottom w:val="none" w:sz="0" w:space="0" w:color="auto"/>
            <w:right w:val="none" w:sz="0" w:space="0" w:color="auto"/>
          </w:divBdr>
        </w:div>
        <w:div w:id="1286890276">
          <w:marLeft w:val="640"/>
          <w:marRight w:val="0"/>
          <w:marTop w:val="0"/>
          <w:marBottom w:val="0"/>
          <w:divBdr>
            <w:top w:val="none" w:sz="0" w:space="0" w:color="auto"/>
            <w:left w:val="none" w:sz="0" w:space="0" w:color="auto"/>
            <w:bottom w:val="none" w:sz="0" w:space="0" w:color="auto"/>
            <w:right w:val="none" w:sz="0" w:space="0" w:color="auto"/>
          </w:divBdr>
        </w:div>
        <w:div w:id="1120224712">
          <w:marLeft w:val="640"/>
          <w:marRight w:val="0"/>
          <w:marTop w:val="0"/>
          <w:marBottom w:val="0"/>
          <w:divBdr>
            <w:top w:val="none" w:sz="0" w:space="0" w:color="auto"/>
            <w:left w:val="none" w:sz="0" w:space="0" w:color="auto"/>
            <w:bottom w:val="none" w:sz="0" w:space="0" w:color="auto"/>
            <w:right w:val="none" w:sz="0" w:space="0" w:color="auto"/>
          </w:divBdr>
        </w:div>
        <w:div w:id="914975040">
          <w:marLeft w:val="640"/>
          <w:marRight w:val="0"/>
          <w:marTop w:val="0"/>
          <w:marBottom w:val="0"/>
          <w:divBdr>
            <w:top w:val="none" w:sz="0" w:space="0" w:color="auto"/>
            <w:left w:val="none" w:sz="0" w:space="0" w:color="auto"/>
            <w:bottom w:val="none" w:sz="0" w:space="0" w:color="auto"/>
            <w:right w:val="none" w:sz="0" w:space="0" w:color="auto"/>
          </w:divBdr>
        </w:div>
        <w:div w:id="1719238446">
          <w:marLeft w:val="640"/>
          <w:marRight w:val="0"/>
          <w:marTop w:val="0"/>
          <w:marBottom w:val="0"/>
          <w:divBdr>
            <w:top w:val="none" w:sz="0" w:space="0" w:color="auto"/>
            <w:left w:val="none" w:sz="0" w:space="0" w:color="auto"/>
            <w:bottom w:val="none" w:sz="0" w:space="0" w:color="auto"/>
            <w:right w:val="none" w:sz="0" w:space="0" w:color="auto"/>
          </w:divBdr>
        </w:div>
        <w:div w:id="2083135753">
          <w:marLeft w:val="640"/>
          <w:marRight w:val="0"/>
          <w:marTop w:val="0"/>
          <w:marBottom w:val="0"/>
          <w:divBdr>
            <w:top w:val="none" w:sz="0" w:space="0" w:color="auto"/>
            <w:left w:val="none" w:sz="0" w:space="0" w:color="auto"/>
            <w:bottom w:val="none" w:sz="0" w:space="0" w:color="auto"/>
            <w:right w:val="none" w:sz="0" w:space="0" w:color="auto"/>
          </w:divBdr>
        </w:div>
        <w:div w:id="890573647">
          <w:marLeft w:val="640"/>
          <w:marRight w:val="0"/>
          <w:marTop w:val="0"/>
          <w:marBottom w:val="0"/>
          <w:divBdr>
            <w:top w:val="none" w:sz="0" w:space="0" w:color="auto"/>
            <w:left w:val="none" w:sz="0" w:space="0" w:color="auto"/>
            <w:bottom w:val="none" w:sz="0" w:space="0" w:color="auto"/>
            <w:right w:val="none" w:sz="0" w:space="0" w:color="auto"/>
          </w:divBdr>
        </w:div>
        <w:div w:id="1589532421">
          <w:marLeft w:val="640"/>
          <w:marRight w:val="0"/>
          <w:marTop w:val="0"/>
          <w:marBottom w:val="0"/>
          <w:divBdr>
            <w:top w:val="none" w:sz="0" w:space="0" w:color="auto"/>
            <w:left w:val="none" w:sz="0" w:space="0" w:color="auto"/>
            <w:bottom w:val="none" w:sz="0" w:space="0" w:color="auto"/>
            <w:right w:val="none" w:sz="0" w:space="0" w:color="auto"/>
          </w:divBdr>
        </w:div>
        <w:div w:id="639461108">
          <w:marLeft w:val="640"/>
          <w:marRight w:val="0"/>
          <w:marTop w:val="0"/>
          <w:marBottom w:val="0"/>
          <w:divBdr>
            <w:top w:val="none" w:sz="0" w:space="0" w:color="auto"/>
            <w:left w:val="none" w:sz="0" w:space="0" w:color="auto"/>
            <w:bottom w:val="none" w:sz="0" w:space="0" w:color="auto"/>
            <w:right w:val="none" w:sz="0" w:space="0" w:color="auto"/>
          </w:divBdr>
        </w:div>
        <w:div w:id="1734813781">
          <w:marLeft w:val="640"/>
          <w:marRight w:val="0"/>
          <w:marTop w:val="0"/>
          <w:marBottom w:val="0"/>
          <w:divBdr>
            <w:top w:val="none" w:sz="0" w:space="0" w:color="auto"/>
            <w:left w:val="none" w:sz="0" w:space="0" w:color="auto"/>
            <w:bottom w:val="none" w:sz="0" w:space="0" w:color="auto"/>
            <w:right w:val="none" w:sz="0" w:space="0" w:color="auto"/>
          </w:divBdr>
        </w:div>
        <w:div w:id="362636392">
          <w:marLeft w:val="640"/>
          <w:marRight w:val="0"/>
          <w:marTop w:val="0"/>
          <w:marBottom w:val="0"/>
          <w:divBdr>
            <w:top w:val="none" w:sz="0" w:space="0" w:color="auto"/>
            <w:left w:val="none" w:sz="0" w:space="0" w:color="auto"/>
            <w:bottom w:val="none" w:sz="0" w:space="0" w:color="auto"/>
            <w:right w:val="none" w:sz="0" w:space="0" w:color="auto"/>
          </w:divBdr>
        </w:div>
        <w:div w:id="887180297">
          <w:marLeft w:val="640"/>
          <w:marRight w:val="0"/>
          <w:marTop w:val="0"/>
          <w:marBottom w:val="0"/>
          <w:divBdr>
            <w:top w:val="none" w:sz="0" w:space="0" w:color="auto"/>
            <w:left w:val="none" w:sz="0" w:space="0" w:color="auto"/>
            <w:bottom w:val="none" w:sz="0" w:space="0" w:color="auto"/>
            <w:right w:val="none" w:sz="0" w:space="0" w:color="auto"/>
          </w:divBdr>
        </w:div>
        <w:div w:id="1819220639">
          <w:marLeft w:val="640"/>
          <w:marRight w:val="0"/>
          <w:marTop w:val="0"/>
          <w:marBottom w:val="0"/>
          <w:divBdr>
            <w:top w:val="none" w:sz="0" w:space="0" w:color="auto"/>
            <w:left w:val="none" w:sz="0" w:space="0" w:color="auto"/>
            <w:bottom w:val="none" w:sz="0" w:space="0" w:color="auto"/>
            <w:right w:val="none" w:sz="0" w:space="0" w:color="auto"/>
          </w:divBdr>
        </w:div>
        <w:div w:id="473497617">
          <w:marLeft w:val="640"/>
          <w:marRight w:val="0"/>
          <w:marTop w:val="0"/>
          <w:marBottom w:val="0"/>
          <w:divBdr>
            <w:top w:val="none" w:sz="0" w:space="0" w:color="auto"/>
            <w:left w:val="none" w:sz="0" w:space="0" w:color="auto"/>
            <w:bottom w:val="none" w:sz="0" w:space="0" w:color="auto"/>
            <w:right w:val="none" w:sz="0" w:space="0" w:color="auto"/>
          </w:divBdr>
        </w:div>
        <w:div w:id="1076366772">
          <w:marLeft w:val="640"/>
          <w:marRight w:val="0"/>
          <w:marTop w:val="0"/>
          <w:marBottom w:val="0"/>
          <w:divBdr>
            <w:top w:val="none" w:sz="0" w:space="0" w:color="auto"/>
            <w:left w:val="none" w:sz="0" w:space="0" w:color="auto"/>
            <w:bottom w:val="none" w:sz="0" w:space="0" w:color="auto"/>
            <w:right w:val="none" w:sz="0" w:space="0" w:color="auto"/>
          </w:divBdr>
        </w:div>
        <w:div w:id="1531213827">
          <w:marLeft w:val="640"/>
          <w:marRight w:val="0"/>
          <w:marTop w:val="0"/>
          <w:marBottom w:val="0"/>
          <w:divBdr>
            <w:top w:val="none" w:sz="0" w:space="0" w:color="auto"/>
            <w:left w:val="none" w:sz="0" w:space="0" w:color="auto"/>
            <w:bottom w:val="none" w:sz="0" w:space="0" w:color="auto"/>
            <w:right w:val="none" w:sz="0" w:space="0" w:color="auto"/>
          </w:divBdr>
        </w:div>
        <w:div w:id="1404061305">
          <w:marLeft w:val="640"/>
          <w:marRight w:val="0"/>
          <w:marTop w:val="0"/>
          <w:marBottom w:val="0"/>
          <w:divBdr>
            <w:top w:val="none" w:sz="0" w:space="0" w:color="auto"/>
            <w:left w:val="none" w:sz="0" w:space="0" w:color="auto"/>
            <w:bottom w:val="none" w:sz="0" w:space="0" w:color="auto"/>
            <w:right w:val="none" w:sz="0" w:space="0" w:color="auto"/>
          </w:divBdr>
        </w:div>
        <w:div w:id="675301156">
          <w:marLeft w:val="640"/>
          <w:marRight w:val="0"/>
          <w:marTop w:val="0"/>
          <w:marBottom w:val="0"/>
          <w:divBdr>
            <w:top w:val="none" w:sz="0" w:space="0" w:color="auto"/>
            <w:left w:val="none" w:sz="0" w:space="0" w:color="auto"/>
            <w:bottom w:val="none" w:sz="0" w:space="0" w:color="auto"/>
            <w:right w:val="none" w:sz="0" w:space="0" w:color="auto"/>
          </w:divBdr>
        </w:div>
        <w:div w:id="266087978">
          <w:marLeft w:val="640"/>
          <w:marRight w:val="0"/>
          <w:marTop w:val="0"/>
          <w:marBottom w:val="0"/>
          <w:divBdr>
            <w:top w:val="none" w:sz="0" w:space="0" w:color="auto"/>
            <w:left w:val="none" w:sz="0" w:space="0" w:color="auto"/>
            <w:bottom w:val="none" w:sz="0" w:space="0" w:color="auto"/>
            <w:right w:val="none" w:sz="0" w:space="0" w:color="auto"/>
          </w:divBdr>
        </w:div>
        <w:div w:id="936213586">
          <w:marLeft w:val="640"/>
          <w:marRight w:val="0"/>
          <w:marTop w:val="0"/>
          <w:marBottom w:val="0"/>
          <w:divBdr>
            <w:top w:val="none" w:sz="0" w:space="0" w:color="auto"/>
            <w:left w:val="none" w:sz="0" w:space="0" w:color="auto"/>
            <w:bottom w:val="none" w:sz="0" w:space="0" w:color="auto"/>
            <w:right w:val="none" w:sz="0" w:space="0" w:color="auto"/>
          </w:divBdr>
        </w:div>
        <w:div w:id="358749165">
          <w:marLeft w:val="640"/>
          <w:marRight w:val="0"/>
          <w:marTop w:val="0"/>
          <w:marBottom w:val="0"/>
          <w:divBdr>
            <w:top w:val="none" w:sz="0" w:space="0" w:color="auto"/>
            <w:left w:val="none" w:sz="0" w:space="0" w:color="auto"/>
            <w:bottom w:val="none" w:sz="0" w:space="0" w:color="auto"/>
            <w:right w:val="none" w:sz="0" w:space="0" w:color="auto"/>
          </w:divBdr>
        </w:div>
      </w:divsChild>
    </w:div>
    <w:div w:id="578634478">
      <w:bodyDiv w:val="1"/>
      <w:marLeft w:val="0"/>
      <w:marRight w:val="0"/>
      <w:marTop w:val="0"/>
      <w:marBottom w:val="0"/>
      <w:divBdr>
        <w:top w:val="none" w:sz="0" w:space="0" w:color="auto"/>
        <w:left w:val="none" w:sz="0" w:space="0" w:color="auto"/>
        <w:bottom w:val="none" w:sz="0" w:space="0" w:color="auto"/>
        <w:right w:val="none" w:sz="0" w:space="0" w:color="auto"/>
      </w:divBdr>
      <w:divsChild>
        <w:div w:id="2041740555">
          <w:marLeft w:val="640"/>
          <w:marRight w:val="0"/>
          <w:marTop w:val="0"/>
          <w:marBottom w:val="0"/>
          <w:divBdr>
            <w:top w:val="none" w:sz="0" w:space="0" w:color="auto"/>
            <w:left w:val="none" w:sz="0" w:space="0" w:color="auto"/>
            <w:bottom w:val="none" w:sz="0" w:space="0" w:color="auto"/>
            <w:right w:val="none" w:sz="0" w:space="0" w:color="auto"/>
          </w:divBdr>
        </w:div>
        <w:div w:id="1017731116">
          <w:marLeft w:val="640"/>
          <w:marRight w:val="0"/>
          <w:marTop w:val="0"/>
          <w:marBottom w:val="0"/>
          <w:divBdr>
            <w:top w:val="none" w:sz="0" w:space="0" w:color="auto"/>
            <w:left w:val="none" w:sz="0" w:space="0" w:color="auto"/>
            <w:bottom w:val="none" w:sz="0" w:space="0" w:color="auto"/>
            <w:right w:val="none" w:sz="0" w:space="0" w:color="auto"/>
          </w:divBdr>
        </w:div>
        <w:div w:id="1160656991">
          <w:marLeft w:val="640"/>
          <w:marRight w:val="0"/>
          <w:marTop w:val="0"/>
          <w:marBottom w:val="0"/>
          <w:divBdr>
            <w:top w:val="none" w:sz="0" w:space="0" w:color="auto"/>
            <w:left w:val="none" w:sz="0" w:space="0" w:color="auto"/>
            <w:bottom w:val="none" w:sz="0" w:space="0" w:color="auto"/>
            <w:right w:val="none" w:sz="0" w:space="0" w:color="auto"/>
          </w:divBdr>
        </w:div>
        <w:div w:id="1075591242">
          <w:marLeft w:val="640"/>
          <w:marRight w:val="0"/>
          <w:marTop w:val="0"/>
          <w:marBottom w:val="0"/>
          <w:divBdr>
            <w:top w:val="none" w:sz="0" w:space="0" w:color="auto"/>
            <w:left w:val="none" w:sz="0" w:space="0" w:color="auto"/>
            <w:bottom w:val="none" w:sz="0" w:space="0" w:color="auto"/>
            <w:right w:val="none" w:sz="0" w:space="0" w:color="auto"/>
          </w:divBdr>
        </w:div>
        <w:div w:id="1789546758">
          <w:marLeft w:val="640"/>
          <w:marRight w:val="0"/>
          <w:marTop w:val="0"/>
          <w:marBottom w:val="0"/>
          <w:divBdr>
            <w:top w:val="none" w:sz="0" w:space="0" w:color="auto"/>
            <w:left w:val="none" w:sz="0" w:space="0" w:color="auto"/>
            <w:bottom w:val="none" w:sz="0" w:space="0" w:color="auto"/>
            <w:right w:val="none" w:sz="0" w:space="0" w:color="auto"/>
          </w:divBdr>
        </w:div>
        <w:div w:id="21909281">
          <w:marLeft w:val="640"/>
          <w:marRight w:val="0"/>
          <w:marTop w:val="0"/>
          <w:marBottom w:val="0"/>
          <w:divBdr>
            <w:top w:val="none" w:sz="0" w:space="0" w:color="auto"/>
            <w:left w:val="none" w:sz="0" w:space="0" w:color="auto"/>
            <w:bottom w:val="none" w:sz="0" w:space="0" w:color="auto"/>
            <w:right w:val="none" w:sz="0" w:space="0" w:color="auto"/>
          </w:divBdr>
        </w:div>
        <w:div w:id="97215496">
          <w:marLeft w:val="640"/>
          <w:marRight w:val="0"/>
          <w:marTop w:val="0"/>
          <w:marBottom w:val="0"/>
          <w:divBdr>
            <w:top w:val="none" w:sz="0" w:space="0" w:color="auto"/>
            <w:left w:val="none" w:sz="0" w:space="0" w:color="auto"/>
            <w:bottom w:val="none" w:sz="0" w:space="0" w:color="auto"/>
            <w:right w:val="none" w:sz="0" w:space="0" w:color="auto"/>
          </w:divBdr>
        </w:div>
        <w:div w:id="2031373908">
          <w:marLeft w:val="640"/>
          <w:marRight w:val="0"/>
          <w:marTop w:val="0"/>
          <w:marBottom w:val="0"/>
          <w:divBdr>
            <w:top w:val="none" w:sz="0" w:space="0" w:color="auto"/>
            <w:left w:val="none" w:sz="0" w:space="0" w:color="auto"/>
            <w:bottom w:val="none" w:sz="0" w:space="0" w:color="auto"/>
            <w:right w:val="none" w:sz="0" w:space="0" w:color="auto"/>
          </w:divBdr>
        </w:div>
        <w:div w:id="1213888458">
          <w:marLeft w:val="640"/>
          <w:marRight w:val="0"/>
          <w:marTop w:val="0"/>
          <w:marBottom w:val="0"/>
          <w:divBdr>
            <w:top w:val="none" w:sz="0" w:space="0" w:color="auto"/>
            <w:left w:val="none" w:sz="0" w:space="0" w:color="auto"/>
            <w:bottom w:val="none" w:sz="0" w:space="0" w:color="auto"/>
            <w:right w:val="none" w:sz="0" w:space="0" w:color="auto"/>
          </w:divBdr>
        </w:div>
        <w:div w:id="32923218">
          <w:marLeft w:val="640"/>
          <w:marRight w:val="0"/>
          <w:marTop w:val="0"/>
          <w:marBottom w:val="0"/>
          <w:divBdr>
            <w:top w:val="none" w:sz="0" w:space="0" w:color="auto"/>
            <w:left w:val="none" w:sz="0" w:space="0" w:color="auto"/>
            <w:bottom w:val="none" w:sz="0" w:space="0" w:color="auto"/>
            <w:right w:val="none" w:sz="0" w:space="0" w:color="auto"/>
          </w:divBdr>
        </w:div>
        <w:div w:id="149563363">
          <w:marLeft w:val="640"/>
          <w:marRight w:val="0"/>
          <w:marTop w:val="0"/>
          <w:marBottom w:val="0"/>
          <w:divBdr>
            <w:top w:val="none" w:sz="0" w:space="0" w:color="auto"/>
            <w:left w:val="none" w:sz="0" w:space="0" w:color="auto"/>
            <w:bottom w:val="none" w:sz="0" w:space="0" w:color="auto"/>
            <w:right w:val="none" w:sz="0" w:space="0" w:color="auto"/>
          </w:divBdr>
        </w:div>
        <w:div w:id="2031568112">
          <w:marLeft w:val="640"/>
          <w:marRight w:val="0"/>
          <w:marTop w:val="0"/>
          <w:marBottom w:val="0"/>
          <w:divBdr>
            <w:top w:val="none" w:sz="0" w:space="0" w:color="auto"/>
            <w:left w:val="none" w:sz="0" w:space="0" w:color="auto"/>
            <w:bottom w:val="none" w:sz="0" w:space="0" w:color="auto"/>
            <w:right w:val="none" w:sz="0" w:space="0" w:color="auto"/>
          </w:divBdr>
        </w:div>
        <w:div w:id="1309700421">
          <w:marLeft w:val="640"/>
          <w:marRight w:val="0"/>
          <w:marTop w:val="0"/>
          <w:marBottom w:val="0"/>
          <w:divBdr>
            <w:top w:val="none" w:sz="0" w:space="0" w:color="auto"/>
            <w:left w:val="none" w:sz="0" w:space="0" w:color="auto"/>
            <w:bottom w:val="none" w:sz="0" w:space="0" w:color="auto"/>
            <w:right w:val="none" w:sz="0" w:space="0" w:color="auto"/>
          </w:divBdr>
        </w:div>
        <w:div w:id="1109011507">
          <w:marLeft w:val="640"/>
          <w:marRight w:val="0"/>
          <w:marTop w:val="0"/>
          <w:marBottom w:val="0"/>
          <w:divBdr>
            <w:top w:val="none" w:sz="0" w:space="0" w:color="auto"/>
            <w:left w:val="none" w:sz="0" w:space="0" w:color="auto"/>
            <w:bottom w:val="none" w:sz="0" w:space="0" w:color="auto"/>
            <w:right w:val="none" w:sz="0" w:space="0" w:color="auto"/>
          </w:divBdr>
        </w:div>
        <w:div w:id="2080130562">
          <w:marLeft w:val="640"/>
          <w:marRight w:val="0"/>
          <w:marTop w:val="0"/>
          <w:marBottom w:val="0"/>
          <w:divBdr>
            <w:top w:val="none" w:sz="0" w:space="0" w:color="auto"/>
            <w:left w:val="none" w:sz="0" w:space="0" w:color="auto"/>
            <w:bottom w:val="none" w:sz="0" w:space="0" w:color="auto"/>
            <w:right w:val="none" w:sz="0" w:space="0" w:color="auto"/>
          </w:divBdr>
        </w:div>
        <w:div w:id="636497259">
          <w:marLeft w:val="640"/>
          <w:marRight w:val="0"/>
          <w:marTop w:val="0"/>
          <w:marBottom w:val="0"/>
          <w:divBdr>
            <w:top w:val="none" w:sz="0" w:space="0" w:color="auto"/>
            <w:left w:val="none" w:sz="0" w:space="0" w:color="auto"/>
            <w:bottom w:val="none" w:sz="0" w:space="0" w:color="auto"/>
            <w:right w:val="none" w:sz="0" w:space="0" w:color="auto"/>
          </w:divBdr>
        </w:div>
        <w:div w:id="1979871981">
          <w:marLeft w:val="640"/>
          <w:marRight w:val="0"/>
          <w:marTop w:val="0"/>
          <w:marBottom w:val="0"/>
          <w:divBdr>
            <w:top w:val="none" w:sz="0" w:space="0" w:color="auto"/>
            <w:left w:val="none" w:sz="0" w:space="0" w:color="auto"/>
            <w:bottom w:val="none" w:sz="0" w:space="0" w:color="auto"/>
            <w:right w:val="none" w:sz="0" w:space="0" w:color="auto"/>
          </w:divBdr>
        </w:div>
        <w:div w:id="1652784606">
          <w:marLeft w:val="640"/>
          <w:marRight w:val="0"/>
          <w:marTop w:val="0"/>
          <w:marBottom w:val="0"/>
          <w:divBdr>
            <w:top w:val="none" w:sz="0" w:space="0" w:color="auto"/>
            <w:left w:val="none" w:sz="0" w:space="0" w:color="auto"/>
            <w:bottom w:val="none" w:sz="0" w:space="0" w:color="auto"/>
            <w:right w:val="none" w:sz="0" w:space="0" w:color="auto"/>
          </w:divBdr>
        </w:div>
        <w:div w:id="713192187">
          <w:marLeft w:val="640"/>
          <w:marRight w:val="0"/>
          <w:marTop w:val="0"/>
          <w:marBottom w:val="0"/>
          <w:divBdr>
            <w:top w:val="none" w:sz="0" w:space="0" w:color="auto"/>
            <w:left w:val="none" w:sz="0" w:space="0" w:color="auto"/>
            <w:bottom w:val="none" w:sz="0" w:space="0" w:color="auto"/>
            <w:right w:val="none" w:sz="0" w:space="0" w:color="auto"/>
          </w:divBdr>
        </w:div>
        <w:div w:id="2022705671">
          <w:marLeft w:val="640"/>
          <w:marRight w:val="0"/>
          <w:marTop w:val="0"/>
          <w:marBottom w:val="0"/>
          <w:divBdr>
            <w:top w:val="none" w:sz="0" w:space="0" w:color="auto"/>
            <w:left w:val="none" w:sz="0" w:space="0" w:color="auto"/>
            <w:bottom w:val="none" w:sz="0" w:space="0" w:color="auto"/>
            <w:right w:val="none" w:sz="0" w:space="0" w:color="auto"/>
          </w:divBdr>
        </w:div>
        <w:div w:id="1501042290">
          <w:marLeft w:val="640"/>
          <w:marRight w:val="0"/>
          <w:marTop w:val="0"/>
          <w:marBottom w:val="0"/>
          <w:divBdr>
            <w:top w:val="none" w:sz="0" w:space="0" w:color="auto"/>
            <w:left w:val="none" w:sz="0" w:space="0" w:color="auto"/>
            <w:bottom w:val="none" w:sz="0" w:space="0" w:color="auto"/>
            <w:right w:val="none" w:sz="0" w:space="0" w:color="auto"/>
          </w:divBdr>
        </w:div>
        <w:div w:id="638460568">
          <w:marLeft w:val="640"/>
          <w:marRight w:val="0"/>
          <w:marTop w:val="0"/>
          <w:marBottom w:val="0"/>
          <w:divBdr>
            <w:top w:val="none" w:sz="0" w:space="0" w:color="auto"/>
            <w:left w:val="none" w:sz="0" w:space="0" w:color="auto"/>
            <w:bottom w:val="none" w:sz="0" w:space="0" w:color="auto"/>
            <w:right w:val="none" w:sz="0" w:space="0" w:color="auto"/>
          </w:divBdr>
        </w:div>
        <w:div w:id="693698963">
          <w:marLeft w:val="640"/>
          <w:marRight w:val="0"/>
          <w:marTop w:val="0"/>
          <w:marBottom w:val="0"/>
          <w:divBdr>
            <w:top w:val="none" w:sz="0" w:space="0" w:color="auto"/>
            <w:left w:val="none" w:sz="0" w:space="0" w:color="auto"/>
            <w:bottom w:val="none" w:sz="0" w:space="0" w:color="auto"/>
            <w:right w:val="none" w:sz="0" w:space="0" w:color="auto"/>
          </w:divBdr>
        </w:div>
        <w:div w:id="1768964305">
          <w:marLeft w:val="640"/>
          <w:marRight w:val="0"/>
          <w:marTop w:val="0"/>
          <w:marBottom w:val="0"/>
          <w:divBdr>
            <w:top w:val="none" w:sz="0" w:space="0" w:color="auto"/>
            <w:left w:val="none" w:sz="0" w:space="0" w:color="auto"/>
            <w:bottom w:val="none" w:sz="0" w:space="0" w:color="auto"/>
            <w:right w:val="none" w:sz="0" w:space="0" w:color="auto"/>
          </w:divBdr>
        </w:div>
        <w:div w:id="1358043632">
          <w:marLeft w:val="640"/>
          <w:marRight w:val="0"/>
          <w:marTop w:val="0"/>
          <w:marBottom w:val="0"/>
          <w:divBdr>
            <w:top w:val="none" w:sz="0" w:space="0" w:color="auto"/>
            <w:left w:val="none" w:sz="0" w:space="0" w:color="auto"/>
            <w:bottom w:val="none" w:sz="0" w:space="0" w:color="auto"/>
            <w:right w:val="none" w:sz="0" w:space="0" w:color="auto"/>
          </w:divBdr>
        </w:div>
        <w:div w:id="855730433">
          <w:marLeft w:val="640"/>
          <w:marRight w:val="0"/>
          <w:marTop w:val="0"/>
          <w:marBottom w:val="0"/>
          <w:divBdr>
            <w:top w:val="none" w:sz="0" w:space="0" w:color="auto"/>
            <w:left w:val="none" w:sz="0" w:space="0" w:color="auto"/>
            <w:bottom w:val="none" w:sz="0" w:space="0" w:color="auto"/>
            <w:right w:val="none" w:sz="0" w:space="0" w:color="auto"/>
          </w:divBdr>
        </w:div>
        <w:div w:id="1302006373">
          <w:marLeft w:val="640"/>
          <w:marRight w:val="0"/>
          <w:marTop w:val="0"/>
          <w:marBottom w:val="0"/>
          <w:divBdr>
            <w:top w:val="none" w:sz="0" w:space="0" w:color="auto"/>
            <w:left w:val="none" w:sz="0" w:space="0" w:color="auto"/>
            <w:bottom w:val="none" w:sz="0" w:space="0" w:color="auto"/>
            <w:right w:val="none" w:sz="0" w:space="0" w:color="auto"/>
          </w:divBdr>
        </w:div>
        <w:div w:id="1742218323">
          <w:marLeft w:val="640"/>
          <w:marRight w:val="0"/>
          <w:marTop w:val="0"/>
          <w:marBottom w:val="0"/>
          <w:divBdr>
            <w:top w:val="none" w:sz="0" w:space="0" w:color="auto"/>
            <w:left w:val="none" w:sz="0" w:space="0" w:color="auto"/>
            <w:bottom w:val="none" w:sz="0" w:space="0" w:color="auto"/>
            <w:right w:val="none" w:sz="0" w:space="0" w:color="auto"/>
          </w:divBdr>
        </w:div>
        <w:div w:id="858356750">
          <w:marLeft w:val="640"/>
          <w:marRight w:val="0"/>
          <w:marTop w:val="0"/>
          <w:marBottom w:val="0"/>
          <w:divBdr>
            <w:top w:val="none" w:sz="0" w:space="0" w:color="auto"/>
            <w:left w:val="none" w:sz="0" w:space="0" w:color="auto"/>
            <w:bottom w:val="none" w:sz="0" w:space="0" w:color="auto"/>
            <w:right w:val="none" w:sz="0" w:space="0" w:color="auto"/>
          </w:divBdr>
        </w:div>
        <w:div w:id="1259563861">
          <w:marLeft w:val="640"/>
          <w:marRight w:val="0"/>
          <w:marTop w:val="0"/>
          <w:marBottom w:val="0"/>
          <w:divBdr>
            <w:top w:val="none" w:sz="0" w:space="0" w:color="auto"/>
            <w:left w:val="none" w:sz="0" w:space="0" w:color="auto"/>
            <w:bottom w:val="none" w:sz="0" w:space="0" w:color="auto"/>
            <w:right w:val="none" w:sz="0" w:space="0" w:color="auto"/>
          </w:divBdr>
        </w:div>
      </w:divsChild>
    </w:div>
    <w:div w:id="578904172">
      <w:bodyDiv w:val="1"/>
      <w:marLeft w:val="0"/>
      <w:marRight w:val="0"/>
      <w:marTop w:val="0"/>
      <w:marBottom w:val="0"/>
      <w:divBdr>
        <w:top w:val="none" w:sz="0" w:space="0" w:color="auto"/>
        <w:left w:val="none" w:sz="0" w:space="0" w:color="auto"/>
        <w:bottom w:val="none" w:sz="0" w:space="0" w:color="auto"/>
        <w:right w:val="none" w:sz="0" w:space="0" w:color="auto"/>
      </w:divBdr>
      <w:divsChild>
        <w:div w:id="365326685">
          <w:marLeft w:val="640"/>
          <w:marRight w:val="0"/>
          <w:marTop w:val="0"/>
          <w:marBottom w:val="0"/>
          <w:divBdr>
            <w:top w:val="none" w:sz="0" w:space="0" w:color="auto"/>
            <w:left w:val="none" w:sz="0" w:space="0" w:color="auto"/>
            <w:bottom w:val="none" w:sz="0" w:space="0" w:color="auto"/>
            <w:right w:val="none" w:sz="0" w:space="0" w:color="auto"/>
          </w:divBdr>
        </w:div>
        <w:div w:id="589050572">
          <w:marLeft w:val="640"/>
          <w:marRight w:val="0"/>
          <w:marTop w:val="0"/>
          <w:marBottom w:val="0"/>
          <w:divBdr>
            <w:top w:val="none" w:sz="0" w:space="0" w:color="auto"/>
            <w:left w:val="none" w:sz="0" w:space="0" w:color="auto"/>
            <w:bottom w:val="none" w:sz="0" w:space="0" w:color="auto"/>
            <w:right w:val="none" w:sz="0" w:space="0" w:color="auto"/>
          </w:divBdr>
        </w:div>
        <w:div w:id="1883403980">
          <w:marLeft w:val="640"/>
          <w:marRight w:val="0"/>
          <w:marTop w:val="0"/>
          <w:marBottom w:val="0"/>
          <w:divBdr>
            <w:top w:val="none" w:sz="0" w:space="0" w:color="auto"/>
            <w:left w:val="none" w:sz="0" w:space="0" w:color="auto"/>
            <w:bottom w:val="none" w:sz="0" w:space="0" w:color="auto"/>
            <w:right w:val="none" w:sz="0" w:space="0" w:color="auto"/>
          </w:divBdr>
        </w:div>
        <w:div w:id="1404832678">
          <w:marLeft w:val="640"/>
          <w:marRight w:val="0"/>
          <w:marTop w:val="0"/>
          <w:marBottom w:val="0"/>
          <w:divBdr>
            <w:top w:val="none" w:sz="0" w:space="0" w:color="auto"/>
            <w:left w:val="none" w:sz="0" w:space="0" w:color="auto"/>
            <w:bottom w:val="none" w:sz="0" w:space="0" w:color="auto"/>
            <w:right w:val="none" w:sz="0" w:space="0" w:color="auto"/>
          </w:divBdr>
        </w:div>
        <w:div w:id="1110052480">
          <w:marLeft w:val="640"/>
          <w:marRight w:val="0"/>
          <w:marTop w:val="0"/>
          <w:marBottom w:val="0"/>
          <w:divBdr>
            <w:top w:val="none" w:sz="0" w:space="0" w:color="auto"/>
            <w:left w:val="none" w:sz="0" w:space="0" w:color="auto"/>
            <w:bottom w:val="none" w:sz="0" w:space="0" w:color="auto"/>
            <w:right w:val="none" w:sz="0" w:space="0" w:color="auto"/>
          </w:divBdr>
        </w:div>
        <w:div w:id="1173035037">
          <w:marLeft w:val="640"/>
          <w:marRight w:val="0"/>
          <w:marTop w:val="0"/>
          <w:marBottom w:val="0"/>
          <w:divBdr>
            <w:top w:val="none" w:sz="0" w:space="0" w:color="auto"/>
            <w:left w:val="none" w:sz="0" w:space="0" w:color="auto"/>
            <w:bottom w:val="none" w:sz="0" w:space="0" w:color="auto"/>
            <w:right w:val="none" w:sz="0" w:space="0" w:color="auto"/>
          </w:divBdr>
        </w:div>
        <w:div w:id="202905830">
          <w:marLeft w:val="640"/>
          <w:marRight w:val="0"/>
          <w:marTop w:val="0"/>
          <w:marBottom w:val="0"/>
          <w:divBdr>
            <w:top w:val="none" w:sz="0" w:space="0" w:color="auto"/>
            <w:left w:val="none" w:sz="0" w:space="0" w:color="auto"/>
            <w:bottom w:val="none" w:sz="0" w:space="0" w:color="auto"/>
            <w:right w:val="none" w:sz="0" w:space="0" w:color="auto"/>
          </w:divBdr>
        </w:div>
        <w:div w:id="1424692154">
          <w:marLeft w:val="640"/>
          <w:marRight w:val="0"/>
          <w:marTop w:val="0"/>
          <w:marBottom w:val="0"/>
          <w:divBdr>
            <w:top w:val="none" w:sz="0" w:space="0" w:color="auto"/>
            <w:left w:val="none" w:sz="0" w:space="0" w:color="auto"/>
            <w:bottom w:val="none" w:sz="0" w:space="0" w:color="auto"/>
            <w:right w:val="none" w:sz="0" w:space="0" w:color="auto"/>
          </w:divBdr>
        </w:div>
        <w:div w:id="15274159">
          <w:marLeft w:val="640"/>
          <w:marRight w:val="0"/>
          <w:marTop w:val="0"/>
          <w:marBottom w:val="0"/>
          <w:divBdr>
            <w:top w:val="none" w:sz="0" w:space="0" w:color="auto"/>
            <w:left w:val="none" w:sz="0" w:space="0" w:color="auto"/>
            <w:bottom w:val="none" w:sz="0" w:space="0" w:color="auto"/>
            <w:right w:val="none" w:sz="0" w:space="0" w:color="auto"/>
          </w:divBdr>
        </w:div>
        <w:div w:id="224878954">
          <w:marLeft w:val="640"/>
          <w:marRight w:val="0"/>
          <w:marTop w:val="0"/>
          <w:marBottom w:val="0"/>
          <w:divBdr>
            <w:top w:val="none" w:sz="0" w:space="0" w:color="auto"/>
            <w:left w:val="none" w:sz="0" w:space="0" w:color="auto"/>
            <w:bottom w:val="none" w:sz="0" w:space="0" w:color="auto"/>
            <w:right w:val="none" w:sz="0" w:space="0" w:color="auto"/>
          </w:divBdr>
        </w:div>
        <w:div w:id="1926768578">
          <w:marLeft w:val="640"/>
          <w:marRight w:val="0"/>
          <w:marTop w:val="0"/>
          <w:marBottom w:val="0"/>
          <w:divBdr>
            <w:top w:val="none" w:sz="0" w:space="0" w:color="auto"/>
            <w:left w:val="none" w:sz="0" w:space="0" w:color="auto"/>
            <w:bottom w:val="none" w:sz="0" w:space="0" w:color="auto"/>
            <w:right w:val="none" w:sz="0" w:space="0" w:color="auto"/>
          </w:divBdr>
        </w:div>
        <w:div w:id="1079248787">
          <w:marLeft w:val="640"/>
          <w:marRight w:val="0"/>
          <w:marTop w:val="0"/>
          <w:marBottom w:val="0"/>
          <w:divBdr>
            <w:top w:val="none" w:sz="0" w:space="0" w:color="auto"/>
            <w:left w:val="none" w:sz="0" w:space="0" w:color="auto"/>
            <w:bottom w:val="none" w:sz="0" w:space="0" w:color="auto"/>
            <w:right w:val="none" w:sz="0" w:space="0" w:color="auto"/>
          </w:divBdr>
        </w:div>
        <w:div w:id="2040162957">
          <w:marLeft w:val="640"/>
          <w:marRight w:val="0"/>
          <w:marTop w:val="0"/>
          <w:marBottom w:val="0"/>
          <w:divBdr>
            <w:top w:val="none" w:sz="0" w:space="0" w:color="auto"/>
            <w:left w:val="none" w:sz="0" w:space="0" w:color="auto"/>
            <w:bottom w:val="none" w:sz="0" w:space="0" w:color="auto"/>
            <w:right w:val="none" w:sz="0" w:space="0" w:color="auto"/>
          </w:divBdr>
        </w:div>
        <w:div w:id="595939490">
          <w:marLeft w:val="640"/>
          <w:marRight w:val="0"/>
          <w:marTop w:val="0"/>
          <w:marBottom w:val="0"/>
          <w:divBdr>
            <w:top w:val="none" w:sz="0" w:space="0" w:color="auto"/>
            <w:left w:val="none" w:sz="0" w:space="0" w:color="auto"/>
            <w:bottom w:val="none" w:sz="0" w:space="0" w:color="auto"/>
            <w:right w:val="none" w:sz="0" w:space="0" w:color="auto"/>
          </w:divBdr>
        </w:div>
        <w:div w:id="301811744">
          <w:marLeft w:val="640"/>
          <w:marRight w:val="0"/>
          <w:marTop w:val="0"/>
          <w:marBottom w:val="0"/>
          <w:divBdr>
            <w:top w:val="none" w:sz="0" w:space="0" w:color="auto"/>
            <w:left w:val="none" w:sz="0" w:space="0" w:color="auto"/>
            <w:bottom w:val="none" w:sz="0" w:space="0" w:color="auto"/>
            <w:right w:val="none" w:sz="0" w:space="0" w:color="auto"/>
          </w:divBdr>
        </w:div>
        <w:div w:id="1475871261">
          <w:marLeft w:val="640"/>
          <w:marRight w:val="0"/>
          <w:marTop w:val="0"/>
          <w:marBottom w:val="0"/>
          <w:divBdr>
            <w:top w:val="none" w:sz="0" w:space="0" w:color="auto"/>
            <w:left w:val="none" w:sz="0" w:space="0" w:color="auto"/>
            <w:bottom w:val="none" w:sz="0" w:space="0" w:color="auto"/>
            <w:right w:val="none" w:sz="0" w:space="0" w:color="auto"/>
          </w:divBdr>
        </w:div>
        <w:div w:id="516621421">
          <w:marLeft w:val="640"/>
          <w:marRight w:val="0"/>
          <w:marTop w:val="0"/>
          <w:marBottom w:val="0"/>
          <w:divBdr>
            <w:top w:val="none" w:sz="0" w:space="0" w:color="auto"/>
            <w:left w:val="none" w:sz="0" w:space="0" w:color="auto"/>
            <w:bottom w:val="none" w:sz="0" w:space="0" w:color="auto"/>
            <w:right w:val="none" w:sz="0" w:space="0" w:color="auto"/>
          </w:divBdr>
        </w:div>
      </w:divsChild>
    </w:div>
    <w:div w:id="592126123">
      <w:bodyDiv w:val="1"/>
      <w:marLeft w:val="0"/>
      <w:marRight w:val="0"/>
      <w:marTop w:val="0"/>
      <w:marBottom w:val="0"/>
      <w:divBdr>
        <w:top w:val="none" w:sz="0" w:space="0" w:color="auto"/>
        <w:left w:val="none" w:sz="0" w:space="0" w:color="auto"/>
        <w:bottom w:val="none" w:sz="0" w:space="0" w:color="auto"/>
        <w:right w:val="none" w:sz="0" w:space="0" w:color="auto"/>
      </w:divBdr>
      <w:divsChild>
        <w:div w:id="1211383294">
          <w:marLeft w:val="640"/>
          <w:marRight w:val="0"/>
          <w:marTop w:val="0"/>
          <w:marBottom w:val="0"/>
          <w:divBdr>
            <w:top w:val="none" w:sz="0" w:space="0" w:color="auto"/>
            <w:left w:val="none" w:sz="0" w:space="0" w:color="auto"/>
            <w:bottom w:val="none" w:sz="0" w:space="0" w:color="auto"/>
            <w:right w:val="none" w:sz="0" w:space="0" w:color="auto"/>
          </w:divBdr>
        </w:div>
        <w:div w:id="1948734184">
          <w:marLeft w:val="640"/>
          <w:marRight w:val="0"/>
          <w:marTop w:val="0"/>
          <w:marBottom w:val="0"/>
          <w:divBdr>
            <w:top w:val="none" w:sz="0" w:space="0" w:color="auto"/>
            <w:left w:val="none" w:sz="0" w:space="0" w:color="auto"/>
            <w:bottom w:val="none" w:sz="0" w:space="0" w:color="auto"/>
            <w:right w:val="none" w:sz="0" w:space="0" w:color="auto"/>
          </w:divBdr>
        </w:div>
        <w:div w:id="492532039">
          <w:marLeft w:val="640"/>
          <w:marRight w:val="0"/>
          <w:marTop w:val="0"/>
          <w:marBottom w:val="0"/>
          <w:divBdr>
            <w:top w:val="none" w:sz="0" w:space="0" w:color="auto"/>
            <w:left w:val="none" w:sz="0" w:space="0" w:color="auto"/>
            <w:bottom w:val="none" w:sz="0" w:space="0" w:color="auto"/>
            <w:right w:val="none" w:sz="0" w:space="0" w:color="auto"/>
          </w:divBdr>
        </w:div>
        <w:div w:id="15350947">
          <w:marLeft w:val="640"/>
          <w:marRight w:val="0"/>
          <w:marTop w:val="0"/>
          <w:marBottom w:val="0"/>
          <w:divBdr>
            <w:top w:val="none" w:sz="0" w:space="0" w:color="auto"/>
            <w:left w:val="none" w:sz="0" w:space="0" w:color="auto"/>
            <w:bottom w:val="none" w:sz="0" w:space="0" w:color="auto"/>
            <w:right w:val="none" w:sz="0" w:space="0" w:color="auto"/>
          </w:divBdr>
        </w:div>
        <w:div w:id="2055615356">
          <w:marLeft w:val="640"/>
          <w:marRight w:val="0"/>
          <w:marTop w:val="0"/>
          <w:marBottom w:val="0"/>
          <w:divBdr>
            <w:top w:val="none" w:sz="0" w:space="0" w:color="auto"/>
            <w:left w:val="none" w:sz="0" w:space="0" w:color="auto"/>
            <w:bottom w:val="none" w:sz="0" w:space="0" w:color="auto"/>
            <w:right w:val="none" w:sz="0" w:space="0" w:color="auto"/>
          </w:divBdr>
        </w:div>
        <w:div w:id="1775664427">
          <w:marLeft w:val="640"/>
          <w:marRight w:val="0"/>
          <w:marTop w:val="0"/>
          <w:marBottom w:val="0"/>
          <w:divBdr>
            <w:top w:val="none" w:sz="0" w:space="0" w:color="auto"/>
            <w:left w:val="none" w:sz="0" w:space="0" w:color="auto"/>
            <w:bottom w:val="none" w:sz="0" w:space="0" w:color="auto"/>
            <w:right w:val="none" w:sz="0" w:space="0" w:color="auto"/>
          </w:divBdr>
        </w:div>
        <w:div w:id="1174757640">
          <w:marLeft w:val="640"/>
          <w:marRight w:val="0"/>
          <w:marTop w:val="0"/>
          <w:marBottom w:val="0"/>
          <w:divBdr>
            <w:top w:val="none" w:sz="0" w:space="0" w:color="auto"/>
            <w:left w:val="none" w:sz="0" w:space="0" w:color="auto"/>
            <w:bottom w:val="none" w:sz="0" w:space="0" w:color="auto"/>
            <w:right w:val="none" w:sz="0" w:space="0" w:color="auto"/>
          </w:divBdr>
        </w:div>
        <w:div w:id="472723243">
          <w:marLeft w:val="640"/>
          <w:marRight w:val="0"/>
          <w:marTop w:val="0"/>
          <w:marBottom w:val="0"/>
          <w:divBdr>
            <w:top w:val="none" w:sz="0" w:space="0" w:color="auto"/>
            <w:left w:val="none" w:sz="0" w:space="0" w:color="auto"/>
            <w:bottom w:val="none" w:sz="0" w:space="0" w:color="auto"/>
            <w:right w:val="none" w:sz="0" w:space="0" w:color="auto"/>
          </w:divBdr>
        </w:div>
        <w:div w:id="1917591360">
          <w:marLeft w:val="640"/>
          <w:marRight w:val="0"/>
          <w:marTop w:val="0"/>
          <w:marBottom w:val="0"/>
          <w:divBdr>
            <w:top w:val="none" w:sz="0" w:space="0" w:color="auto"/>
            <w:left w:val="none" w:sz="0" w:space="0" w:color="auto"/>
            <w:bottom w:val="none" w:sz="0" w:space="0" w:color="auto"/>
            <w:right w:val="none" w:sz="0" w:space="0" w:color="auto"/>
          </w:divBdr>
        </w:div>
        <w:div w:id="1301229047">
          <w:marLeft w:val="640"/>
          <w:marRight w:val="0"/>
          <w:marTop w:val="0"/>
          <w:marBottom w:val="0"/>
          <w:divBdr>
            <w:top w:val="none" w:sz="0" w:space="0" w:color="auto"/>
            <w:left w:val="none" w:sz="0" w:space="0" w:color="auto"/>
            <w:bottom w:val="none" w:sz="0" w:space="0" w:color="auto"/>
            <w:right w:val="none" w:sz="0" w:space="0" w:color="auto"/>
          </w:divBdr>
        </w:div>
        <w:div w:id="350113659">
          <w:marLeft w:val="640"/>
          <w:marRight w:val="0"/>
          <w:marTop w:val="0"/>
          <w:marBottom w:val="0"/>
          <w:divBdr>
            <w:top w:val="none" w:sz="0" w:space="0" w:color="auto"/>
            <w:left w:val="none" w:sz="0" w:space="0" w:color="auto"/>
            <w:bottom w:val="none" w:sz="0" w:space="0" w:color="auto"/>
            <w:right w:val="none" w:sz="0" w:space="0" w:color="auto"/>
          </w:divBdr>
        </w:div>
        <w:div w:id="1521091412">
          <w:marLeft w:val="640"/>
          <w:marRight w:val="0"/>
          <w:marTop w:val="0"/>
          <w:marBottom w:val="0"/>
          <w:divBdr>
            <w:top w:val="none" w:sz="0" w:space="0" w:color="auto"/>
            <w:left w:val="none" w:sz="0" w:space="0" w:color="auto"/>
            <w:bottom w:val="none" w:sz="0" w:space="0" w:color="auto"/>
            <w:right w:val="none" w:sz="0" w:space="0" w:color="auto"/>
          </w:divBdr>
        </w:div>
        <w:div w:id="1873766760">
          <w:marLeft w:val="640"/>
          <w:marRight w:val="0"/>
          <w:marTop w:val="0"/>
          <w:marBottom w:val="0"/>
          <w:divBdr>
            <w:top w:val="none" w:sz="0" w:space="0" w:color="auto"/>
            <w:left w:val="none" w:sz="0" w:space="0" w:color="auto"/>
            <w:bottom w:val="none" w:sz="0" w:space="0" w:color="auto"/>
            <w:right w:val="none" w:sz="0" w:space="0" w:color="auto"/>
          </w:divBdr>
        </w:div>
        <w:div w:id="797067530">
          <w:marLeft w:val="640"/>
          <w:marRight w:val="0"/>
          <w:marTop w:val="0"/>
          <w:marBottom w:val="0"/>
          <w:divBdr>
            <w:top w:val="none" w:sz="0" w:space="0" w:color="auto"/>
            <w:left w:val="none" w:sz="0" w:space="0" w:color="auto"/>
            <w:bottom w:val="none" w:sz="0" w:space="0" w:color="auto"/>
            <w:right w:val="none" w:sz="0" w:space="0" w:color="auto"/>
          </w:divBdr>
        </w:div>
        <w:div w:id="747534653">
          <w:marLeft w:val="640"/>
          <w:marRight w:val="0"/>
          <w:marTop w:val="0"/>
          <w:marBottom w:val="0"/>
          <w:divBdr>
            <w:top w:val="none" w:sz="0" w:space="0" w:color="auto"/>
            <w:left w:val="none" w:sz="0" w:space="0" w:color="auto"/>
            <w:bottom w:val="none" w:sz="0" w:space="0" w:color="auto"/>
            <w:right w:val="none" w:sz="0" w:space="0" w:color="auto"/>
          </w:divBdr>
        </w:div>
        <w:div w:id="180555928">
          <w:marLeft w:val="640"/>
          <w:marRight w:val="0"/>
          <w:marTop w:val="0"/>
          <w:marBottom w:val="0"/>
          <w:divBdr>
            <w:top w:val="none" w:sz="0" w:space="0" w:color="auto"/>
            <w:left w:val="none" w:sz="0" w:space="0" w:color="auto"/>
            <w:bottom w:val="none" w:sz="0" w:space="0" w:color="auto"/>
            <w:right w:val="none" w:sz="0" w:space="0" w:color="auto"/>
          </w:divBdr>
        </w:div>
        <w:div w:id="130680162">
          <w:marLeft w:val="640"/>
          <w:marRight w:val="0"/>
          <w:marTop w:val="0"/>
          <w:marBottom w:val="0"/>
          <w:divBdr>
            <w:top w:val="none" w:sz="0" w:space="0" w:color="auto"/>
            <w:left w:val="none" w:sz="0" w:space="0" w:color="auto"/>
            <w:bottom w:val="none" w:sz="0" w:space="0" w:color="auto"/>
            <w:right w:val="none" w:sz="0" w:space="0" w:color="auto"/>
          </w:divBdr>
        </w:div>
        <w:div w:id="1645085120">
          <w:marLeft w:val="640"/>
          <w:marRight w:val="0"/>
          <w:marTop w:val="0"/>
          <w:marBottom w:val="0"/>
          <w:divBdr>
            <w:top w:val="none" w:sz="0" w:space="0" w:color="auto"/>
            <w:left w:val="none" w:sz="0" w:space="0" w:color="auto"/>
            <w:bottom w:val="none" w:sz="0" w:space="0" w:color="auto"/>
            <w:right w:val="none" w:sz="0" w:space="0" w:color="auto"/>
          </w:divBdr>
        </w:div>
        <w:div w:id="74254420">
          <w:marLeft w:val="640"/>
          <w:marRight w:val="0"/>
          <w:marTop w:val="0"/>
          <w:marBottom w:val="0"/>
          <w:divBdr>
            <w:top w:val="none" w:sz="0" w:space="0" w:color="auto"/>
            <w:left w:val="none" w:sz="0" w:space="0" w:color="auto"/>
            <w:bottom w:val="none" w:sz="0" w:space="0" w:color="auto"/>
            <w:right w:val="none" w:sz="0" w:space="0" w:color="auto"/>
          </w:divBdr>
        </w:div>
        <w:div w:id="1626039451">
          <w:marLeft w:val="640"/>
          <w:marRight w:val="0"/>
          <w:marTop w:val="0"/>
          <w:marBottom w:val="0"/>
          <w:divBdr>
            <w:top w:val="none" w:sz="0" w:space="0" w:color="auto"/>
            <w:left w:val="none" w:sz="0" w:space="0" w:color="auto"/>
            <w:bottom w:val="none" w:sz="0" w:space="0" w:color="auto"/>
            <w:right w:val="none" w:sz="0" w:space="0" w:color="auto"/>
          </w:divBdr>
        </w:div>
        <w:div w:id="208810184">
          <w:marLeft w:val="640"/>
          <w:marRight w:val="0"/>
          <w:marTop w:val="0"/>
          <w:marBottom w:val="0"/>
          <w:divBdr>
            <w:top w:val="none" w:sz="0" w:space="0" w:color="auto"/>
            <w:left w:val="none" w:sz="0" w:space="0" w:color="auto"/>
            <w:bottom w:val="none" w:sz="0" w:space="0" w:color="auto"/>
            <w:right w:val="none" w:sz="0" w:space="0" w:color="auto"/>
          </w:divBdr>
        </w:div>
        <w:div w:id="1972592814">
          <w:marLeft w:val="640"/>
          <w:marRight w:val="0"/>
          <w:marTop w:val="0"/>
          <w:marBottom w:val="0"/>
          <w:divBdr>
            <w:top w:val="none" w:sz="0" w:space="0" w:color="auto"/>
            <w:left w:val="none" w:sz="0" w:space="0" w:color="auto"/>
            <w:bottom w:val="none" w:sz="0" w:space="0" w:color="auto"/>
            <w:right w:val="none" w:sz="0" w:space="0" w:color="auto"/>
          </w:divBdr>
        </w:div>
        <w:div w:id="238178401">
          <w:marLeft w:val="640"/>
          <w:marRight w:val="0"/>
          <w:marTop w:val="0"/>
          <w:marBottom w:val="0"/>
          <w:divBdr>
            <w:top w:val="none" w:sz="0" w:space="0" w:color="auto"/>
            <w:left w:val="none" w:sz="0" w:space="0" w:color="auto"/>
            <w:bottom w:val="none" w:sz="0" w:space="0" w:color="auto"/>
            <w:right w:val="none" w:sz="0" w:space="0" w:color="auto"/>
          </w:divBdr>
        </w:div>
        <w:div w:id="2126463167">
          <w:marLeft w:val="640"/>
          <w:marRight w:val="0"/>
          <w:marTop w:val="0"/>
          <w:marBottom w:val="0"/>
          <w:divBdr>
            <w:top w:val="none" w:sz="0" w:space="0" w:color="auto"/>
            <w:left w:val="none" w:sz="0" w:space="0" w:color="auto"/>
            <w:bottom w:val="none" w:sz="0" w:space="0" w:color="auto"/>
            <w:right w:val="none" w:sz="0" w:space="0" w:color="auto"/>
          </w:divBdr>
        </w:div>
        <w:div w:id="942952632">
          <w:marLeft w:val="640"/>
          <w:marRight w:val="0"/>
          <w:marTop w:val="0"/>
          <w:marBottom w:val="0"/>
          <w:divBdr>
            <w:top w:val="none" w:sz="0" w:space="0" w:color="auto"/>
            <w:left w:val="none" w:sz="0" w:space="0" w:color="auto"/>
            <w:bottom w:val="none" w:sz="0" w:space="0" w:color="auto"/>
            <w:right w:val="none" w:sz="0" w:space="0" w:color="auto"/>
          </w:divBdr>
        </w:div>
        <w:div w:id="1950505821">
          <w:marLeft w:val="640"/>
          <w:marRight w:val="0"/>
          <w:marTop w:val="0"/>
          <w:marBottom w:val="0"/>
          <w:divBdr>
            <w:top w:val="none" w:sz="0" w:space="0" w:color="auto"/>
            <w:left w:val="none" w:sz="0" w:space="0" w:color="auto"/>
            <w:bottom w:val="none" w:sz="0" w:space="0" w:color="auto"/>
            <w:right w:val="none" w:sz="0" w:space="0" w:color="auto"/>
          </w:divBdr>
        </w:div>
        <w:div w:id="373820603">
          <w:marLeft w:val="640"/>
          <w:marRight w:val="0"/>
          <w:marTop w:val="0"/>
          <w:marBottom w:val="0"/>
          <w:divBdr>
            <w:top w:val="none" w:sz="0" w:space="0" w:color="auto"/>
            <w:left w:val="none" w:sz="0" w:space="0" w:color="auto"/>
            <w:bottom w:val="none" w:sz="0" w:space="0" w:color="auto"/>
            <w:right w:val="none" w:sz="0" w:space="0" w:color="auto"/>
          </w:divBdr>
        </w:div>
        <w:div w:id="274020469">
          <w:marLeft w:val="640"/>
          <w:marRight w:val="0"/>
          <w:marTop w:val="0"/>
          <w:marBottom w:val="0"/>
          <w:divBdr>
            <w:top w:val="none" w:sz="0" w:space="0" w:color="auto"/>
            <w:left w:val="none" w:sz="0" w:space="0" w:color="auto"/>
            <w:bottom w:val="none" w:sz="0" w:space="0" w:color="auto"/>
            <w:right w:val="none" w:sz="0" w:space="0" w:color="auto"/>
          </w:divBdr>
        </w:div>
        <w:div w:id="187644027">
          <w:marLeft w:val="640"/>
          <w:marRight w:val="0"/>
          <w:marTop w:val="0"/>
          <w:marBottom w:val="0"/>
          <w:divBdr>
            <w:top w:val="none" w:sz="0" w:space="0" w:color="auto"/>
            <w:left w:val="none" w:sz="0" w:space="0" w:color="auto"/>
            <w:bottom w:val="none" w:sz="0" w:space="0" w:color="auto"/>
            <w:right w:val="none" w:sz="0" w:space="0" w:color="auto"/>
          </w:divBdr>
        </w:div>
        <w:div w:id="504132603">
          <w:marLeft w:val="640"/>
          <w:marRight w:val="0"/>
          <w:marTop w:val="0"/>
          <w:marBottom w:val="0"/>
          <w:divBdr>
            <w:top w:val="none" w:sz="0" w:space="0" w:color="auto"/>
            <w:left w:val="none" w:sz="0" w:space="0" w:color="auto"/>
            <w:bottom w:val="none" w:sz="0" w:space="0" w:color="auto"/>
            <w:right w:val="none" w:sz="0" w:space="0" w:color="auto"/>
          </w:divBdr>
        </w:div>
      </w:divsChild>
    </w:div>
    <w:div w:id="608201891">
      <w:bodyDiv w:val="1"/>
      <w:marLeft w:val="0"/>
      <w:marRight w:val="0"/>
      <w:marTop w:val="0"/>
      <w:marBottom w:val="0"/>
      <w:divBdr>
        <w:top w:val="none" w:sz="0" w:space="0" w:color="auto"/>
        <w:left w:val="none" w:sz="0" w:space="0" w:color="auto"/>
        <w:bottom w:val="none" w:sz="0" w:space="0" w:color="auto"/>
        <w:right w:val="none" w:sz="0" w:space="0" w:color="auto"/>
      </w:divBdr>
      <w:divsChild>
        <w:div w:id="2021466576">
          <w:marLeft w:val="640"/>
          <w:marRight w:val="0"/>
          <w:marTop w:val="0"/>
          <w:marBottom w:val="0"/>
          <w:divBdr>
            <w:top w:val="none" w:sz="0" w:space="0" w:color="auto"/>
            <w:left w:val="none" w:sz="0" w:space="0" w:color="auto"/>
            <w:bottom w:val="none" w:sz="0" w:space="0" w:color="auto"/>
            <w:right w:val="none" w:sz="0" w:space="0" w:color="auto"/>
          </w:divBdr>
        </w:div>
        <w:div w:id="1941133648">
          <w:marLeft w:val="640"/>
          <w:marRight w:val="0"/>
          <w:marTop w:val="0"/>
          <w:marBottom w:val="0"/>
          <w:divBdr>
            <w:top w:val="none" w:sz="0" w:space="0" w:color="auto"/>
            <w:left w:val="none" w:sz="0" w:space="0" w:color="auto"/>
            <w:bottom w:val="none" w:sz="0" w:space="0" w:color="auto"/>
            <w:right w:val="none" w:sz="0" w:space="0" w:color="auto"/>
          </w:divBdr>
        </w:div>
        <w:div w:id="709841269">
          <w:marLeft w:val="640"/>
          <w:marRight w:val="0"/>
          <w:marTop w:val="0"/>
          <w:marBottom w:val="0"/>
          <w:divBdr>
            <w:top w:val="none" w:sz="0" w:space="0" w:color="auto"/>
            <w:left w:val="none" w:sz="0" w:space="0" w:color="auto"/>
            <w:bottom w:val="none" w:sz="0" w:space="0" w:color="auto"/>
            <w:right w:val="none" w:sz="0" w:space="0" w:color="auto"/>
          </w:divBdr>
        </w:div>
        <w:div w:id="799614654">
          <w:marLeft w:val="640"/>
          <w:marRight w:val="0"/>
          <w:marTop w:val="0"/>
          <w:marBottom w:val="0"/>
          <w:divBdr>
            <w:top w:val="none" w:sz="0" w:space="0" w:color="auto"/>
            <w:left w:val="none" w:sz="0" w:space="0" w:color="auto"/>
            <w:bottom w:val="none" w:sz="0" w:space="0" w:color="auto"/>
            <w:right w:val="none" w:sz="0" w:space="0" w:color="auto"/>
          </w:divBdr>
        </w:div>
        <w:div w:id="668561319">
          <w:marLeft w:val="640"/>
          <w:marRight w:val="0"/>
          <w:marTop w:val="0"/>
          <w:marBottom w:val="0"/>
          <w:divBdr>
            <w:top w:val="none" w:sz="0" w:space="0" w:color="auto"/>
            <w:left w:val="none" w:sz="0" w:space="0" w:color="auto"/>
            <w:bottom w:val="none" w:sz="0" w:space="0" w:color="auto"/>
            <w:right w:val="none" w:sz="0" w:space="0" w:color="auto"/>
          </w:divBdr>
        </w:div>
        <w:div w:id="302389947">
          <w:marLeft w:val="640"/>
          <w:marRight w:val="0"/>
          <w:marTop w:val="0"/>
          <w:marBottom w:val="0"/>
          <w:divBdr>
            <w:top w:val="none" w:sz="0" w:space="0" w:color="auto"/>
            <w:left w:val="none" w:sz="0" w:space="0" w:color="auto"/>
            <w:bottom w:val="none" w:sz="0" w:space="0" w:color="auto"/>
            <w:right w:val="none" w:sz="0" w:space="0" w:color="auto"/>
          </w:divBdr>
        </w:div>
        <w:div w:id="109933603">
          <w:marLeft w:val="640"/>
          <w:marRight w:val="0"/>
          <w:marTop w:val="0"/>
          <w:marBottom w:val="0"/>
          <w:divBdr>
            <w:top w:val="none" w:sz="0" w:space="0" w:color="auto"/>
            <w:left w:val="none" w:sz="0" w:space="0" w:color="auto"/>
            <w:bottom w:val="none" w:sz="0" w:space="0" w:color="auto"/>
            <w:right w:val="none" w:sz="0" w:space="0" w:color="auto"/>
          </w:divBdr>
        </w:div>
        <w:div w:id="1505633855">
          <w:marLeft w:val="640"/>
          <w:marRight w:val="0"/>
          <w:marTop w:val="0"/>
          <w:marBottom w:val="0"/>
          <w:divBdr>
            <w:top w:val="none" w:sz="0" w:space="0" w:color="auto"/>
            <w:left w:val="none" w:sz="0" w:space="0" w:color="auto"/>
            <w:bottom w:val="none" w:sz="0" w:space="0" w:color="auto"/>
            <w:right w:val="none" w:sz="0" w:space="0" w:color="auto"/>
          </w:divBdr>
        </w:div>
        <w:div w:id="2066023060">
          <w:marLeft w:val="640"/>
          <w:marRight w:val="0"/>
          <w:marTop w:val="0"/>
          <w:marBottom w:val="0"/>
          <w:divBdr>
            <w:top w:val="none" w:sz="0" w:space="0" w:color="auto"/>
            <w:left w:val="none" w:sz="0" w:space="0" w:color="auto"/>
            <w:bottom w:val="none" w:sz="0" w:space="0" w:color="auto"/>
            <w:right w:val="none" w:sz="0" w:space="0" w:color="auto"/>
          </w:divBdr>
        </w:div>
        <w:div w:id="1488203647">
          <w:marLeft w:val="640"/>
          <w:marRight w:val="0"/>
          <w:marTop w:val="0"/>
          <w:marBottom w:val="0"/>
          <w:divBdr>
            <w:top w:val="none" w:sz="0" w:space="0" w:color="auto"/>
            <w:left w:val="none" w:sz="0" w:space="0" w:color="auto"/>
            <w:bottom w:val="none" w:sz="0" w:space="0" w:color="auto"/>
            <w:right w:val="none" w:sz="0" w:space="0" w:color="auto"/>
          </w:divBdr>
        </w:div>
        <w:div w:id="490021829">
          <w:marLeft w:val="640"/>
          <w:marRight w:val="0"/>
          <w:marTop w:val="0"/>
          <w:marBottom w:val="0"/>
          <w:divBdr>
            <w:top w:val="none" w:sz="0" w:space="0" w:color="auto"/>
            <w:left w:val="none" w:sz="0" w:space="0" w:color="auto"/>
            <w:bottom w:val="none" w:sz="0" w:space="0" w:color="auto"/>
            <w:right w:val="none" w:sz="0" w:space="0" w:color="auto"/>
          </w:divBdr>
        </w:div>
        <w:div w:id="1944610576">
          <w:marLeft w:val="640"/>
          <w:marRight w:val="0"/>
          <w:marTop w:val="0"/>
          <w:marBottom w:val="0"/>
          <w:divBdr>
            <w:top w:val="none" w:sz="0" w:space="0" w:color="auto"/>
            <w:left w:val="none" w:sz="0" w:space="0" w:color="auto"/>
            <w:bottom w:val="none" w:sz="0" w:space="0" w:color="auto"/>
            <w:right w:val="none" w:sz="0" w:space="0" w:color="auto"/>
          </w:divBdr>
        </w:div>
        <w:div w:id="984553751">
          <w:marLeft w:val="640"/>
          <w:marRight w:val="0"/>
          <w:marTop w:val="0"/>
          <w:marBottom w:val="0"/>
          <w:divBdr>
            <w:top w:val="none" w:sz="0" w:space="0" w:color="auto"/>
            <w:left w:val="none" w:sz="0" w:space="0" w:color="auto"/>
            <w:bottom w:val="none" w:sz="0" w:space="0" w:color="auto"/>
            <w:right w:val="none" w:sz="0" w:space="0" w:color="auto"/>
          </w:divBdr>
        </w:div>
        <w:div w:id="169608554">
          <w:marLeft w:val="640"/>
          <w:marRight w:val="0"/>
          <w:marTop w:val="0"/>
          <w:marBottom w:val="0"/>
          <w:divBdr>
            <w:top w:val="none" w:sz="0" w:space="0" w:color="auto"/>
            <w:left w:val="none" w:sz="0" w:space="0" w:color="auto"/>
            <w:bottom w:val="none" w:sz="0" w:space="0" w:color="auto"/>
            <w:right w:val="none" w:sz="0" w:space="0" w:color="auto"/>
          </w:divBdr>
        </w:div>
        <w:div w:id="1391419308">
          <w:marLeft w:val="640"/>
          <w:marRight w:val="0"/>
          <w:marTop w:val="0"/>
          <w:marBottom w:val="0"/>
          <w:divBdr>
            <w:top w:val="none" w:sz="0" w:space="0" w:color="auto"/>
            <w:left w:val="none" w:sz="0" w:space="0" w:color="auto"/>
            <w:bottom w:val="none" w:sz="0" w:space="0" w:color="auto"/>
            <w:right w:val="none" w:sz="0" w:space="0" w:color="auto"/>
          </w:divBdr>
        </w:div>
        <w:div w:id="226959719">
          <w:marLeft w:val="640"/>
          <w:marRight w:val="0"/>
          <w:marTop w:val="0"/>
          <w:marBottom w:val="0"/>
          <w:divBdr>
            <w:top w:val="none" w:sz="0" w:space="0" w:color="auto"/>
            <w:left w:val="none" w:sz="0" w:space="0" w:color="auto"/>
            <w:bottom w:val="none" w:sz="0" w:space="0" w:color="auto"/>
            <w:right w:val="none" w:sz="0" w:space="0" w:color="auto"/>
          </w:divBdr>
        </w:div>
        <w:div w:id="1550529239">
          <w:marLeft w:val="640"/>
          <w:marRight w:val="0"/>
          <w:marTop w:val="0"/>
          <w:marBottom w:val="0"/>
          <w:divBdr>
            <w:top w:val="none" w:sz="0" w:space="0" w:color="auto"/>
            <w:left w:val="none" w:sz="0" w:space="0" w:color="auto"/>
            <w:bottom w:val="none" w:sz="0" w:space="0" w:color="auto"/>
            <w:right w:val="none" w:sz="0" w:space="0" w:color="auto"/>
          </w:divBdr>
        </w:div>
        <w:div w:id="1149786442">
          <w:marLeft w:val="640"/>
          <w:marRight w:val="0"/>
          <w:marTop w:val="0"/>
          <w:marBottom w:val="0"/>
          <w:divBdr>
            <w:top w:val="none" w:sz="0" w:space="0" w:color="auto"/>
            <w:left w:val="none" w:sz="0" w:space="0" w:color="auto"/>
            <w:bottom w:val="none" w:sz="0" w:space="0" w:color="auto"/>
            <w:right w:val="none" w:sz="0" w:space="0" w:color="auto"/>
          </w:divBdr>
        </w:div>
        <w:div w:id="956446042">
          <w:marLeft w:val="640"/>
          <w:marRight w:val="0"/>
          <w:marTop w:val="0"/>
          <w:marBottom w:val="0"/>
          <w:divBdr>
            <w:top w:val="none" w:sz="0" w:space="0" w:color="auto"/>
            <w:left w:val="none" w:sz="0" w:space="0" w:color="auto"/>
            <w:bottom w:val="none" w:sz="0" w:space="0" w:color="auto"/>
            <w:right w:val="none" w:sz="0" w:space="0" w:color="auto"/>
          </w:divBdr>
        </w:div>
        <w:div w:id="734548154">
          <w:marLeft w:val="640"/>
          <w:marRight w:val="0"/>
          <w:marTop w:val="0"/>
          <w:marBottom w:val="0"/>
          <w:divBdr>
            <w:top w:val="none" w:sz="0" w:space="0" w:color="auto"/>
            <w:left w:val="none" w:sz="0" w:space="0" w:color="auto"/>
            <w:bottom w:val="none" w:sz="0" w:space="0" w:color="auto"/>
            <w:right w:val="none" w:sz="0" w:space="0" w:color="auto"/>
          </w:divBdr>
        </w:div>
        <w:div w:id="2088335301">
          <w:marLeft w:val="640"/>
          <w:marRight w:val="0"/>
          <w:marTop w:val="0"/>
          <w:marBottom w:val="0"/>
          <w:divBdr>
            <w:top w:val="none" w:sz="0" w:space="0" w:color="auto"/>
            <w:left w:val="none" w:sz="0" w:space="0" w:color="auto"/>
            <w:bottom w:val="none" w:sz="0" w:space="0" w:color="auto"/>
            <w:right w:val="none" w:sz="0" w:space="0" w:color="auto"/>
          </w:divBdr>
        </w:div>
        <w:div w:id="771172996">
          <w:marLeft w:val="640"/>
          <w:marRight w:val="0"/>
          <w:marTop w:val="0"/>
          <w:marBottom w:val="0"/>
          <w:divBdr>
            <w:top w:val="none" w:sz="0" w:space="0" w:color="auto"/>
            <w:left w:val="none" w:sz="0" w:space="0" w:color="auto"/>
            <w:bottom w:val="none" w:sz="0" w:space="0" w:color="auto"/>
            <w:right w:val="none" w:sz="0" w:space="0" w:color="auto"/>
          </w:divBdr>
        </w:div>
        <w:div w:id="1037239503">
          <w:marLeft w:val="640"/>
          <w:marRight w:val="0"/>
          <w:marTop w:val="0"/>
          <w:marBottom w:val="0"/>
          <w:divBdr>
            <w:top w:val="none" w:sz="0" w:space="0" w:color="auto"/>
            <w:left w:val="none" w:sz="0" w:space="0" w:color="auto"/>
            <w:bottom w:val="none" w:sz="0" w:space="0" w:color="auto"/>
            <w:right w:val="none" w:sz="0" w:space="0" w:color="auto"/>
          </w:divBdr>
        </w:div>
        <w:div w:id="352925614">
          <w:marLeft w:val="640"/>
          <w:marRight w:val="0"/>
          <w:marTop w:val="0"/>
          <w:marBottom w:val="0"/>
          <w:divBdr>
            <w:top w:val="none" w:sz="0" w:space="0" w:color="auto"/>
            <w:left w:val="none" w:sz="0" w:space="0" w:color="auto"/>
            <w:bottom w:val="none" w:sz="0" w:space="0" w:color="auto"/>
            <w:right w:val="none" w:sz="0" w:space="0" w:color="auto"/>
          </w:divBdr>
        </w:div>
        <w:div w:id="692532370">
          <w:marLeft w:val="640"/>
          <w:marRight w:val="0"/>
          <w:marTop w:val="0"/>
          <w:marBottom w:val="0"/>
          <w:divBdr>
            <w:top w:val="none" w:sz="0" w:space="0" w:color="auto"/>
            <w:left w:val="none" w:sz="0" w:space="0" w:color="auto"/>
            <w:bottom w:val="none" w:sz="0" w:space="0" w:color="auto"/>
            <w:right w:val="none" w:sz="0" w:space="0" w:color="auto"/>
          </w:divBdr>
        </w:div>
        <w:div w:id="2144611153">
          <w:marLeft w:val="640"/>
          <w:marRight w:val="0"/>
          <w:marTop w:val="0"/>
          <w:marBottom w:val="0"/>
          <w:divBdr>
            <w:top w:val="none" w:sz="0" w:space="0" w:color="auto"/>
            <w:left w:val="none" w:sz="0" w:space="0" w:color="auto"/>
            <w:bottom w:val="none" w:sz="0" w:space="0" w:color="auto"/>
            <w:right w:val="none" w:sz="0" w:space="0" w:color="auto"/>
          </w:divBdr>
        </w:div>
        <w:div w:id="1097023881">
          <w:marLeft w:val="640"/>
          <w:marRight w:val="0"/>
          <w:marTop w:val="0"/>
          <w:marBottom w:val="0"/>
          <w:divBdr>
            <w:top w:val="none" w:sz="0" w:space="0" w:color="auto"/>
            <w:left w:val="none" w:sz="0" w:space="0" w:color="auto"/>
            <w:bottom w:val="none" w:sz="0" w:space="0" w:color="auto"/>
            <w:right w:val="none" w:sz="0" w:space="0" w:color="auto"/>
          </w:divBdr>
        </w:div>
        <w:div w:id="956566184">
          <w:marLeft w:val="640"/>
          <w:marRight w:val="0"/>
          <w:marTop w:val="0"/>
          <w:marBottom w:val="0"/>
          <w:divBdr>
            <w:top w:val="none" w:sz="0" w:space="0" w:color="auto"/>
            <w:left w:val="none" w:sz="0" w:space="0" w:color="auto"/>
            <w:bottom w:val="none" w:sz="0" w:space="0" w:color="auto"/>
            <w:right w:val="none" w:sz="0" w:space="0" w:color="auto"/>
          </w:divBdr>
        </w:div>
        <w:div w:id="1832477550">
          <w:marLeft w:val="640"/>
          <w:marRight w:val="0"/>
          <w:marTop w:val="0"/>
          <w:marBottom w:val="0"/>
          <w:divBdr>
            <w:top w:val="none" w:sz="0" w:space="0" w:color="auto"/>
            <w:left w:val="none" w:sz="0" w:space="0" w:color="auto"/>
            <w:bottom w:val="none" w:sz="0" w:space="0" w:color="auto"/>
            <w:right w:val="none" w:sz="0" w:space="0" w:color="auto"/>
          </w:divBdr>
        </w:div>
        <w:div w:id="774666941">
          <w:marLeft w:val="640"/>
          <w:marRight w:val="0"/>
          <w:marTop w:val="0"/>
          <w:marBottom w:val="0"/>
          <w:divBdr>
            <w:top w:val="none" w:sz="0" w:space="0" w:color="auto"/>
            <w:left w:val="none" w:sz="0" w:space="0" w:color="auto"/>
            <w:bottom w:val="none" w:sz="0" w:space="0" w:color="auto"/>
            <w:right w:val="none" w:sz="0" w:space="0" w:color="auto"/>
          </w:divBdr>
        </w:div>
      </w:divsChild>
    </w:div>
    <w:div w:id="624427608">
      <w:bodyDiv w:val="1"/>
      <w:marLeft w:val="0"/>
      <w:marRight w:val="0"/>
      <w:marTop w:val="0"/>
      <w:marBottom w:val="0"/>
      <w:divBdr>
        <w:top w:val="none" w:sz="0" w:space="0" w:color="auto"/>
        <w:left w:val="none" w:sz="0" w:space="0" w:color="auto"/>
        <w:bottom w:val="none" w:sz="0" w:space="0" w:color="auto"/>
        <w:right w:val="none" w:sz="0" w:space="0" w:color="auto"/>
      </w:divBdr>
      <w:divsChild>
        <w:div w:id="1859192855">
          <w:marLeft w:val="640"/>
          <w:marRight w:val="0"/>
          <w:marTop w:val="0"/>
          <w:marBottom w:val="0"/>
          <w:divBdr>
            <w:top w:val="none" w:sz="0" w:space="0" w:color="auto"/>
            <w:left w:val="none" w:sz="0" w:space="0" w:color="auto"/>
            <w:bottom w:val="none" w:sz="0" w:space="0" w:color="auto"/>
            <w:right w:val="none" w:sz="0" w:space="0" w:color="auto"/>
          </w:divBdr>
        </w:div>
        <w:div w:id="1578706211">
          <w:marLeft w:val="640"/>
          <w:marRight w:val="0"/>
          <w:marTop w:val="0"/>
          <w:marBottom w:val="0"/>
          <w:divBdr>
            <w:top w:val="none" w:sz="0" w:space="0" w:color="auto"/>
            <w:left w:val="none" w:sz="0" w:space="0" w:color="auto"/>
            <w:bottom w:val="none" w:sz="0" w:space="0" w:color="auto"/>
            <w:right w:val="none" w:sz="0" w:space="0" w:color="auto"/>
          </w:divBdr>
        </w:div>
        <w:div w:id="465659240">
          <w:marLeft w:val="640"/>
          <w:marRight w:val="0"/>
          <w:marTop w:val="0"/>
          <w:marBottom w:val="0"/>
          <w:divBdr>
            <w:top w:val="none" w:sz="0" w:space="0" w:color="auto"/>
            <w:left w:val="none" w:sz="0" w:space="0" w:color="auto"/>
            <w:bottom w:val="none" w:sz="0" w:space="0" w:color="auto"/>
            <w:right w:val="none" w:sz="0" w:space="0" w:color="auto"/>
          </w:divBdr>
        </w:div>
        <w:div w:id="1926724702">
          <w:marLeft w:val="640"/>
          <w:marRight w:val="0"/>
          <w:marTop w:val="0"/>
          <w:marBottom w:val="0"/>
          <w:divBdr>
            <w:top w:val="none" w:sz="0" w:space="0" w:color="auto"/>
            <w:left w:val="none" w:sz="0" w:space="0" w:color="auto"/>
            <w:bottom w:val="none" w:sz="0" w:space="0" w:color="auto"/>
            <w:right w:val="none" w:sz="0" w:space="0" w:color="auto"/>
          </w:divBdr>
        </w:div>
        <w:div w:id="769814681">
          <w:marLeft w:val="640"/>
          <w:marRight w:val="0"/>
          <w:marTop w:val="0"/>
          <w:marBottom w:val="0"/>
          <w:divBdr>
            <w:top w:val="none" w:sz="0" w:space="0" w:color="auto"/>
            <w:left w:val="none" w:sz="0" w:space="0" w:color="auto"/>
            <w:bottom w:val="none" w:sz="0" w:space="0" w:color="auto"/>
            <w:right w:val="none" w:sz="0" w:space="0" w:color="auto"/>
          </w:divBdr>
        </w:div>
        <w:div w:id="949160858">
          <w:marLeft w:val="640"/>
          <w:marRight w:val="0"/>
          <w:marTop w:val="0"/>
          <w:marBottom w:val="0"/>
          <w:divBdr>
            <w:top w:val="none" w:sz="0" w:space="0" w:color="auto"/>
            <w:left w:val="none" w:sz="0" w:space="0" w:color="auto"/>
            <w:bottom w:val="none" w:sz="0" w:space="0" w:color="auto"/>
            <w:right w:val="none" w:sz="0" w:space="0" w:color="auto"/>
          </w:divBdr>
        </w:div>
        <w:div w:id="1817990424">
          <w:marLeft w:val="640"/>
          <w:marRight w:val="0"/>
          <w:marTop w:val="0"/>
          <w:marBottom w:val="0"/>
          <w:divBdr>
            <w:top w:val="none" w:sz="0" w:space="0" w:color="auto"/>
            <w:left w:val="none" w:sz="0" w:space="0" w:color="auto"/>
            <w:bottom w:val="none" w:sz="0" w:space="0" w:color="auto"/>
            <w:right w:val="none" w:sz="0" w:space="0" w:color="auto"/>
          </w:divBdr>
        </w:div>
        <w:div w:id="1063917039">
          <w:marLeft w:val="640"/>
          <w:marRight w:val="0"/>
          <w:marTop w:val="0"/>
          <w:marBottom w:val="0"/>
          <w:divBdr>
            <w:top w:val="none" w:sz="0" w:space="0" w:color="auto"/>
            <w:left w:val="none" w:sz="0" w:space="0" w:color="auto"/>
            <w:bottom w:val="none" w:sz="0" w:space="0" w:color="auto"/>
            <w:right w:val="none" w:sz="0" w:space="0" w:color="auto"/>
          </w:divBdr>
        </w:div>
        <w:div w:id="1637374351">
          <w:marLeft w:val="640"/>
          <w:marRight w:val="0"/>
          <w:marTop w:val="0"/>
          <w:marBottom w:val="0"/>
          <w:divBdr>
            <w:top w:val="none" w:sz="0" w:space="0" w:color="auto"/>
            <w:left w:val="none" w:sz="0" w:space="0" w:color="auto"/>
            <w:bottom w:val="none" w:sz="0" w:space="0" w:color="auto"/>
            <w:right w:val="none" w:sz="0" w:space="0" w:color="auto"/>
          </w:divBdr>
        </w:div>
        <w:div w:id="1466122868">
          <w:marLeft w:val="640"/>
          <w:marRight w:val="0"/>
          <w:marTop w:val="0"/>
          <w:marBottom w:val="0"/>
          <w:divBdr>
            <w:top w:val="none" w:sz="0" w:space="0" w:color="auto"/>
            <w:left w:val="none" w:sz="0" w:space="0" w:color="auto"/>
            <w:bottom w:val="none" w:sz="0" w:space="0" w:color="auto"/>
            <w:right w:val="none" w:sz="0" w:space="0" w:color="auto"/>
          </w:divBdr>
        </w:div>
      </w:divsChild>
    </w:div>
    <w:div w:id="625044237">
      <w:bodyDiv w:val="1"/>
      <w:marLeft w:val="0"/>
      <w:marRight w:val="0"/>
      <w:marTop w:val="0"/>
      <w:marBottom w:val="0"/>
      <w:divBdr>
        <w:top w:val="none" w:sz="0" w:space="0" w:color="auto"/>
        <w:left w:val="none" w:sz="0" w:space="0" w:color="auto"/>
        <w:bottom w:val="none" w:sz="0" w:space="0" w:color="auto"/>
        <w:right w:val="none" w:sz="0" w:space="0" w:color="auto"/>
      </w:divBdr>
      <w:divsChild>
        <w:div w:id="1964312002">
          <w:marLeft w:val="640"/>
          <w:marRight w:val="0"/>
          <w:marTop w:val="0"/>
          <w:marBottom w:val="0"/>
          <w:divBdr>
            <w:top w:val="none" w:sz="0" w:space="0" w:color="auto"/>
            <w:left w:val="none" w:sz="0" w:space="0" w:color="auto"/>
            <w:bottom w:val="none" w:sz="0" w:space="0" w:color="auto"/>
            <w:right w:val="none" w:sz="0" w:space="0" w:color="auto"/>
          </w:divBdr>
        </w:div>
        <w:div w:id="1980569008">
          <w:marLeft w:val="640"/>
          <w:marRight w:val="0"/>
          <w:marTop w:val="0"/>
          <w:marBottom w:val="0"/>
          <w:divBdr>
            <w:top w:val="none" w:sz="0" w:space="0" w:color="auto"/>
            <w:left w:val="none" w:sz="0" w:space="0" w:color="auto"/>
            <w:bottom w:val="none" w:sz="0" w:space="0" w:color="auto"/>
            <w:right w:val="none" w:sz="0" w:space="0" w:color="auto"/>
          </w:divBdr>
        </w:div>
        <w:div w:id="1030646158">
          <w:marLeft w:val="640"/>
          <w:marRight w:val="0"/>
          <w:marTop w:val="0"/>
          <w:marBottom w:val="0"/>
          <w:divBdr>
            <w:top w:val="none" w:sz="0" w:space="0" w:color="auto"/>
            <w:left w:val="none" w:sz="0" w:space="0" w:color="auto"/>
            <w:bottom w:val="none" w:sz="0" w:space="0" w:color="auto"/>
            <w:right w:val="none" w:sz="0" w:space="0" w:color="auto"/>
          </w:divBdr>
        </w:div>
        <w:div w:id="397170916">
          <w:marLeft w:val="640"/>
          <w:marRight w:val="0"/>
          <w:marTop w:val="0"/>
          <w:marBottom w:val="0"/>
          <w:divBdr>
            <w:top w:val="none" w:sz="0" w:space="0" w:color="auto"/>
            <w:left w:val="none" w:sz="0" w:space="0" w:color="auto"/>
            <w:bottom w:val="none" w:sz="0" w:space="0" w:color="auto"/>
            <w:right w:val="none" w:sz="0" w:space="0" w:color="auto"/>
          </w:divBdr>
        </w:div>
        <w:div w:id="1710107768">
          <w:marLeft w:val="640"/>
          <w:marRight w:val="0"/>
          <w:marTop w:val="0"/>
          <w:marBottom w:val="0"/>
          <w:divBdr>
            <w:top w:val="none" w:sz="0" w:space="0" w:color="auto"/>
            <w:left w:val="none" w:sz="0" w:space="0" w:color="auto"/>
            <w:bottom w:val="none" w:sz="0" w:space="0" w:color="auto"/>
            <w:right w:val="none" w:sz="0" w:space="0" w:color="auto"/>
          </w:divBdr>
        </w:div>
        <w:div w:id="290476771">
          <w:marLeft w:val="640"/>
          <w:marRight w:val="0"/>
          <w:marTop w:val="0"/>
          <w:marBottom w:val="0"/>
          <w:divBdr>
            <w:top w:val="none" w:sz="0" w:space="0" w:color="auto"/>
            <w:left w:val="none" w:sz="0" w:space="0" w:color="auto"/>
            <w:bottom w:val="none" w:sz="0" w:space="0" w:color="auto"/>
            <w:right w:val="none" w:sz="0" w:space="0" w:color="auto"/>
          </w:divBdr>
        </w:div>
        <w:div w:id="622658251">
          <w:marLeft w:val="640"/>
          <w:marRight w:val="0"/>
          <w:marTop w:val="0"/>
          <w:marBottom w:val="0"/>
          <w:divBdr>
            <w:top w:val="none" w:sz="0" w:space="0" w:color="auto"/>
            <w:left w:val="none" w:sz="0" w:space="0" w:color="auto"/>
            <w:bottom w:val="none" w:sz="0" w:space="0" w:color="auto"/>
            <w:right w:val="none" w:sz="0" w:space="0" w:color="auto"/>
          </w:divBdr>
        </w:div>
        <w:div w:id="1038817669">
          <w:marLeft w:val="640"/>
          <w:marRight w:val="0"/>
          <w:marTop w:val="0"/>
          <w:marBottom w:val="0"/>
          <w:divBdr>
            <w:top w:val="none" w:sz="0" w:space="0" w:color="auto"/>
            <w:left w:val="none" w:sz="0" w:space="0" w:color="auto"/>
            <w:bottom w:val="none" w:sz="0" w:space="0" w:color="auto"/>
            <w:right w:val="none" w:sz="0" w:space="0" w:color="auto"/>
          </w:divBdr>
        </w:div>
        <w:div w:id="1046636502">
          <w:marLeft w:val="640"/>
          <w:marRight w:val="0"/>
          <w:marTop w:val="0"/>
          <w:marBottom w:val="0"/>
          <w:divBdr>
            <w:top w:val="none" w:sz="0" w:space="0" w:color="auto"/>
            <w:left w:val="none" w:sz="0" w:space="0" w:color="auto"/>
            <w:bottom w:val="none" w:sz="0" w:space="0" w:color="auto"/>
            <w:right w:val="none" w:sz="0" w:space="0" w:color="auto"/>
          </w:divBdr>
        </w:div>
        <w:div w:id="812597781">
          <w:marLeft w:val="640"/>
          <w:marRight w:val="0"/>
          <w:marTop w:val="0"/>
          <w:marBottom w:val="0"/>
          <w:divBdr>
            <w:top w:val="none" w:sz="0" w:space="0" w:color="auto"/>
            <w:left w:val="none" w:sz="0" w:space="0" w:color="auto"/>
            <w:bottom w:val="none" w:sz="0" w:space="0" w:color="auto"/>
            <w:right w:val="none" w:sz="0" w:space="0" w:color="auto"/>
          </w:divBdr>
        </w:div>
        <w:div w:id="1049644586">
          <w:marLeft w:val="640"/>
          <w:marRight w:val="0"/>
          <w:marTop w:val="0"/>
          <w:marBottom w:val="0"/>
          <w:divBdr>
            <w:top w:val="none" w:sz="0" w:space="0" w:color="auto"/>
            <w:left w:val="none" w:sz="0" w:space="0" w:color="auto"/>
            <w:bottom w:val="none" w:sz="0" w:space="0" w:color="auto"/>
            <w:right w:val="none" w:sz="0" w:space="0" w:color="auto"/>
          </w:divBdr>
        </w:div>
        <w:div w:id="668598369">
          <w:marLeft w:val="640"/>
          <w:marRight w:val="0"/>
          <w:marTop w:val="0"/>
          <w:marBottom w:val="0"/>
          <w:divBdr>
            <w:top w:val="none" w:sz="0" w:space="0" w:color="auto"/>
            <w:left w:val="none" w:sz="0" w:space="0" w:color="auto"/>
            <w:bottom w:val="none" w:sz="0" w:space="0" w:color="auto"/>
            <w:right w:val="none" w:sz="0" w:space="0" w:color="auto"/>
          </w:divBdr>
        </w:div>
        <w:div w:id="1965886210">
          <w:marLeft w:val="640"/>
          <w:marRight w:val="0"/>
          <w:marTop w:val="0"/>
          <w:marBottom w:val="0"/>
          <w:divBdr>
            <w:top w:val="none" w:sz="0" w:space="0" w:color="auto"/>
            <w:left w:val="none" w:sz="0" w:space="0" w:color="auto"/>
            <w:bottom w:val="none" w:sz="0" w:space="0" w:color="auto"/>
            <w:right w:val="none" w:sz="0" w:space="0" w:color="auto"/>
          </w:divBdr>
        </w:div>
        <w:div w:id="1148328583">
          <w:marLeft w:val="640"/>
          <w:marRight w:val="0"/>
          <w:marTop w:val="0"/>
          <w:marBottom w:val="0"/>
          <w:divBdr>
            <w:top w:val="none" w:sz="0" w:space="0" w:color="auto"/>
            <w:left w:val="none" w:sz="0" w:space="0" w:color="auto"/>
            <w:bottom w:val="none" w:sz="0" w:space="0" w:color="auto"/>
            <w:right w:val="none" w:sz="0" w:space="0" w:color="auto"/>
          </w:divBdr>
        </w:div>
        <w:div w:id="846791937">
          <w:marLeft w:val="640"/>
          <w:marRight w:val="0"/>
          <w:marTop w:val="0"/>
          <w:marBottom w:val="0"/>
          <w:divBdr>
            <w:top w:val="none" w:sz="0" w:space="0" w:color="auto"/>
            <w:left w:val="none" w:sz="0" w:space="0" w:color="auto"/>
            <w:bottom w:val="none" w:sz="0" w:space="0" w:color="auto"/>
            <w:right w:val="none" w:sz="0" w:space="0" w:color="auto"/>
          </w:divBdr>
        </w:div>
        <w:div w:id="318197974">
          <w:marLeft w:val="640"/>
          <w:marRight w:val="0"/>
          <w:marTop w:val="0"/>
          <w:marBottom w:val="0"/>
          <w:divBdr>
            <w:top w:val="none" w:sz="0" w:space="0" w:color="auto"/>
            <w:left w:val="none" w:sz="0" w:space="0" w:color="auto"/>
            <w:bottom w:val="none" w:sz="0" w:space="0" w:color="auto"/>
            <w:right w:val="none" w:sz="0" w:space="0" w:color="auto"/>
          </w:divBdr>
        </w:div>
        <w:div w:id="1871531037">
          <w:marLeft w:val="640"/>
          <w:marRight w:val="0"/>
          <w:marTop w:val="0"/>
          <w:marBottom w:val="0"/>
          <w:divBdr>
            <w:top w:val="none" w:sz="0" w:space="0" w:color="auto"/>
            <w:left w:val="none" w:sz="0" w:space="0" w:color="auto"/>
            <w:bottom w:val="none" w:sz="0" w:space="0" w:color="auto"/>
            <w:right w:val="none" w:sz="0" w:space="0" w:color="auto"/>
          </w:divBdr>
        </w:div>
        <w:div w:id="1405638063">
          <w:marLeft w:val="640"/>
          <w:marRight w:val="0"/>
          <w:marTop w:val="0"/>
          <w:marBottom w:val="0"/>
          <w:divBdr>
            <w:top w:val="none" w:sz="0" w:space="0" w:color="auto"/>
            <w:left w:val="none" w:sz="0" w:space="0" w:color="auto"/>
            <w:bottom w:val="none" w:sz="0" w:space="0" w:color="auto"/>
            <w:right w:val="none" w:sz="0" w:space="0" w:color="auto"/>
          </w:divBdr>
        </w:div>
        <w:div w:id="1970477926">
          <w:marLeft w:val="640"/>
          <w:marRight w:val="0"/>
          <w:marTop w:val="0"/>
          <w:marBottom w:val="0"/>
          <w:divBdr>
            <w:top w:val="none" w:sz="0" w:space="0" w:color="auto"/>
            <w:left w:val="none" w:sz="0" w:space="0" w:color="auto"/>
            <w:bottom w:val="none" w:sz="0" w:space="0" w:color="auto"/>
            <w:right w:val="none" w:sz="0" w:space="0" w:color="auto"/>
          </w:divBdr>
        </w:div>
        <w:div w:id="37316640">
          <w:marLeft w:val="640"/>
          <w:marRight w:val="0"/>
          <w:marTop w:val="0"/>
          <w:marBottom w:val="0"/>
          <w:divBdr>
            <w:top w:val="none" w:sz="0" w:space="0" w:color="auto"/>
            <w:left w:val="none" w:sz="0" w:space="0" w:color="auto"/>
            <w:bottom w:val="none" w:sz="0" w:space="0" w:color="auto"/>
            <w:right w:val="none" w:sz="0" w:space="0" w:color="auto"/>
          </w:divBdr>
        </w:div>
        <w:div w:id="1639530436">
          <w:marLeft w:val="640"/>
          <w:marRight w:val="0"/>
          <w:marTop w:val="0"/>
          <w:marBottom w:val="0"/>
          <w:divBdr>
            <w:top w:val="none" w:sz="0" w:space="0" w:color="auto"/>
            <w:left w:val="none" w:sz="0" w:space="0" w:color="auto"/>
            <w:bottom w:val="none" w:sz="0" w:space="0" w:color="auto"/>
            <w:right w:val="none" w:sz="0" w:space="0" w:color="auto"/>
          </w:divBdr>
        </w:div>
        <w:div w:id="1046298462">
          <w:marLeft w:val="640"/>
          <w:marRight w:val="0"/>
          <w:marTop w:val="0"/>
          <w:marBottom w:val="0"/>
          <w:divBdr>
            <w:top w:val="none" w:sz="0" w:space="0" w:color="auto"/>
            <w:left w:val="none" w:sz="0" w:space="0" w:color="auto"/>
            <w:bottom w:val="none" w:sz="0" w:space="0" w:color="auto"/>
            <w:right w:val="none" w:sz="0" w:space="0" w:color="auto"/>
          </w:divBdr>
        </w:div>
      </w:divsChild>
    </w:div>
    <w:div w:id="634143913">
      <w:bodyDiv w:val="1"/>
      <w:marLeft w:val="0"/>
      <w:marRight w:val="0"/>
      <w:marTop w:val="0"/>
      <w:marBottom w:val="0"/>
      <w:divBdr>
        <w:top w:val="none" w:sz="0" w:space="0" w:color="auto"/>
        <w:left w:val="none" w:sz="0" w:space="0" w:color="auto"/>
        <w:bottom w:val="none" w:sz="0" w:space="0" w:color="auto"/>
        <w:right w:val="none" w:sz="0" w:space="0" w:color="auto"/>
      </w:divBdr>
    </w:div>
    <w:div w:id="634800200">
      <w:bodyDiv w:val="1"/>
      <w:marLeft w:val="0"/>
      <w:marRight w:val="0"/>
      <w:marTop w:val="0"/>
      <w:marBottom w:val="0"/>
      <w:divBdr>
        <w:top w:val="none" w:sz="0" w:space="0" w:color="auto"/>
        <w:left w:val="none" w:sz="0" w:space="0" w:color="auto"/>
        <w:bottom w:val="none" w:sz="0" w:space="0" w:color="auto"/>
        <w:right w:val="none" w:sz="0" w:space="0" w:color="auto"/>
      </w:divBdr>
      <w:divsChild>
        <w:div w:id="616261146">
          <w:marLeft w:val="640"/>
          <w:marRight w:val="0"/>
          <w:marTop w:val="0"/>
          <w:marBottom w:val="0"/>
          <w:divBdr>
            <w:top w:val="none" w:sz="0" w:space="0" w:color="auto"/>
            <w:left w:val="none" w:sz="0" w:space="0" w:color="auto"/>
            <w:bottom w:val="none" w:sz="0" w:space="0" w:color="auto"/>
            <w:right w:val="none" w:sz="0" w:space="0" w:color="auto"/>
          </w:divBdr>
        </w:div>
        <w:div w:id="112404942">
          <w:marLeft w:val="640"/>
          <w:marRight w:val="0"/>
          <w:marTop w:val="0"/>
          <w:marBottom w:val="0"/>
          <w:divBdr>
            <w:top w:val="none" w:sz="0" w:space="0" w:color="auto"/>
            <w:left w:val="none" w:sz="0" w:space="0" w:color="auto"/>
            <w:bottom w:val="none" w:sz="0" w:space="0" w:color="auto"/>
            <w:right w:val="none" w:sz="0" w:space="0" w:color="auto"/>
          </w:divBdr>
        </w:div>
        <w:div w:id="644697107">
          <w:marLeft w:val="640"/>
          <w:marRight w:val="0"/>
          <w:marTop w:val="0"/>
          <w:marBottom w:val="0"/>
          <w:divBdr>
            <w:top w:val="none" w:sz="0" w:space="0" w:color="auto"/>
            <w:left w:val="none" w:sz="0" w:space="0" w:color="auto"/>
            <w:bottom w:val="none" w:sz="0" w:space="0" w:color="auto"/>
            <w:right w:val="none" w:sz="0" w:space="0" w:color="auto"/>
          </w:divBdr>
        </w:div>
        <w:div w:id="947197611">
          <w:marLeft w:val="640"/>
          <w:marRight w:val="0"/>
          <w:marTop w:val="0"/>
          <w:marBottom w:val="0"/>
          <w:divBdr>
            <w:top w:val="none" w:sz="0" w:space="0" w:color="auto"/>
            <w:left w:val="none" w:sz="0" w:space="0" w:color="auto"/>
            <w:bottom w:val="none" w:sz="0" w:space="0" w:color="auto"/>
            <w:right w:val="none" w:sz="0" w:space="0" w:color="auto"/>
          </w:divBdr>
        </w:div>
        <w:div w:id="229509366">
          <w:marLeft w:val="640"/>
          <w:marRight w:val="0"/>
          <w:marTop w:val="0"/>
          <w:marBottom w:val="0"/>
          <w:divBdr>
            <w:top w:val="none" w:sz="0" w:space="0" w:color="auto"/>
            <w:left w:val="none" w:sz="0" w:space="0" w:color="auto"/>
            <w:bottom w:val="none" w:sz="0" w:space="0" w:color="auto"/>
            <w:right w:val="none" w:sz="0" w:space="0" w:color="auto"/>
          </w:divBdr>
        </w:div>
        <w:div w:id="516389532">
          <w:marLeft w:val="640"/>
          <w:marRight w:val="0"/>
          <w:marTop w:val="0"/>
          <w:marBottom w:val="0"/>
          <w:divBdr>
            <w:top w:val="none" w:sz="0" w:space="0" w:color="auto"/>
            <w:left w:val="none" w:sz="0" w:space="0" w:color="auto"/>
            <w:bottom w:val="none" w:sz="0" w:space="0" w:color="auto"/>
            <w:right w:val="none" w:sz="0" w:space="0" w:color="auto"/>
          </w:divBdr>
        </w:div>
        <w:div w:id="1664118574">
          <w:marLeft w:val="640"/>
          <w:marRight w:val="0"/>
          <w:marTop w:val="0"/>
          <w:marBottom w:val="0"/>
          <w:divBdr>
            <w:top w:val="none" w:sz="0" w:space="0" w:color="auto"/>
            <w:left w:val="none" w:sz="0" w:space="0" w:color="auto"/>
            <w:bottom w:val="none" w:sz="0" w:space="0" w:color="auto"/>
            <w:right w:val="none" w:sz="0" w:space="0" w:color="auto"/>
          </w:divBdr>
        </w:div>
        <w:div w:id="1636056578">
          <w:marLeft w:val="640"/>
          <w:marRight w:val="0"/>
          <w:marTop w:val="0"/>
          <w:marBottom w:val="0"/>
          <w:divBdr>
            <w:top w:val="none" w:sz="0" w:space="0" w:color="auto"/>
            <w:left w:val="none" w:sz="0" w:space="0" w:color="auto"/>
            <w:bottom w:val="none" w:sz="0" w:space="0" w:color="auto"/>
            <w:right w:val="none" w:sz="0" w:space="0" w:color="auto"/>
          </w:divBdr>
        </w:div>
        <w:div w:id="551157765">
          <w:marLeft w:val="640"/>
          <w:marRight w:val="0"/>
          <w:marTop w:val="0"/>
          <w:marBottom w:val="0"/>
          <w:divBdr>
            <w:top w:val="none" w:sz="0" w:space="0" w:color="auto"/>
            <w:left w:val="none" w:sz="0" w:space="0" w:color="auto"/>
            <w:bottom w:val="none" w:sz="0" w:space="0" w:color="auto"/>
            <w:right w:val="none" w:sz="0" w:space="0" w:color="auto"/>
          </w:divBdr>
        </w:div>
        <w:div w:id="532763786">
          <w:marLeft w:val="640"/>
          <w:marRight w:val="0"/>
          <w:marTop w:val="0"/>
          <w:marBottom w:val="0"/>
          <w:divBdr>
            <w:top w:val="none" w:sz="0" w:space="0" w:color="auto"/>
            <w:left w:val="none" w:sz="0" w:space="0" w:color="auto"/>
            <w:bottom w:val="none" w:sz="0" w:space="0" w:color="auto"/>
            <w:right w:val="none" w:sz="0" w:space="0" w:color="auto"/>
          </w:divBdr>
        </w:div>
        <w:div w:id="2067605791">
          <w:marLeft w:val="640"/>
          <w:marRight w:val="0"/>
          <w:marTop w:val="0"/>
          <w:marBottom w:val="0"/>
          <w:divBdr>
            <w:top w:val="none" w:sz="0" w:space="0" w:color="auto"/>
            <w:left w:val="none" w:sz="0" w:space="0" w:color="auto"/>
            <w:bottom w:val="none" w:sz="0" w:space="0" w:color="auto"/>
            <w:right w:val="none" w:sz="0" w:space="0" w:color="auto"/>
          </w:divBdr>
        </w:div>
        <w:div w:id="155613249">
          <w:marLeft w:val="640"/>
          <w:marRight w:val="0"/>
          <w:marTop w:val="0"/>
          <w:marBottom w:val="0"/>
          <w:divBdr>
            <w:top w:val="none" w:sz="0" w:space="0" w:color="auto"/>
            <w:left w:val="none" w:sz="0" w:space="0" w:color="auto"/>
            <w:bottom w:val="none" w:sz="0" w:space="0" w:color="auto"/>
            <w:right w:val="none" w:sz="0" w:space="0" w:color="auto"/>
          </w:divBdr>
        </w:div>
        <w:div w:id="1804734373">
          <w:marLeft w:val="640"/>
          <w:marRight w:val="0"/>
          <w:marTop w:val="0"/>
          <w:marBottom w:val="0"/>
          <w:divBdr>
            <w:top w:val="none" w:sz="0" w:space="0" w:color="auto"/>
            <w:left w:val="none" w:sz="0" w:space="0" w:color="auto"/>
            <w:bottom w:val="none" w:sz="0" w:space="0" w:color="auto"/>
            <w:right w:val="none" w:sz="0" w:space="0" w:color="auto"/>
          </w:divBdr>
        </w:div>
        <w:div w:id="890648933">
          <w:marLeft w:val="640"/>
          <w:marRight w:val="0"/>
          <w:marTop w:val="0"/>
          <w:marBottom w:val="0"/>
          <w:divBdr>
            <w:top w:val="none" w:sz="0" w:space="0" w:color="auto"/>
            <w:left w:val="none" w:sz="0" w:space="0" w:color="auto"/>
            <w:bottom w:val="none" w:sz="0" w:space="0" w:color="auto"/>
            <w:right w:val="none" w:sz="0" w:space="0" w:color="auto"/>
          </w:divBdr>
        </w:div>
        <w:div w:id="1665738933">
          <w:marLeft w:val="640"/>
          <w:marRight w:val="0"/>
          <w:marTop w:val="0"/>
          <w:marBottom w:val="0"/>
          <w:divBdr>
            <w:top w:val="none" w:sz="0" w:space="0" w:color="auto"/>
            <w:left w:val="none" w:sz="0" w:space="0" w:color="auto"/>
            <w:bottom w:val="none" w:sz="0" w:space="0" w:color="auto"/>
            <w:right w:val="none" w:sz="0" w:space="0" w:color="auto"/>
          </w:divBdr>
        </w:div>
        <w:div w:id="1282029191">
          <w:marLeft w:val="640"/>
          <w:marRight w:val="0"/>
          <w:marTop w:val="0"/>
          <w:marBottom w:val="0"/>
          <w:divBdr>
            <w:top w:val="none" w:sz="0" w:space="0" w:color="auto"/>
            <w:left w:val="none" w:sz="0" w:space="0" w:color="auto"/>
            <w:bottom w:val="none" w:sz="0" w:space="0" w:color="auto"/>
            <w:right w:val="none" w:sz="0" w:space="0" w:color="auto"/>
          </w:divBdr>
        </w:div>
        <w:div w:id="1829511616">
          <w:marLeft w:val="640"/>
          <w:marRight w:val="0"/>
          <w:marTop w:val="0"/>
          <w:marBottom w:val="0"/>
          <w:divBdr>
            <w:top w:val="none" w:sz="0" w:space="0" w:color="auto"/>
            <w:left w:val="none" w:sz="0" w:space="0" w:color="auto"/>
            <w:bottom w:val="none" w:sz="0" w:space="0" w:color="auto"/>
            <w:right w:val="none" w:sz="0" w:space="0" w:color="auto"/>
          </w:divBdr>
        </w:div>
        <w:div w:id="459495193">
          <w:marLeft w:val="640"/>
          <w:marRight w:val="0"/>
          <w:marTop w:val="0"/>
          <w:marBottom w:val="0"/>
          <w:divBdr>
            <w:top w:val="none" w:sz="0" w:space="0" w:color="auto"/>
            <w:left w:val="none" w:sz="0" w:space="0" w:color="auto"/>
            <w:bottom w:val="none" w:sz="0" w:space="0" w:color="auto"/>
            <w:right w:val="none" w:sz="0" w:space="0" w:color="auto"/>
          </w:divBdr>
        </w:div>
        <w:div w:id="88894279">
          <w:marLeft w:val="640"/>
          <w:marRight w:val="0"/>
          <w:marTop w:val="0"/>
          <w:marBottom w:val="0"/>
          <w:divBdr>
            <w:top w:val="none" w:sz="0" w:space="0" w:color="auto"/>
            <w:left w:val="none" w:sz="0" w:space="0" w:color="auto"/>
            <w:bottom w:val="none" w:sz="0" w:space="0" w:color="auto"/>
            <w:right w:val="none" w:sz="0" w:space="0" w:color="auto"/>
          </w:divBdr>
        </w:div>
        <w:div w:id="467941899">
          <w:marLeft w:val="640"/>
          <w:marRight w:val="0"/>
          <w:marTop w:val="0"/>
          <w:marBottom w:val="0"/>
          <w:divBdr>
            <w:top w:val="none" w:sz="0" w:space="0" w:color="auto"/>
            <w:left w:val="none" w:sz="0" w:space="0" w:color="auto"/>
            <w:bottom w:val="none" w:sz="0" w:space="0" w:color="auto"/>
            <w:right w:val="none" w:sz="0" w:space="0" w:color="auto"/>
          </w:divBdr>
        </w:div>
        <w:div w:id="1647279846">
          <w:marLeft w:val="640"/>
          <w:marRight w:val="0"/>
          <w:marTop w:val="0"/>
          <w:marBottom w:val="0"/>
          <w:divBdr>
            <w:top w:val="none" w:sz="0" w:space="0" w:color="auto"/>
            <w:left w:val="none" w:sz="0" w:space="0" w:color="auto"/>
            <w:bottom w:val="none" w:sz="0" w:space="0" w:color="auto"/>
            <w:right w:val="none" w:sz="0" w:space="0" w:color="auto"/>
          </w:divBdr>
        </w:div>
        <w:div w:id="363141871">
          <w:marLeft w:val="640"/>
          <w:marRight w:val="0"/>
          <w:marTop w:val="0"/>
          <w:marBottom w:val="0"/>
          <w:divBdr>
            <w:top w:val="none" w:sz="0" w:space="0" w:color="auto"/>
            <w:left w:val="none" w:sz="0" w:space="0" w:color="auto"/>
            <w:bottom w:val="none" w:sz="0" w:space="0" w:color="auto"/>
            <w:right w:val="none" w:sz="0" w:space="0" w:color="auto"/>
          </w:divBdr>
        </w:div>
        <w:div w:id="166597502">
          <w:marLeft w:val="640"/>
          <w:marRight w:val="0"/>
          <w:marTop w:val="0"/>
          <w:marBottom w:val="0"/>
          <w:divBdr>
            <w:top w:val="none" w:sz="0" w:space="0" w:color="auto"/>
            <w:left w:val="none" w:sz="0" w:space="0" w:color="auto"/>
            <w:bottom w:val="none" w:sz="0" w:space="0" w:color="auto"/>
            <w:right w:val="none" w:sz="0" w:space="0" w:color="auto"/>
          </w:divBdr>
        </w:div>
        <w:div w:id="1721317128">
          <w:marLeft w:val="640"/>
          <w:marRight w:val="0"/>
          <w:marTop w:val="0"/>
          <w:marBottom w:val="0"/>
          <w:divBdr>
            <w:top w:val="none" w:sz="0" w:space="0" w:color="auto"/>
            <w:left w:val="none" w:sz="0" w:space="0" w:color="auto"/>
            <w:bottom w:val="none" w:sz="0" w:space="0" w:color="auto"/>
            <w:right w:val="none" w:sz="0" w:space="0" w:color="auto"/>
          </w:divBdr>
        </w:div>
        <w:div w:id="1441802665">
          <w:marLeft w:val="640"/>
          <w:marRight w:val="0"/>
          <w:marTop w:val="0"/>
          <w:marBottom w:val="0"/>
          <w:divBdr>
            <w:top w:val="none" w:sz="0" w:space="0" w:color="auto"/>
            <w:left w:val="none" w:sz="0" w:space="0" w:color="auto"/>
            <w:bottom w:val="none" w:sz="0" w:space="0" w:color="auto"/>
            <w:right w:val="none" w:sz="0" w:space="0" w:color="auto"/>
          </w:divBdr>
        </w:div>
        <w:div w:id="1089696382">
          <w:marLeft w:val="640"/>
          <w:marRight w:val="0"/>
          <w:marTop w:val="0"/>
          <w:marBottom w:val="0"/>
          <w:divBdr>
            <w:top w:val="none" w:sz="0" w:space="0" w:color="auto"/>
            <w:left w:val="none" w:sz="0" w:space="0" w:color="auto"/>
            <w:bottom w:val="none" w:sz="0" w:space="0" w:color="auto"/>
            <w:right w:val="none" w:sz="0" w:space="0" w:color="auto"/>
          </w:divBdr>
        </w:div>
        <w:div w:id="1258750608">
          <w:marLeft w:val="640"/>
          <w:marRight w:val="0"/>
          <w:marTop w:val="0"/>
          <w:marBottom w:val="0"/>
          <w:divBdr>
            <w:top w:val="none" w:sz="0" w:space="0" w:color="auto"/>
            <w:left w:val="none" w:sz="0" w:space="0" w:color="auto"/>
            <w:bottom w:val="none" w:sz="0" w:space="0" w:color="auto"/>
            <w:right w:val="none" w:sz="0" w:space="0" w:color="auto"/>
          </w:divBdr>
        </w:div>
      </w:divsChild>
    </w:div>
    <w:div w:id="638803093">
      <w:bodyDiv w:val="1"/>
      <w:marLeft w:val="0"/>
      <w:marRight w:val="0"/>
      <w:marTop w:val="0"/>
      <w:marBottom w:val="0"/>
      <w:divBdr>
        <w:top w:val="none" w:sz="0" w:space="0" w:color="auto"/>
        <w:left w:val="none" w:sz="0" w:space="0" w:color="auto"/>
        <w:bottom w:val="none" w:sz="0" w:space="0" w:color="auto"/>
        <w:right w:val="none" w:sz="0" w:space="0" w:color="auto"/>
      </w:divBdr>
      <w:divsChild>
        <w:div w:id="1309748321">
          <w:marLeft w:val="640"/>
          <w:marRight w:val="0"/>
          <w:marTop w:val="0"/>
          <w:marBottom w:val="0"/>
          <w:divBdr>
            <w:top w:val="none" w:sz="0" w:space="0" w:color="auto"/>
            <w:left w:val="none" w:sz="0" w:space="0" w:color="auto"/>
            <w:bottom w:val="none" w:sz="0" w:space="0" w:color="auto"/>
            <w:right w:val="none" w:sz="0" w:space="0" w:color="auto"/>
          </w:divBdr>
        </w:div>
        <w:div w:id="856623862">
          <w:marLeft w:val="640"/>
          <w:marRight w:val="0"/>
          <w:marTop w:val="0"/>
          <w:marBottom w:val="0"/>
          <w:divBdr>
            <w:top w:val="none" w:sz="0" w:space="0" w:color="auto"/>
            <w:left w:val="none" w:sz="0" w:space="0" w:color="auto"/>
            <w:bottom w:val="none" w:sz="0" w:space="0" w:color="auto"/>
            <w:right w:val="none" w:sz="0" w:space="0" w:color="auto"/>
          </w:divBdr>
        </w:div>
        <w:div w:id="130247959">
          <w:marLeft w:val="640"/>
          <w:marRight w:val="0"/>
          <w:marTop w:val="0"/>
          <w:marBottom w:val="0"/>
          <w:divBdr>
            <w:top w:val="none" w:sz="0" w:space="0" w:color="auto"/>
            <w:left w:val="none" w:sz="0" w:space="0" w:color="auto"/>
            <w:bottom w:val="none" w:sz="0" w:space="0" w:color="auto"/>
            <w:right w:val="none" w:sz="0" w:space="0" w:color="auto"/>
          </w:divBdr>
        </w:div>
        <w:div w:id="1348631200">
          <w:marLeft w:val="640"/>
          <w:marRight w:val="0"/>
          <w:marTop w:val="0"/>
          <w:marBottom w:val="0"/>
          <w:divBdr>
            <w:top w:val="none" w:sz="0" w:space="0" w:color="auto"/>
            <w:left w:val="none" w:sz="0" w:space="0" w:color="auto"/>
            <w:bottom w:val="none" w:sz="0" w:space="0" w:color="auto"/>
            <w:right w:val="none" w:sz="0" w:space="0" w:color="auto"/>
          </w:divBdr>
        </w:div>
        <w:div w:id="1431438247">
          <w:marLeft w:val="640"/>
          <w:marRight w:val="0"/>
          <w:marTop w:val="0"/>
          <w:marBottom w:val="0"/>
          <w:divBdr>
            <w:top w:val="none" w:sz="0" w:space="0" w:color="auto"/>
            <w:left w:val="none" w:sz="0" w:space="0" w:color="auto"/>
            <w:bottom w:val="none" w:sz="0" w:space="0" w:color="auto"/>
            <w:right w:val="none" w:sz="0" w:space="0" w:color="auto"/>
          </w:divBdr>
        </w:div>
        <w:div w:id="1899391700">
          <w:marLeft w:val="640"/>
          <w:marRight w:val="0"/>
          <w:marTop w:val="0"/>
          <w:marBottom w:val="0"/>
          <w:divBdr>
            <w:top w:val="none" w:sz="0" w:space="0" w:color="auto"/>
            <w:left w:val="none" w:sz="0" w:space="0" w:color="auto"/>
            <w:bottom w:val="none" w:sz="0" w:space="0" w:color="auto"/>
            <w:right w:val="none" w:sz="0" w:space="0" w:color="auto"/>
          </w:divBdr>
        </w:div>
        <w:div w:id="1107122171">
          <w:marLeft w:val="640"/>
          <w:marRight w:val="0"/>
          <w:marTop w:val="0"/>
          <w:marBottom w:val="0"/>
          <w:divBdr>
            <w:top w:val="none" w:sz="0" w:space="0" w:color="auto"/>
            <w:left w:val="none" w:sz="0" w:space="0" w:color="auto"/>
            <w:bottom w:val="none" w:sz="0" w:space="0" w:color="auto"/>
            <w:right w:val="none" w:sz="0" w:space="0" w:color="auto"/>
          </w:divBdr>
        </w:div>
        <w:div w:id="1534536900">
          <w:marLeft w:val="640"/>
          <w:marRight w:val="0"/>
          <w:marTop w:val="0"/>
          <w:marBottom w:val="0"/>
          <w:divBdr>
            <w:top w:val="none" w:sz="0" w:space="0" w:color="auto"/>
            <w:left w:val="none" w:sz="0" w:space="0" w:color="auto"/>
            <w:bottom w:val="none" w:sz="0" w:space="0" w:color="auto"/>
            <w:right w:val="none" w:sz="0" w:space="0" w:color="auto"/>
          </w:divBdr>
        </w:div>
        <w:div w:id="1580481704">
          <w:marLeft w:val="640"/>
          <w:marRight w:val="0"/>
          <w:marTop w:val="0"/>
          <w:marBottom w:val="0"/>
          <w:divBdr>
            <w:top w:val="none" w:sz="0" w:space="0" w:color="auto"/>
            <w:left w:val="none" w:sz="0" w:space="0" w:color="auto"/>
            <w:bottom w:val="none" w:sz="0" w:space="0" w:color="auto"/>
            <w:right w:val="none" w:sz="0" w:space="0" w:color="auto"/>
          </w:divBdr>
        </w:div>
        <w:div w:id="1767385599">
          <w:marLeft w:val="640"/>
          <w:marRight w:val="0"/>
          <w:marTop w:val="0"/>
          <w:marBottom w:val="0"/>
          <w:divBdr>
            <w:top w:val="none" w:sz="0" w:space="0" w:color="auto"/>
            <w:left w:val="none" w:sz="0" w:space="0" w:color="auto"/>
            <w:bottom w:val="none" w:sz="0" w:space="0" w:color="auto"/>
            <w:right w:val="none" w:sz="0" w:space="0" w:color="auto"/>
          </w:divBdr>
        </w:div>
        <w:div w:id="1601569908">
          <w:marLeft w:val="640"/>
          <w:marRight w:val="0"/>
          <w:marTop w:val="0"/>
          <w:marBottom w:val="0"/>
          <w:divBdr>
            <w:top w:val="none" w:sz="0" w:space="0" w:color="auto"/>
            <w:left w:val="none" w:sz="0" w:space="0" w:color="auto"/>
            <w:bottom w:val="none" w:sz="0" w:space="0" w:color="auto"/>
            <w:right w:val="none" w:sz="0" w:space="0" w:color="auto"/>
          </w:divBdr>
        </w:div>
        <w:div w:id="1935744461">
          <w:marLeft w:val="640"/>
          <w:marRight w:val="0"/>
          <w:marTop w:val="0"/>
          <w:marBottom w:val="0"/>
          <w:divBdr>
            <w:top w:val="none" w:sz="0" w:space="0" w:color="auto"/>
            <w:left w:val="none" w:sz="0" w:space="0" w:color="auto"/>
            <w:bottom w:val="none" w:sz="0" w:space="0" w:color="auto"/>
            <w:right w:val="none" w:sz="0" w:space="0" w:color="auto"/>
          </w:divBdr>
        </w:div>
        <w:div w:id="653143119">
          <w:marLeft w:val="640"/>
          <w:marRight w:val="0"/>
          <w:marTop w:val="0"/>
          <w:marBottom w:val="0"/>
          <w:divBdr>
            <w:top w:val="none" w:sz="0" w:space="0" w:color="auto"/>
            <w:left w:val="none" w:sz="0" w:space="0" w:color="auto"/>
            <w:bottom w:val="none" w:sz="0" w:space="0" w:color="auto"/>
            <w:right w:val="none" w:sz="0" w:space="0" w:color="auto"/>
          </w:divBdr>
        </w:div>
        <w:div w:id="626353703">
          <w:marLeft w:val="640"/>
          <w:marRight w:val="0"/>
          <w:marTop w:val="0"/>
          <w:marBottom w:val="0"/>
          <w:divBdr>
            <w:top w:val="none" w:sz="0" w:space="0" w:color="auto"/>
            <w:left w:val="none" w:sz="0" w:space="0" w:color="auto"/>
            <w:bottom w:val="none" w:sz="0" w:space="0" w:color="auto"/>
            <w:right w:val="none" w:sz="0" w:space="0" w:color="auto"/>
          </w:divBdr>
        </w:div>
        <w:div w:id="1672634395">
          <w:marLeft w:val="640"/>
          <w:marRight w:val="0"/>
          <w:marTop w:val="0"/>
          <w:marBottom w:val="0"/>
          <w:divBdr>
            <w:top w:val="none" w:sz="0" w:space="0" w:color="auto"/>
            <w:left w:val="none" w:sz="0" w:space="0" w:color="auto"/>
            <w:bottom w:val="none" w:sz="0" w:space="0" w:color="auto"/>
            <w:right w:val="none" w:sz="0" w:space="0" w:color="auto"/>
          </w:divBdr>
        </w:div>
        <w:div w:id="1261647527">
          <w:marLeft w:val="640"/>
          <w:marRight w:val="0"/>
          <w:marTop w:val="0"/>
          <w:marBottom w:val="0"/>
          <w:divBdr>
            <w:top w:val="none" w:sz="0" w:space="0" w:color="auto"/>
            <w:left w:val="none" w:sz="0" w:space="0" w:color="auto"/>
            <w:bottom w:val="none" w:sz="0" w:space="0" w:color="auto"/>
            <w:right w:val="none" w:sz="0" w:space="0" w:color="auto"/>
          </w:divBdr>
        </w:div>
        <w:div w:id="483275845">
          <w:marLeft w:val="640"/>
          <w:marRight w:val="0"/>
          <w:marTop w:val="0"/>
          <w:marBottom w:val="0"/>
          <w:divBdr>
            <w:top w:val="none" w:sz="0" w:space="0" w:color="auto"/>
            <w:left w:val="none" w:sz="0" w:space="0" w:color="auto"/>
            <w:bottom w:val="none" w:sz="0" w:space="0" w:color="auto"/>
            <w:right w:val="none" w:sz="0" w:space="0" w:color="auto"/>
          </w:divBdr>
        </w:div>
        <w:div w:id="1872759384">
          <w:marLeft w:val="640"/>
          <w:marRight w:val="0"/>
          <w:marTop w:val="0"/>
          <w:marBottom w:val="0"/>
          <w:divBdr>
            <w:top w:val="none" w:sz="0" w:space="0" w:color="auto"/>
            <w:left w:val="none" w:sz="0" w:space="0" w:color="auto"/>
            <w:bottom w:val="none" w:sz="0" w:space="0" w:color="auto"/>
            <w:right w:val="none" w:sz="0" w:space="0" w:color="auto"/>
          </w:divBdr>
        </w:div>
        <w:div w:id="377778717">
          <w:marLeft w:val="640"/>
          <w:marRight w:val="0"/>
          <w:marTop w:val="0"/>
          <w:marBottom w:val="0"/>
          <w:divBdr>
            <w:top w:val="none" w:sz="0" w:space="0" w:color="auto"/>
            <w:left w:val="none" w:sz="0" w:space="0" w:color="auto"/>
            <w:bottom w:val="none" w:sz="0" w:space="0" w:color="auto"/>
            <w:right w:val="none" w:sz="0" w:space="0" w:color="auto"/>
          </w:divBdr>
        </w:div>
        <w:div w:id="1922642989">
          <w:marLeft w:val="640"/>
          <w:marRight w:val="0"/>
          <w:marTop w:val="0"/>
          <w:marBottom w:val="0"/>
          <w:divBdr>
            <w:top w:val="none" w:sz="0" w:space="0" w:color="auto"/>
            <w:left w:val="none" w:sz="0" w:space="0" w:color="auto"/>
            <w:bottom w:val="none" w:sz="0" w:space="0" w:color="auto"/>
            <w:right w:val="none" w:sz="0" w:space="0" w:color="auto"/>
          </w:divBdr>
        </w:div>
        <w:div w:id="467011428">
          <w:marLeft w:val="640"/>
          <w:marRight w:val="0"/>
          <w:marTop w:val="0"/>
          <w:marBottom w:val="0"/>
          <w:divBdr>
            <w:top w:val="none" w:sz="0" w:space="0" w:color="auto"/>
            <w:left w:val="none" w:sz="0" w:space="0" w:color="auto"/>
            <w:bottom w:val="none" w:sz="0" w:space="0" w:color="auto"/>
            <w:right w:val="none" w:sz="0" w:space="0" w:color="auto"/>
          </w:divBdr>
        </w:div>
        <w:div w:id="216480766">
          <w:marLeft w:val="640"/>
          <w:marRight w:val="0"/>
          <w:marTop w:val="0"/>
          <w:marBottom w:val="0"/>
          <w:divBdr>
            <w:top w:val="none" w:sz="0" w:space="0" w:color="auto"/>
            <w:left w:val="none" w:sz="0" w:space="0" w:color="auto"/>
            <w:bottom w:val="none" w:sz="0" w:space="0" w:color="auto"/>
            <w:right w:val="none" w:sz="0" w:space="0" w:color="auto"/>
          </w:divBdr>
        </w:div>
        <w:div w:id="1369143101">
          <w:marLeft w:val="640"/>
          <w:marRight w:val="0"/>
          <w:marTop w:val="0"/>
          <w:marBottom w:val="0"/>
          <w:divBdr>
            <w:top w:val="none" w:sz="0" w:space="0" w:color="auto"/>
            <w:left w:val="none" w:sz="0" w:space="0" w:color="auto"/>
            <w:bottom w:val="none" w:sz="0" w:space="0" w:color="auto"/>
            <w:right w:val="none" w:sz="0" w:space="0" w:color="auto"/>
          </w:divBdr>
        </w:div>
        <w:div w:id="204486795">
          <w:marLeft w:val="640"/>
          <w:marRight w:val="0"/>
          <w:marTop w:val="0"/>
          <w:marBottom w:val="0"/>
          <w:divBdr>
            <w:top w:val="none" w:sz="0" w:space="0" w:color="auto"/>
            <w:left w:val="none" w:sz="0" w:space="0" w:color="auto"/>
            <w:bottom w:val="none" w:sz="0" w:space="0" w:color="auto"/>
            <w:right w:val="none" w:sz="0" w:space="0" w:color="auto"/>
          </w:divBdr>
        </w:div>
        <w:div w:id="597102794">
          <w:marLeft w:val="640"/>
          <w:marRight w:val="0"/>
          <w:marTop w:val="0"/>
          <w:marBottom w:val="0"/>
          <w:divBdr>
            <w:top w:val="none" w:sz="0" w:space="0" w:color="auto"/>
            <w:left w:val="none" w:sz="0" w:space="0" w:color="auto"/>
            <w:bottom w:val="none" w:sz="0" w:space="0" w:color="auto"/>
            <w:right w:val="none" w:sz="0" w:space="0" w:color="auto"/>
          </w:divBdr>
        </w:div>
        <w:div w:id="1259556821">
          <w:marLeft w:val="640"/>
          <w:marRight w:val="0"/>
          <w:marTop w:val="0"/>
          <w:marBottom w:val="0"/>
          <w:divBdr>
            <w:top w:val="none" w:sz="0" w:space="0" w:color="auto"/>
            <w:left w:val="none" w:sz="0" w:space="0" w:color="auto"/>
            <w:bottom w:val="none" w:sz="0" w:space="0" w:color="auto"/>
            <w:right w:val="none" w:sz="0" w:space="0" w:color="auto"/>
          </w:divBdr>
        </w:div>
        <w:div w:id="627512900">
          <w:marLeft w:val="640"/>
          <w:marRight w:val="0"/>
          <w:marTop w:val="0"/>
          <w:marBottom w:val="0"/>
          <w:divBdr>
            <w:top w:val="none" w:sz="0" w:space="0" w:color="auto"/>
            <w:left w:val="none" w:sz="0" w:space="0" w:color="auto"/>
            <w:bottom w:val="none" w:sz="0" w:space="0" w:color="auto"/>
            <w:right w:val="none" w:sz="0" w:space="0" w:color="auto"/>
          </w:divBdr>
        </w:div>
        <w:div w:id="1185436862">
          <w:marLeft w:val="640"/>
          <w:marRight w:val="0"/>
          <w:marTop w:val="0"/>
          <w:marBottom w:val="0"/>
          <w:divBdr>
            <w:top w:val="none" w:sz="0" w:space="0" w:color="auto"/>
            <w:left w:val="none" w:sz="0" w:space="0" w:color="auto"/>
            <w:bottom w:val="none" w:sz="0" w:space="0" w:color="auto"/>
            <w:right w:val="none" w:sz="0" w:space="0" w:color="auto"/>
          </w:divBdr>
        </w:div>
      </w:divsChild>
    </w:div>
    <w:div w:id="649674376">
      <w:bodyDiv w:val="1"/>
      <w:marLeft w:val="0"/>
      <w:marRight w:val="0"/>
      <w:marTop w:val="0"/>
      <w:marBottom w:val="0"/>
      <w:divBdr>
        <w:top w:val="none" w:sz="0" w:space="0" w:color="auto"/>
        <w:left w:val="none" w:sz="0" w:space="0" w:color="auto"/>
        <w:bottom w:val="none" w:sz="0" w:space="0" w:color="auto"/>
        <w:right w:val="none" w:sz="0" w:space="0" w:color="auto"/>
      </w:divBdr>
      <w:divsChild>
        <w:div w:id="2130925458">
          <w:marLeft w:val="640"/>
          <w:marRight w:val="0"/>
          <w:marTop w:val="0"/>
          <w:marBottom w:val="0"/>
          <w:divBdr>
            <w:top w:val="none" w:sz="0" w:space="0" w:color="auto"/>
            <w:left w:val="none" w:sz="0" w:space="0" w:color="auto"/>
            <w:bottom w:val="none" w:sz="0" w:space="0" w:color="auto"/>
            <w:right w:val="none" w:sz="0" w:space="0" w:color="auto"/>
          </w:divBdr>
        </w:div>
        <w:div w:id="229731917">
          <w:marLeft w:val="640"/>
          <w:marRight w:val="0"/>
          <w:marTop w:val="0"/>
          <w:marBottom w:val="0"/>
          <w:divBdr>
            <w:top w:val="none" w:sz="0" w:space="0" w:color="auto"/>
            <w:left w:val="none" w:sz="0" w:space="0" w:color="auto"/>
            <w:bottom w:val="none" w:sz="0" w:space="0" w:color="auto"/>
            <w:right w:val="none" w:sz="0" w:space="0" w:color="auto"/>
          </w:divBdr>
        </w:div>
        <w:div w:id="1213889387">
          <w:marLeft w:val="640"/>
          <w:marRight w:val="0"/>
          <w:marTop w:val="0"/>
          <w:marBottom w:val="0"/>
          <w:divBdr>
            <w:top w:val="none" w:sz="0" w:space="0" w:color="auto"/>
            <w:left w:val="none" w:sz="0" w:space="0" w:color="auto"/>
            <w:bottom w:val="none" w:sz="0" w:space="0" w:color="auto"/>
            <w:right w:val="none" w:sz="0" w:space="0" w:color="auto"/>
          </w:divBdr>
        </w:div>
        <w:div w:id="987898350">
          <w:marLeft w:val="640"/>
          <w:marRight w:val="0"/>
          <w:marTop w:val="0"/>
          <w:marBottom w:val="0"/>
          <w:divBdr>
            <w:top w:val="none" w:sz="0" w:space="0" w:color="auto"/>
            <w:left w:val="none" w:sz="0" w:space="0" w:color="auto"/>
            <w:bottom w:val="none" w:sz="0" w:space="0" w:color="auto"/>
            <w:right w:val="none" w:sz="0" w:space="0" w:color="auto"/>
          </w:divBdr>
        </w:div>
        <w:div w:id="625477534">
          <w:marLeft w:val="640"/>
          <w:marRight w:val="0"/>
          <w:marTop w:val="0"/>
          <w:marBottom w:val="0"/>
          <w:divBdr>
            <w:top w:val="none" w:sz="0" w:space="0" w:color="auto"/>
            <w:left w:val="none" w:sz="0" w:space="0" w:color="auto"/>
            <w:bottom w:val="none" w:sz="0" w:space="0" w:color="auto"/>
            <w:right w:val="none" w:sz="0" w:space="0" w:color="auto"/>
          </w:divBdr>
        </w:div>
        <w:div w:id="201525492">
          <w:marLeft w:val="640"/>
          <w:marRight w:val="0"/>
          <w:marTop w:val="0"/>
          <w:marBottom w:val="0"/>
          <w:divBdr>
            <w:top w:val="none" w:sz="0" w:space="0" w:color="auto"/>
            <w:left w:val="none" w:sz="0" w:space="0" w:color="auto"/>
            <w:bottom w:val="none" w:sz="0" w:space="0" w:color="auto"/>
            <w:right w:val="none" w:sz="0" w:space="0" w:color="auto"/>
          </w:divBdr>
        </w:div>
        <w:div w:id="850873941">
          <w:marLeft w:val="640"/>
          <w:marRight w:val="0"/>
          <w:marTop w:val="0"/>
          <w:marBottom w:val="0"/>
          <w:divBdr>
            <w:top w:val="none" w:sz="0" w:space="0" w:color="auto"/>
            <w:left w:val="none" w:sz="0" w:space="0" w:color="auto"/>
            <w:bottom w:val="none" w:sz="0" w:space="0" w:color="auto"/>
            <w:right w:val="none" w:sz="0" w:space="0" w:color="auto"/>
          </w:divBdr>
        </w:div>
        <w:div w:id="754781970">
          <w:marLeft w:val="640"/>
          <w:marRight w:val="0"/>
          <w:marTop w:val="0"/>
          <w:marBottom w:val="0"/>
          <w:divBdr>
            <w:top w:val="none" w:sz="0" w:space="0" w:color="auto"/>
            <w:left w:val="none" w:sz="0" w:space="0" w:color="auto"/>
            <w:bottom w:val="none" w:sz="0" w:space="0" w:color="auto"/>
            <w:right w:val="none" w:sz="0" w:space="0" w:color="auto"/>
          </w:divBdr>
        </w:div>
        <w:div w:id="926882218">
          <w:marLeft w:val="640"/>
          <w:marRight w:val="0"/>
          <w:marTop w:val="0"/>
          <w:marBottom w:val="0"/>
          <w:divBdr>
            <w:top w:val="none" w:sz="0" w:space="0" w:color="auto"/>
            <w:left w:val="none" w:sz="0" w:space="0" w:color="auto"/>
            <w:bottom w:val="none" w:sz="0" w:space="0" w:color="auto"/>
            <w:right w:val="none" w:sz="0" w:space="0" w:color="auto"/>
          </w:divBdr>
        </w:div>
        <w:div w:id="922494313">
          <w:marLeft w:val="640"/>
          <w:marRight w:val="0"/>
          <w:marTop w:val="0"/>
          <w:marBottom w:val="0"/>
          <w:divBdr>
            <w:top w:val="none" w:sz="0" w:space="0" w:color="auto"/>
            <w:left w:val="none" w:sz="0" w:space="0" w:color="auto"/>
            <w:bottom w:val="none" w:sz="0" w:space="0" w:color="auto"/>
            <w:right w:val="none" w:sz="0" w:space="0" w:color="auto"/>
          </w:divBdr>
        </w:div>
      </w:divsChild>
    </w:div>
    <w:div w:id="660500406">
      <w:bodyDiv w:val="1"/>
      <w:marLeft w:val="0"/>
      <w:marRight w:val="0"/>
      <w:marTop w:val="0"/>
      <w:marBottom w:val="0"/>
      <w:divBdr>
        <w:top w:val="none" w:sz="0" w:space="0" w:color="auto"/>
        <w:left w:val="none" w:sz="0" w:space="0" w:color="auto"/>
        <w:bottom w:val="none" w:sz="0" w:space="0" w:color="auto"/>
        <w:right w:val="none" w:sz="0" w:space="0" w:color="auto"/>
      </w:divBdr>
      <w:divsChild>
        <w:div w:id="119416615">
          <w:marLeft w:val="640"/>
          <w:marRight w:val="0"/>
          <w:marTop w:val="0"/>
          <w:marBottom w:val="0"/>
          <w:divBdr>
            <w:top w:val="none" w:sz="0" w:space="0" w:color="auto"/>
            <w:left w:val="none" w:sz="0" w:space="0" w:color="auto"/>
            <w:bottom w:val="none" w:sz="0" w:space="0" w:color="auto"/>
            <w:right w:val="none" w:sz="0" w:space="0" w:color="auto"/>
          </w:divBdr>
        </w:div>
        <w:div w:id="422726172">
          <w:marLeft w:val="640"/>
          <w:marRight w:val="0"/>
          <w:marTop w:val="0"/>
          <w:marBottom w:val="0"/>
          <w:divBdr>
            <w:top w:val="none" w:sz="0" w:space="0" w:color="auto"/>
            <w:left w:val="none" w:sz="0" w:space="0" w:color="auto"/>
            <w:bottom w:val="none" w:sz="0" w:space="0" w:color="auto"/>
            <w:right w:val="none" w:sz="0" w:space="0" w:color="auto"/>
          </w:divBdr>
        </w:div>
        <w:div w:id="516964297">
          <w:marLeft w:val="640"/>
          <w:marRight w:val="0"/>
          <w:marTop w:val="0"/>
          <w:marBottom w:val="0"/>
          <w:divBdr>
            <w:top w:val="none" w:sz="0" w:space="0" w:color="auto"/>
            <w:left w:val="none" w:sz="0" w:space="0" w:color="auto"/>
            <w:bottom w:val="none" w:sz="0" w:space="0" w:color="auto"/>
            <w:right w:val="none" w:sz="0" w:space="0" w:color="auto"/>
          </w:divBdr>
        </w:div>
        <w:div w:id="1376806576">
          <w:marLeft w:val="640"/>
          <w:marRight w:val="0"/>
          <w:marTop w:val="0"/>
          <w:marBottom w:val="0"/>
          <w:divBdr>
            <w:top w:val="none" w:sz="0" w:space="0" w:color="auto"/>
            <w:left w:val="none" w:sz="0" w:space="0" w:color="auto"/>
            <w:bottom w:val="none" w:sz="0" w:space="0" w:color="auto"/>
            <w:right w:val="none" w:sz="0" w:space="0" w:color="auto"/>
          </w:divBdr>
        </w:div>
      </w:divsChild>
    </w:div>
    <w:div w:id="666784494">
      <w:bodyDiv w:val="1"/>
      <w:marLeft w:val="0"/>
      <w:marRight w:val="0"/>
      <w:marTop w:val="0"/>
      <w:marBottom w:val="0"/>
      <w:divBdr>
        <w:top w:val="none" w:sz="0" w:space="0" w:color="auto"/>
        <w:left w:val="none" w:sz="0" w:space="0" w:color="auto"/>
        <w:bottom w:val="none" w:sz="0" w:space="0" w:color="auto"/>
        <w:right w:val="none" w:sz="0" w:space="0" w:color="auto"/>
      </w:divBdr>
    </w:div>
    <w:div w:id="674574763">
      <w:bodyDiv w:val="1"/>
      <w:marLeft w:val="0"/>
      <w:marRight w:val="0"/>
      <w:marTop w:val="0"/>
      <w:marBottom w:val="0"/>
      <w:divBdr>
        <w:top w:val="none" w:sz="0" w:space="0" w:color="auto"/>
        <w:left w:val="none" w:sz="0" w:space="0" w:color="auto"/>
        <w:bottom w:val="none" w:sz="0" w:space="0" w:color="auto"/>
        <w:right w:val="none" w:sz="0" w:space="0" w:color="auto"/>
      </w:divBdr>
    </w:div>
    <w:div w:id="678241293">
      <w:bodyDiv w:val="1"/>
      <w:marLeft w:val="0"/>
      <w:marRight w:val="0"/>
      <w:marTop w:val="0"/>
      <w:marBottom w:val="0"/>
      <w:divBdr>
        <w:top w:val="none" w:sz="0" w:space="0" w:color="auto"/>
        <w:left w:val="none" w:sz="0" w:space="0" w:color="auto"/>
        <w:bottom w:val="none" w:sz="0" w:space="0" w:color="auto"/>
        <w:right w:val="none" w:sz="0" w:space="0" w:color="auto"/>
      </w:divBdr>
      <w:divsChild>
        <w:div w:id="821888304">
          <w:marLeft w:val="640"/>
          <w:marRight w:val="0"/>
          <w:marTop w:val="0"/>
          <w:marBottom w:val="0"/>
          <w:divBdr>
            <w:top w:val="none" w:sz="0" w:space="0" w:color="auto"/>
            <w:left w:val="none" w:sz="0" w:space="0" w:color="auto"/>
            <w:bottom w:val="none" w:sz="0" w:space="0" w:color="auto"/>
            <w:right w:val="none" w:sz="0" w:space="0" w:color="auto"/>
          </w:divBdr>
        </w:div>
        <w:div w:id="67505302">
          <w:marLeft w:val="640"/>
          <w:marRight w:val="0"/>
          <w:marTop w:val="0"/>
          <w:marBottom w:val="0"/>
          <w:divBdr>
            <w:top w:val="none" w:sz="0" w:space="0" w:color="auto"/>
            <w:left w:val="none" w:sz="0" w:space="0" w:color="auto"/>
            <w:bottom w:val="none" w:sz="0" w:space="0" w:color="auto"/>
            <w:right w:val="none" w:sz="0" w:space="0" w:color="auto"/>
          </w:divBdr>
        </w:div>
        <w:div w:id="1579514083">
          <w:marLeft w:val="640"/>
          <w:marRight w:val="0"/>
          <w:marTop w:val="0"/>
          <w:marBottom w:val="0"/>
          <w:divBdr>
            <w:top w:val="none" w:sz="0" w:space="0" w:color="auto"/>
            <w:left w:val="none" w:sz="0" w:space="0" w:color="auto"/>
            <w:bottom w:val="none" w:sz="0" w:space="0" w:color="auto"/>
            <w:right w:val="none" w:sz="0" w:space="0" w:color="auto"/>
          </w:divBdr>
        </w:div>
        <w:div w:id="501774310">
          <w:marLeft w:val="640"/>
          <w:marRight w:val="0"/>
          <w:marTop w:val="0"/>
          <w:marBottom w:val="0"/>
          <w:divBdr>
            <w:top w:val="none" w:sz="0" w:space="0" w:color="auto"/>
            <w:left w:val="none" w:sz="0" w:space="0" w:color="auto"/>
            <w:bottom w:val="none" w:sz="0" w:space="0" w:color="auto"/>
            <w:right w:val="none" w:sz="0" w:space="0" w:color="auto"/>
          </w:divBdr>
        </w:div>
        <w:div w:id="425541175">
          <w:marLeft w:val="640"/>
          <w:marRight w:val="0"/>
          <w:marTop w:val="0"/>
          <w:marBottom w:val="0"/>
          <w:divBdr>
            <w:top w:val="none" w:sz="0" w:space="0" w:color="auto"/>
            <w:left w:val="none" w:sz="0" w:space="0" w:color="auto"/>
            <w:bottom w:val="none" w:sz="0" w:space="0" w:color="auto"/>
            <w:right w:val="none" w:sz="0" w:space="0" w:color="auto"/>
          </w:divBdr>
        </w:div>
        <w:div w:id="1760712056">
          <w:marLeft w:val="640"/>
          <w:marRight w:val="0"/>
          <w:marTop w:val="0"/>
          <w:marBottom w:val="0"/>
          <w:divBdr>
            <w:top w:val="none" w:sz="0" w:space="0" w:color="auto"/>
            <w:left w:val="none" w:sz="0" w:space="0" w:color="auto"/>
            <w:bottom w:val="none" w:sz="0" w:space="0" w:color="auto"/>
            <w:right w:val="none" w:sz="0" w:space="0" w:color="auto"/>
          </w:divBdr>
        </w:div>
        <w:div w:id="1679304408">
          <w:marLeft w:val="640"/>
          <w:marRight w:val="0"/>
          <w:marTop w:val="0"/>
          <w:marBottom w:val="0"/>
          <w:divBdr>
            <w:top w:val="none" w:sz="0" w:space="0" w:color="auto"/>
            <w:left w:val="none" w:sz="0" w:space="0" w:color="auto"/>
            <w:bottom w:val="none" w:sz="0" w:space="0" w:color="auto"/>
            <w:right w:val="none" w:sz="0" w:space="0" w:color="auto"/>
          </w:divBdr>
        </w:div>
        <w:div w:id="1893350554">
          <w:marLeft w:val="640"/>
          <w:marRight w:val="0"/>
          <w:marTop w:val="0"/>
          <w:marBottom w:val="0"/>
          <w:divBdr>
            <w:top w:val="none" w:sz="0" w:space="0" w:color="auto"/>
            <w:left w:val="none" w:sz="0" w:space="0" w:color="auto"/>
            <w:bottom w:val="none" w:sz="0" w:space="0" w:color="auto"/>
            <w:right w:val="none" w:sz="0" w:space="0" w:color="auto"/>
          </w:divBdr>
        </w:div>
        <w:div w:id="628627609">
          <w:marLeft w:val="640"/>
          <w:marRight w:val="0"/>
          <w:marTop w:val="0"/>
          <w:marBottom w:val="0"/>
          <w:divBdr>
            <w:top w:val="none" w:sz="0" w:space="0" w:color="auto"/>
            <w:left w:val="none" w:sz="0" w:space="0" w:color="auto"/>
            <w:bottom w:val="none" w:sz="0" w:space="0" w:color="auto"/>
            <w:right w:val="none" w:sz="0" w:space="0" w:color="auto"/>
          </w:divBdr>
        </w:div>
        <w:div w:id="323515459">
          <w:marLeft w:val="640"/>
          <w:marRight w:val="0"/>
          <w:marTop w:val="0"/>
          <w:marBottom w:val="0"/>
          <w:divBdr>
            <w:top w:val="none" w:sz="0" w:space="0" w:color="auto"/>
            <w:left w:val="none" w:sz="0" w:space="0" w:color="auto"/>
            <w:bottom w:val="none" w:sz="0" w:space="0" w:color="auto"/>
            <w:right w:val="none" w:sz="0" w:space="0" w:color="auto"/>
          </w:divBdr>
        </w:div>
        <w:div w:id="1136339990">
          <w:marLeft w:val="640"/>
          <w:marRight w:val="0"/>
          <w:marTop w:val="0"/>
          <w:marBottom w:val="0"/>
          <w:divBdr>
            <w:top w:val="none" w:sz="0" w:space="0" w:color="auto"/>
            <w:left w:val="none" w:sz="0" w:space="0" w:color="auto"/>
            <w:bottom w:val="none" w:sz="0" w:space="0" w:color="auto"/>
            <w:right w:val="none" w:sz="0" w:space="0" w:color="auto"/>
          </w:divBdr>
        </w:div>
        <w:div w:id="1304968447">
          <w:marLeft w:val="640"/>
          <w:marRight w:val="0"/>
          <w:marTop w:val="0"/>
          <w:marBottom w:val="0"/>
          <w:divBdr>
            <w:top w:val="none" w:sz="0" w:space="0" w:color="auto"/>
            <w:left w:val="none" w:sz="0" w:space="0" w:color="auto"/>
            <w:bottom w:val="none" w:sz="0" w:space="0" w:color="auto"/>
            <w:right w:val="none" w:sz="0" w:space="0" w:color="auto"/>
          </w:divBdr>
        </w:div>
        <w:div w:id="1421371436">
          <w:marLeft w:val="640"/>
          <w:marRight w:val="0"/>
          <w:marTop w:val="0"/>
          <w:marBottom w:val="0"/>
          <w:divBdr>
            <w:top w:val="none" w:sz="0" w:space="0" w:color="auto"/>
            <w:left w:val="none" w:sz="0" w:space="0" w:color="auto"/>
            <w:bottom w:val="none" w:sz="0" w:space="0" w:color="auto"/>
            <w:right w:val="none" w:sz="0" w:space="0" w:color="auto"/>
          </w:divBdr>
        </w:div>
        <w:div w:id="2086300969">
          <w:marLeft w:val="640"/>
          <w:marRight w:val="0"/>
          <w:marTop w:val="0"/>
          <w:marBottom w:val="0"/>
          <w:divBdr>
            <w:top w:val="none" w:sz="0" w:space="0" w:color="auto"/>
            <w:left w:val="none" w:sz="0" w:space="0" w:color="auto"/>
            <w:bottom w:val="none" w:sz="0" w:space="0" w:color="auto"/>
            <w:right w:val="none" w:sz="0" w:space="0" w:color="auto"/>
          </w:divBdr>
        </w:div>
        <w:div w:id="2145196709">
          <w:marLeft w:val="640"/>
          <w:marRight w:val="0"/>
          <w:marTop w:val="0"/>
          <w:marBottom w:val="0"/>
          <w:divBdr>
            <w:top w:val="none" w:sz="0" w:space="0" w:color="auto"/>
            <w:left w:val="none" w:sz="0" w:space="0" w:color="auto"/>
            <w:bottom w:val="none" w:sz="0" w:space="0" w:color="auto"/>
            <w:right w:val="none" w:sz="0" w:space="0" w:color="auto"/>
          </w:divBdr>
        </w:div>
        <w:div w:id="671690136">
          <w:marLeft w:val="640"/>
          <w:marRight w:val="0"/>
          <w:marTop w:val="0"/>
          <w:marBottom w:val="0"/>
          <w:divBdr>
            <w:top w:val="none" w:sz="0" w:space="0" w:color="auto"/>
            <w:left w:val="none" w:sz="0" w:space="0" w:color="auto"/>
            <w:bottom w:val="none" w:sz="0" w:space="0" w:color="auto"/>
            <w:right w:val="none" w:sz="0" w:space="0" w:color="auto"/>
          </w:divBdr>
        </w:div>
        <w:div w:id="2042243885">
          <w:marLeft w:val="640"/>
          <w:marRight w:val="0"/>
          <w:marTop w:val="0"/>
          <w:marBottom w:val="0"/>
          <w:divBdr>
            <w:top w:val="none" w:sz="0" w:space="0" w:color="auto"/>
            <w:left w:val="none" w:sz="0" w:space="0" w:color="auto"/>
            <w:bottom w:val="none" w:sz="0" w:space="0" w:color="auto"/>
            <w:right w:val="none" w:sz="0" w:space="0" w:color="auto"/>
          </w:divBdr>
        </w:div>
        <w:div w:id="831145139">
          <w:marLeft w:val="640"/>
          <w:marRight w:val="0"/>
          <w:marTop w:val="0"/>
          <w:marBottom w:val="0"/>
          <w:divBdr>
            <w:top w:val="none" w:sz="0" w:space="0" w:color="auto"/>
            <w:left w:val="none" w:sz="0" w:space="0" w:color="auto"/>
            <w:bottom w:val="none" w:sz="0" w:space="0" w:color="auto"/>
            <w:right w:val="none" w:sz="0" w:space="0" w:color="auto"/>
          </w:divBdr>
        </w:div>
        <w:div w:id="674960170">
          <w:marLeft w:val="640"/>
          <w:marRight w:val="0"/>
          <w:marTop w:val="0"/>
          <w:marBottom w:val="0"/>
          <w:divBdr>
            <w:top w:val="none" w:sz="0" w:space="0" w:color="auto"/>
            <w:left w:val="none" w:sz="0" w:space="0" w:color="auto"/>
            <w:bottom w:val="none" w:sz="0" w:space="0" w:color="auto"/>
            <w:right w:val="none" w:sz="0" w:space="0" w:color="auto"/>
          </w:divBdr>
        </w:div>
        <w:div w:id="1375354156">
          <w:marLeft w:val="640"/>
          <w:marRight w:val="0"/>
          <w:marTop w:val="0"/>
          <w:marBottom w:val="0"/>
          <w:divBdr>
            <w:top w:val="none" w:sz="0" w:space="0" w:color="auto"/>
            <w:left w:val="none" w:sz="0" w:space="0" w:color="auto"/>
            <w:bottom w:val="none" w:sz="0" w:space="0" w:color="auto"/>
            <w:right w:val="none" w:sz="0" w:space="0" w:color="auto"/>
          </w:divBdr>
        </w:div>
        <w:div w:id="1039672888">
          <w:marLeft w:val="640"/>
          <w:marRight w:val="0"/>
          <w:marTop w:val="0"/>
          <w:marBottom w:val="0"/>
          <w:divBdr>
            <w:top w:val="none" w:sz="0" w:space="0" w:color="auto"/>
            <w:left w:val="none" w:sz="0" w:space="0" w:color="auto"/>
            <w:bottom w:val="none" w:sz="0" w:space="0" w:color="auto"/>
            <w:right w:val="none" w:sz="0" w:space="0" w:color="auto"/>
          </w:divBdr>
        </w:div>
        <w:div w:id="394620577">
          <w:marLeft w:val="640"/>
          <w:marRight w:val="0"/>
          <w:marTop w:val="0"/>
          <w:marBottom w:val="0"/>
          <w:divBdr>
            <w:top w:val="none" w:sz="0" w:space="0" w:color="auto"/>
            <w:left w:val="none" w:sz="0" w:space="0" w:color="auto"/>
            <w:bottom w:val="none" w:sz="0" w:space="0" w:color="auto"/>
            <w:right w:val="none" w:sz="0" w:space="0" w:color="auto"/>
          </w:divBdr>
        </w:div>
        <w:div w:id="1307391475">
          <w:marLeft w:val="640"/>
          <w:marRight w:val="0"/>
          <w:marTop w:val="0"/>
          <w:marBottom w:val="0"/>
          <w:divBdr>
            <w:top w:val="none" w:sz="0" w:space="0" w:color="auto"/>
            <w:left w:val="none" w:sz="0" w:space="0" w:color="auto"/>
            <w:bottom w:val="none" w:sz="0" w:space="0" w:color="auto"/>
            <w:right w:val="none" w:sz="0" w:space="0" w:color="auto"/>
          </w:divBdr>
        </w:div>
        <w:div w:id="12807881">
          <w:marLeft w:val="640"/>
          <w:marRight w:val="0"/>
          <w:marTop w:val="0"/>
          <w:marBottom w:val="0"/>
          <w:divBdr>
            <w:top w:val="none" w:sz="0" w:space="0" w:color="auto"/>
            <w:left w:val="none" w:sz="0" w:space="0" w:color="auto"/>
            <w:bottom w:val="none" w:sz="0" w:space="0" w:color="auto"/>
            <w:right w:val="none" w:sz="0" w:space="0" w:color="auto"/>
          </w:divBdr>
        </w:div>
        <w:div w:id="604268414">
          <w:marLeft w:val="640"/>
          <w:marRight w:val="0"/>
          <w:marTop w:val="0"/>
          <w:marBottom w:val="0"/>
          <w:divBdr>
            <w:top w:val="none" w:sz="0" w:space="0" w:color="auto"/>
            <w:left w:val="none" w:sz="0" w:space="0" w:color="auto"/>
            <w:bottom w:val="none" w:sz="0" w:space="0" w:color="auto"/>
            <w:right w:val="none" w:sz="0" w:space="0" w:color="auto"/>
          </w:divBdr>
        </w:div>
        <w:div w:id="1651011405">
          <w:marLeft w:val="640"/>
          <w:marRight w:val="0"/>
          <w:marTop w:val="0"/>
          <w:marBottom w:val="0"/>
          <w:divBdr>
            <w:top w:val="none" w:sz="0" w:space="0" w:color="auto"/>
            <w:left w:val="none" w:sz="0" w:space="0" w:color="auto"/>
            <w:bottom w:val="none" w:sz="0" w:space="0" w:color="auto"/>
            <w:right w:val="none" w:sz="0" w:space="0" w:color="auto"/>
          </w:divBdr>
        </w:div>
        <w:div w:id="2022311311">
          <w:marLeft w:val="640"/>
          <w:marRight w:val="0"/>
          <w:marTop w:val="0"/>
          <w:marBottom w:val="0"/>
          <w:divBdr>
            <w:top w:val="none" w:sz="0" w:space="0" w:color="auto"/>
            <w:left w:val="none" w:sz="0" w:space="0" w:color="auto"/>
            <w:bottom w:val="none" w:sz="0" w:space="0" w:color="auto"/>
            <w:right w:val="none" w:sz="0" w:space="0" w:color="auto"/>
          </w:divBdr>
        </w:div>
        <w:div w:id="2124378287">
          <w:marLeft w:val="640"/>
          <w:marRight w:val="0"/>
          <w:marTop w:val="0"/>
          <w:marBottom w:val="0"/>
          <w:divBdr>
            <w:top w:val="none" w:sz="0" w:space="0" w:color="auto"/>
            <w:left w:val="none" w:sz="0" w:space="0" w:color="auto"/>
            <w:bottom w:val="none" w:sz="0" w:space="0" w:color="auto"/>
            <w:right w:val="none" w:sz="0" w:space="0" w:color="auto"/>
          </w:divBdr>
        </w:div>
        <w:div w:id="1084375120">
          <w:marLeft w:val="640"/>
          <w:marRight w:val="0"/>
          <w:marTop w:val="0"/>
          <w:marBottom w:val="0"/>
          <w:divBdr>
            <w:top w:val="none" w:sz="0" w:space="0" w:color="auto"/>
            <w:left w:val="none" w:sz="0" w:space="0" w:color="auto"/>
            <w:bottom w:val="none" w:sz="0" w:space="0" w:color="auto"/>
            <w:right w:val="none" w:sz="0" w:space="0" w:color="auto"/>
          </w:divBdr>
        </w:div>
        <w:div w:id="1686201707">
          <w:marLeft w:val="640"/>
          <w:marRight w:val="0"/>
          <w:marTop w:val="0"/>
          <w:marBottom w:val="0"/>
          <w:divBdr>
            <w:top w:val="none" w:sz="0" w:space="0" w:color="auto"/>
            <w:left w:val="none" w:sz="0" w:space="0" w:color="auto"/>
            <w:bottom w:val="none" w:sz="0" w:space="0" w:color="auto"/>
            <w:right w:val="none" w:sz="0" w:space="0" w:color="auto"/>
          </w:divBdr>
        </w:div>
      </w:divsChild>
    </w:div>
    <w:div w:id="680133506">
      <w:bodyDiv w:val="1"/>
      <w:marLeft w:val="0"/>
      <w:marRight w:val="0"/>
      <w:marTop w:val="0"/>
      <w:marBottom w:val="0"/>
      <w:divBdr>
        <w:top w:val="none" w:sz="0" w:space="0" w:color="auto"/>
        <w:left w:val="none" w:sz="0" w:space="0" w:color="auto"/>
        <w:bottom w:val="none" w:sz="0" w:space="0" w:color="auto"/>
        <w:right w:val="none" w:sz="0" w:space="0" w:color="auto"/>
      </w:divBdr>
      <w:divsChild>
        <w:div w:id="189227976">
          <w:marLeft w:val="640"/>
          <w:marRight w:val="0"/>
          <w:marTop w:val="0"/>
          <w:marBottom w:val="0"/>
          <w:divBdr>
            <w:top w:val="none" w:sz="0" w:space="0" w:color="auto"/>
            <w:left w:val="none" w:sz="0" w:space="0" w:color="auto"/>
            <w:bottom w:val="none" w:sz="0" w:space="0" w:color="auto"/>
            <w:right w:val="none" w:sz="0" w:space="0" w:color="auto"/>
          </w:divBdr>
        </w:div>
        <w:div w:id="1639189887">
          <w:marLeft w:val="640"/>
          <w:marRight w:val="0"/>
          <w:marTop w:val="0"/>
          <w:marBottom w:val="0"/>
          <w:divBdr>
            <w:top w:val="none" w:sz="0" w:space="0" w:color="auto"/>
            <w:left w:val="none" w:sz="0" w:space="0" w:color="auto"/>
            <w:bottom w:val="none" w:sz="0" w:space="0" w:color="auto"/>
            <w:right w:val="none" w:sz="0" w:space="0" w:color="auto"/>
          </w:divBdr>
        </w:div>
        <w:div w:id="99497859">
          <w:marLeft w:val="640"/>
          <w:marRight w:val="0"/>
          <w:marTop w:val="0"/>
          <w:marBottom w:val="0"/>
          <w:divBdr>
            <w:top w:val="none" w:sz="0" w:space="0" w:color="auto"/>
            <w:left w:val="none" w:sz="0" w:space="0" w:color="auto"/>
            <w:bottom w:val="none" w:sz="0" w:space="0" w:color="auto"/>
            <w:right w:val="none" w:sz="0" w:space="0" w:color="auto"/>
          </w:divBdr>
        </w:div>
        <w:div w:id="1042559893">
          <w:marLeft w:val="640"/>
          <w:marRight w:val="0"/>
          <w:marTop w:val="0"/>
          <w:marBottom w:val="0"/>
          <w:divBdr>
            <w:top w:val="none" w:sz="0" w:space="0" w:color="auto"/>
            <w:left w:val="none" w:sz="0" w:space="0" w:color="auto"/>
            <w:bottom w:val="none" w:sz="0" w:space="0" w:color="auto"/>
            <w:right w:val="none" w:sz="0" w:space="0" w:color="auto"/>
          </w:divBdr>
        </w:div>
        <w:div w:id="827132674">
          <w:marLeft w:val="640"/>
          <w:marRight w:val="0"/>
          <w:marTop w:val="0"/>
          <w:marBottom w:val="0"/>
          <w:divBdr>
            <w:top w:val="none" w:sz="0" w:space="0" w:color="auto"/>
            <w:left w:val="none" w:sz="0" w:space="0" w:color="auto"/>
            <w:bottom w:val="none" w:sz="0" w:space="0" w:color="auto"/>
            <w:right w:val="none" w:sz="0" w:space="0" w:color="auto"/>
          </w:divBdr>
        </w:div>
        <w:div w:id="588463558">
          <w:marLeft w:val="640"/>
          <w:marRight w:val="0"/>
          <w:marTop w:val="0"/>
          <w:marBottom w:val="0"/>
          <w:divBdr>
            <w:top w:val="none" w:sz="0" w:space="0" w:color="auto"/>
            <w:left w:val="none" w:sz="0" w:space="0" w:color="auto"/>
            <w:bottom w:val="none" w:sz="0" w:space="0" w:color="auto"/>
            <w:right w:val="none" w:sz="0" w:space="0" w:color="auto"/>
          </w:divBdr>
        </w:div>
        <w:div w:id="730926162">
          <w:marLeft w:val="640"/>
          <w:marRight w:val="0"/>
          <w:marTop w:val="0"/>
          <w:marBottom w:val="0"/>
          <w:divBdr>
            <w:top w:val="none" w:sz="0" w:space="0" w:color="auto"/>
            <w:left w:val="none" w:sz="0" w:space="0" w:color="auto"/>
            <w:bottom w:val="none" w:sz="0" w:space="0" w:color="auto"/>
            <w:right w:val="none" w:sz="0" w:space="0" w:color="auto"/>
          </w:divBdr>
        </w:div>
        <w:div w:id="2029064337">
          <w:marLeft w:val="640"/>
          <w:marRight w:val="0"/>
          <w:marTop w:val="0"/>
          <w:marBottom w:val="0"/>
          <w:divBdr>
            <w:top w:val="none" w:sz="0" w:space="0" w:color="auto"/>
            <w:left w:val="none" w:sz="0" w:space="0" w:color="auto"/>
            <w:bottom w:val="none" w:sz="0" w:space="0" w:color="auto"/>
            <w:right w:val="none" w:sz="0" w:space="0" w:color="auto"/>
          </w:divBdr>
        </w:div>
        <w:div w:id="2056197476">
          <w:marLeft w:val="640"/>
          <w:marRight w:val="0"/>
          <w:marTop w:val="0"/>
          <w:marBottom w:val="0"/>
          <w:divBdr>
            <w:top w:val="none" w:sz="0" w:space="0" w:color="auto"/>
            <w:left w:val="none" w:sz="0" w:space="0" w:color="auto"/>
            <w:bottom w:val="none" w:sz="0" w:space="0" w:color="auto"/>
            <w:right w:val="none" w:sz="0" w:space="0" w:color="auto"/>
          </w:divBdr>
        </w:div>
        <w:div w:id="316497194">
          <w:marLeft w:val="640"/>
          <w:marRight w:val="0"/>
          <w:marTop w:val="0"/>
          <w:marBottom w:val="0"/>
          <w:divBdr>
            <w:top w:val="none" w:sz="0" w:space="0" w:color="auto"/>
            <w:left w:val="none" w:sz="0" w:space="0" w:color="auto"/>
            <w:bottom w:val="none" w:sz="0" w:space="0" w:color="auto"/>
            <w:right w:val="none" w:sz="0" w:space="0" w:color="auto"/>
          </w:divBdr>
        </w:div>
        <w:div w:id="419182006">
          <w:marLeft w:val="640"/>
          <w:marRight w:val="0"/>
          <w:marTop w:val="0"/>
          <w:marBottom w:val="0"/>
          <w:divBdr>
            <w:top w:val="none" w:sz="0" w:space="0" w:color="auto"/>
            <w:left w:val="none" w:sz="0" w:space="0" w:color="auto"/>
            <w:bottom w:val="none" w:sz="0" w:space="0" w:color="auto"/>
            <w:right w:val="none" w:sz="0" w:space="0" w:color="auto"/>
          </w:divBdr>
        </w:div>
        <w:div w:id="49113634">
          <w:marLeft w:val="640"/>
          <w:marRight w:val="0"/>
          <w:marTop w:val="0"/>
          <w:marBottom w:val="0"/>
          <w:divBdr>
            <w:top w:val="none" w:sz="0" w:space="0" w:color="auto"/>
            <w:left w:val="none" w:sz="0" w:space="0" w:color="auto"/>
            <w:bottom w:val="none" w:sz="0" w:space="0" w:color="auto"/>
            <w:right w:val="none" w:sz="0" w:space="0" w:color="auto"/>
          </w:divBdr>
        </w:div>
        <w:div w:id="1910726935">
          <w:marLeft w:val="640"/>
          <w:marRight w:val="0"/>
          <w:marTop w:val="0"/>
          <w:marBottom w:val="0"/>
          <w:divBdr>
            <w:top w:val="none" w:sz="0" w:space="0" w:color="auto"/>
            <w:left w:val="none" w:sz="0" w:space="0" w:color="auto"/>
            <w:bottom w:val="none" w:sz="0" w:space="0" w:color="auto"/>
            <w:right w:val="none" w:sz="0" w:space="0" w:color="auto"/>
          </w:divBdr>
        </w:div>
        <w:div w:id="481624177">
          <w:marLeft w:val="640"/>
          <w:marRight w:val="0"/>
          <w:marTop w:val="0"/>
          <w:marBottom w:val="0"/>
          <w:divBdr>
            <w:top w:val="none" w:sz="0" w:space="0" w:color="auto"/>
            <w:left w:val="none" w:sz="0" w:space="0" w:color="auto"/>
            <w:bottom w:val="none" w:sz="0" w:space="0" w:color="auto"/>
            <w:right w:val="none" w:sz="0" w:space="0" w:color="auto"/>
          </w:divBdr>
        </w:div>
      </w:divsChild>
    </w:div>
    <w:div w:id="681325111">
      <w:bodyDiv w:val="1"/>
      <w:marLeft w:val="0"/>
      <w:marRight w:val="0"/>
      <w:marTop w:val="0"/>
      <w:marBottom w:val="0"/>
      <w:divBdr>
        <w:top w:val="none" w:sz="0" w:space="0" w:color="auto"/>
        <w:left w:val="none" w:sz="0" w:space="0" w:color="auto"/>
        <w:bottom w:val="none" w:sz="0" w:space="0" w:color="auto"/>
        <w:right w:val="none" w:sz="0" w:space="0" w:color="auto"/>
      </w:divBdr>
      <w:divsChild>
        <w:div w:id="932013626">
          <w:marLeft w:val="640"/>
          <w:marRight w:val="0"/>
          <w:marTop w:val="0"/>
          <w:marBottom w:val="0"/>
          <w:divBdr>
            <w:top w:val="none" w:sz="0" w:space="0" w:color="auto"/>
            <w:left w:val="none" w:sz="0" w:space="0" w:color="auto"/>
            <w:bottom w:val="none" w:sz="0" w:space="0" w:color="auto"/>
            <w:right w:val="none" w:sz="0" w:space="0" w:color="auto"/>
          </w:divBdr>
        </w:div>
        <w:div w:id="1956982923">
          <w:marLeft w:val="640"/>
          <w:marRight w:val="0"/>
          <w:marTop w:val="0"/>
          <w:marBottom w:val="0"/>
          <w:divBdr>
            <w:top w:val="none" w:sz="0" w:space="0" w:color="auto"/>
            <w:left w:val="none" w:sz="0" w:space="0" w:color="auto"/>
            <w:bottom w:val="none" w:sz="0" w:space="0" w:color="auto"/>
            <w:right w:val="none" w:sz="0" w:space="0" w:color="auto"/>
          </w:divBdr>
        </w:div>
        <w:div w:id="613295088">
          <w:marLeft w:val="640"/>
          <w:marRight w:val="0"/>
          <w:marTop w:val="0"/>
          <w:marBottom w:val="0"/>
          <w:divBdr>
            <w:top w:val="none" w:sz="0" w:space="0" w:color="auto"/>
            <w:left w:val="none" w:sz="0" w:space="0" w:color="auto"/>
            <w:bottom w:val="none" w:sz="0" w:space="0" w:color="auto"/>
            <w:right w:val="none" w:sz="0" w:space="0" w:color="auto"/>
          </w:divBdr>
        </w:div>
        <w:div w:id="1222401922">
          <w:marLeft w:val="640"/>
          <w:marRight w:val="0"/>
          <w:marTop w:val="0"/>
          <w:marBottom w:val="0"/>
          <w:divBdr>
            <w:top w:val="none" w:sz="0" w:space="0" w:color="auto"/>
            <w:left w:val="none" w:sz="0" w:space="0" w:color="auto"/>
            <w:bottom w:val="none" w:sz="0" w:space="0" w:color="auto"/>
            <w:right w:val="none" w:sz="0" w:space="0" w:color="auto"/>
          </w:divBdr>
        </w:div>
        <w:div w:id="54008516">
          <w:marLeft w:val="640"/>
          <w:marRight w:val="0"/>
          <w:marTop w:val="0"/>
          <w:marBottom w:val="0"/>
          <w:divBdr>
            <w:top w:val="none" w:sz="0" w:space="0" w:color="auto"/>
            <w:left w:val="none" w:sz="0" w:space="0" w:color="auto"/>
            <w:bottom w:val="none" w:sz="0" w:space="0" w:color="auto"/>
            <w:right w:val="none" w:sz="0" w:space="0" w:color="auto"/>
          </w:divBdr>
        </w:div>
        <w:div w:id="1231496923">
          <w:marLeft w:val="640"/>
          <w:marRight w:val="0"/>
          <w:marTop w:val="0"/>
          <w:marBottom w:val="0"/>
          <w:divBdr>
            <w:top w:val="none" w:sz="0" w:space="0" w:color="auto"/>
            <w:left w:val="none" w:sz="0" w:space="0" w:color="auto"/>
            <w:bottom w:val="none" w:sz="0" w:space="0" w:color="auto"/>
            <w:right w:val="none" w:sz="0" w:space="0" w:color="auto"/>
          </w:divBdr>
        </w:div>
        <w:div w:id="1853184397">
          <w:marLeft w:val="640"/>
          <w:marRight w:val="0"/>
          <w:marTop w:val="0"/>
          <w:marBottom w:val="0"/>
          <w:divBdr>
            <w:top w:val="none" w:sz="0" w:space="0" w:color="auto"/>
            <w:left w:val="none" w:sz="0" w:space="0" w:color="auto"/>
            <w:bottom w:val="none" w:sz="0" w:space="0" w:color="auto"/>
            <w:right w:val="none" w:sz="0" w:space="0" w:color="auto"/>
          </w:divBdr>
        </w:div>
        <w:div w:id="1321689422">
          <w:marLeft w:val="640"/>
          <w:marRight w:val="0"/>
          <w:marTop w:val="0"/>
          <w:marBottom w:val="0"/>
          <w:divBdr>
            <w:top w:val="none" w:sz="0" w:space="0" w:color="auto"/>
            <w:left w:val="none" w:sz="0" w:space="0" w:color="auto"/>
            <w:bottom w:val="none" w:sz="0" w:space="0" w:color="auto"/>
            <w:right w:val="none" w:sz="0" w:space="0" w:color="auto"/>
          </w:divBdr>
        </w:div>
        <w:div w:id="2024353880">
          <w:marLeft w:val="640"/>
          <w:marRight w:val="0"/>
          <w:marTop w:val="0"/>
          <w:marBottom w:val="0"/>
          <w:divBdr>
            <w:top w:val="none" w:sz="0" w:space="0" w:color="auto"/>
            <w:left w:val="none" w:sz="0" w:space="0" w:color="auto"/>
            <w:bottom w:val="none" w:sz="0" w:space="0" w:color="auto"/>
            <w:right w:val="none" w:sz="0" w:space="0" w:color="auto"/>
          </w:divBdr>
        </w:div>
        <w:div w:id="204829680">
          <w:marLeft w:val="640"/>
          <w:marRight w:val="0"/>
          <w:marTop w:val="0"/>
          <w:marBottom w:val="0"/>
          <w:divBdr>
            <w:top w:val="none" w:sz="0" w:space="0" w:color="auto"/>
            <w:left w:val="none" w:sz="0" w:space="0" w:color="auto"/>
            <w:bottom w:val="none" w:sz="0" w:space="0" w:color="auto"/>
            <w:right w:val="none" w:sz="0" w:space="0" w:color="auto"/>
          </w:divBdr>
        </w:div>
      </w:divsChild>
    </w:div>
    <w:div w:id="691954558">
      <w:bodyDiv w:val="1"/>
      <w:marLeft w:val="0"/>
      <w:marRight w:val="0"/>
      <w:marTop w:val="0"/>
      <w:marBottom w:val="0"/>
      <w:divBdr>
        <w:top w:val="none" w:sz="0" w:space="0" w:color="auto"/>
        <w:left w:val="none" w:sz="0" w:space="0" w:color="auto"/>
        <w:bottom w:val="none" w:sz="0" w:space="0" w:color="auto"/>
        <w:right w:val="none" w:sz="0" w:space="0" w:color="auto"/>
      </w:divBdr>
      <w:divsChild>
        <w:div w:id="677541441">
          <w:marLeft w:val="640"/>
          <w:marRight w:val="0"/>
          <w:marTop w:val="0"/>
          <w:marBottom w:val="0"/>
          <w:divBdr>
            <w:top w:val="none" w:sz="0" w:space="0" w:color="auto"/>
            <w:left w:val="none" w:sz="0" w:space="0" w:color="auto"/>
            <w:bottom w:val="none" w:sz="0" w:space="0" w:color="auto"/>
            <w:right w:val="none" w:sz="0" w:space="0" w:color="auto"/>
          </w:divBdr>
        </w:div>
        <w:div w:id="1706786006">
          <w:marLeft w:val="640"/>
          <w:marRight w:val="0"/>
          <w:marTop w:val="0"/>
          <w:marBottom w:val="0"/>
          <w:divBdr>
            <w:top w:val="none" w:sz="0" w:space="0" w:color="auto"/>
            <w:left w:val="none" w:sz="0" w:space="0" w:color="auto"/>
            <w:bottom w:val="none" w:sz="0" w:space="0" w:color="auto"/>
            <w:right w:val="none" w:sz="0" w:space="0" w:color="auto"/>
          </w:divBdr>
        </w:div>
        <w:div w:id="648554660">
          <w:marLeft w:val="640"/>
          <w:marRight w:val="0"/>
          <w:marTop w:val="0"/>
          <w:marBottom w:val="0"/>
          <w:divBdr>
            <w:top w:val="none" w:sz="0" w:space="0" w:color="auto"/>
            <w:left w:val="none" w:sz="0" w:space="0" w:color="auto"/>
            <w:bottom w:val="none" w:sz="0" w:space="0" w:color="auto"/>
            <w:right w:val="none" w:sz="0" w:space="0" w:color="auto"/>
          </w:divBdr>
        </w:div>
        <w:div w:id="422653870">
          <w:marLeft w:val="640"/>
          <w:marRight w:val="0"/>
          <w:marTop w:val="0"/>
          <w:marBottom w:val="0"/>
          <w:divBdr>
            <w:top w:val="none" w:sz="0" w:space="0" w:color="auto"/>
            <w:left w:val="none" w:sz="0" w:space="0" w:color="auto"/>
            <w:bottom w:val="none" w:sz="0" w:space="0" w:color="auto"/>
            <w:right w:val="none" w:sz="0" w:space="0" w:color="auto"/>
          </w:divBdr>
        </w:div>
        <w:div w:id="1993677252">
          <w:marLeft w:val="640"/>
          <w:marRight w:val="0"/>
          <w:marTop w:val="0"/>
          <w:marBottom w:val="0"/>
          <w:divBdr>
            <w:top w:val="none" w:sz="0" w:space="0" w:color="auto"/>
            <w:left w:val="none" w:sz="0" w:space="0" w:color="auto"/>
            <w:bottom w:val="none" w:sz="0" w:space="0" w:color="auto"/>
            <w:right w:val="none" w:sz="0" w:space="0" w:color="auto"/>
          </w:divBdr>
        </w:div>
        <w:div w:id="191265007">
          <w:marLeft w:val="640"/>
          <w:marRight w:val="0"/>
          <w:marTop w:val="0"/>
          <w:marBottom w:val="0"/>
          <w:divBdr>
            <w:top w:val="none" w:sz="0" w:space="0" w:color="auto"/>
            <w:left w:val="none" w:sz="0" w:space="0" w:color="auto"/>
            <w:bottom w:val="none" w:sz="0" w:space="0" w:color="auto"/>
            <w:right w:val="none" w:sz="0" w:space="0" w:color="auto"/>
          </w:divBdr>
        </w:div>
        <w:div w:id="1836992977">
          <w:marLeft w:val="640"/>
          <w:marRight w:val="0"/>
          <w:marTop w:val="0"/>
          <w:marBottom w:val="0"/>
          <w:divBdr>
            <w:top w:val="none" w:sz="0" w:space="0" w:color="auto"/>
            <w:left w:val="none" w:sz="0" w:space="0" w:color="auto"/>
            <w:bottom w:val="none" w:sz="0" w:space="0" w:color="auto"/>
            <w:right w:val="none" w:sz="0" w:space="0" w:color="auto"/>
          </w:divBdr>
        </w:div>
        <w:div w:id="232542364">
          <w:marLeft w:val="640"/>
          <w:marRight w:val="0"/>
          <w:marTop w:val="0"/>
          <w:marBottom w:val="0"/>
          <w:divBdr>
            <w:top w:val="none" w:sz="0" w:space="0" w:color="auto"/>
            <w:left w:val="none" w:sz="0" w:space="0" w:color="auto"/>
            <w:bottom w:val="none" w:sz="0" w:space="0" w:color="auto"/>
            <w:right w:val="none" w:sz="0" w:space="0" w:color="auto"/>
          </w:divBdr>
        </w:div>
        <w:div w:id="201671443">
          <w:marLeft w:val="640"/>
          <w:marRight w:val="0"/>
          <w:marTop w:val="0"/>
          <w:marBottom w:val="0"/>
          <w:divBdr>
            <w:top w:val="none" w:sz="0" w:space="0" w:color="auto"/>
            <w:left w:val="none" w:sz="0" w:space="0" w:color="auto"/>
            <w:bottom w:val="none" w:sz="0" w:space="0" w:color="auto"/>
            <w:right w:val="none" w:sz="0" w:space="0" w:color="auto"/>
          </w:divBdr>
        </w:div>
        <w:div w:id="136604551">
          <w:marLeft w:val="640"/>
          <w:marRight w:val="0"/>
          <w:marTop w:val="0"/>
          <w:marBottom w:val="0"/>
          <w:divBdr>
            <w:top w:val="none" w:sz="0" w:space="0" w:color="auto"/>
            <w:left w:val="none" w:sz="0" w:space="0" w:color="auto"/>
            <w:bottom w:val="none" w:sz="0" w:space="0" w:color="auto"/>
            <w:right w:val="none" w:sz="0" w:space="0" w:color="auto"/>
          </w:divBdr>
        </w:div>
        <w:div w:id="580145728">
          <w:marLeft w:val="640"/>
          <w:marRight w:val="0"/>
          <w:marTop w:val="0"/>
          <w:marBottom w:val="0"/>
          <w:divBdr>
            <w:top w:val="none" w:sz="0" w:space="0" w:color="auto"/>
            <w:left w:val="none" w:sz="0" w:space="0" w:color="auto"/>
            <w:bottom w:val="none" w:sz="0" w:space="0" w:color="auto"/>
            <w:right w:val="none" w:sz="0" w:space="0" w:color="auto"/>
          </w:divBdr>
        </w:div>
        <w:div w:id="1749424502">
          <w:marLeft w:val="640"/>
          <w:marRight w:val="0"/>
          <w:marTop w:val="0"/>
          <w:marBottom w:val="0"/>
          <w:divBdr>
            <w:top w:val="none" w:sz="0" w:space="0" w:color="auto"/>
            <w:left w:val="none" w:sz="0" w:space="0" w:color="auto"/>
            <w:bottom w:val="none" w:sz="0" w:space="0" w:color="auto"/>
            <w:right w:val="none" w:sz="0" w:space="0" w:color="auto"/>
          </w:divBdr>
        </w:div>
        <w:div w:id="713651401">
          <w:marLeft w:val="640"/>
          <w:marRight w:val="0"/>
          <w:marTop w:val="0"/>
          <w:marBottom w:val="0"/>
          <w:divBdr>
            <w:top w:val="none" w:sz="0" w:space="0" w:color="auto"/>
            <w:left w:val="none" w:sz="0" w:space="0" w:color="auto"/>
            <w:bottom w:val="none" w:sz="0" w:space="0" w:color="auto"/>
            <w:right w:val="none" w:sz="0" w:space="0" w:color="auto"/>
          </w:divBdr>
        </w:div>
        <w:div w:id="220599854">
          <w:marLeft w:val="640"/>
          <w:marRight w:val="0"/>
          <w:marTop w:val="0"/>
          <w:marBottom w:val="0"/>
          <w:divBdr>
            <w:top w:val="none" w:sz="0" w:space="0" w:color="auto"/>
            <w:left w:val="none" w:sz="0" w:space="0" w:color="auto"/>
            <w:bottom w:val="none" w:sz="0" w:space="0" w:color="auto"/>
            <w:right w:val="none" w:sz="0" w:space="0" w:color="auto"/>
          </w:divBdr>
        </w:div>
        <w:div w:id="906768592">
          <w:marLeft w:val="640"/>
          <w:marRight w:val="0"/>
          <w:marTop w:val="0"/>
          <w:marBottom w:val="0"/>
          <w:divBdr>
            <w:top w:val="none" w:sz="0" w:space="0" w:color="auto"/>
            <w:left w:val="none" w:sz="0" w:space="0" w:color="auto"/>
            <w:bottom w:val="none" w:sz="0" w:space="0" w:color="auto"/>
            <w:right w:val="none" w:sz="0" w:space="0" w:color="auto"/>
          </w:divBdr>
        </w:div>
        <w:div w:id="2003393470">
          <w:marLeft w:val="640"/>
          <w:marRight w:val="0"/>
          <w:marTop w:val="0"/>
          <w:marBottom w:val="0"/>
          <w:divBdr>
            <w:top w:val="none" w:sz="0" w:space="0" w:color="auto"/>
            <w:left w:val="none" w:sz="0" w:space="0" w:color="auto"/>
            <w:bottom w:val="none" w:sz="0" w:space="0" w:color="auto"/>
            <w:right w:val="none" w:sz="0" w:space="0" w:color="auto"/>
          </w:divBdr>
        </w:div>
        <w:div w:id="981278000">
          <w:marLeft w:val="640"/>
          <w:marRight w:val="0"/>
          <w:marTop w:val="0"/>
          <w:marBottom w:val="0"/>
          <w:divBdr>
            <w:top w:val="none" w:sz="0" w:space="0" w:color="auto"/>
            <w:left w:val="none" w:sz="0" w:space="0" w:color="auto"/>
            <w:bottom w:val="none" w:sz="0" w:space="0" w:color="auto"/>
            <w:right w:val="none" w:sz="0" w:space="0" w:color="auto"/>
          </w:divBdr>
        </w:div>
        <w:div w:id="1651861102">
          <w:marLeft w:val="640"/>
          <w:marRight w:val="0"/>
          <w:marTop w:val="0"/>
          <w:marBottom w:val="0"/>
          <w:divBdr>
            <w:top w:val="none" w:sz="0" w:space="0" w:color="auto"/>
            <w:left w:val="none" w:sz="0" w:space="0" w:color="auto"/>
            <w:bottom w:val="none" w:sz="0" w:space="0" w:color="auto"/>
            <w:right w:val="none" w:sz="0" w:space="0" w:color="auto"/>
          </w:divBdr>
        </w:div>
        <w:div w:id="531457127">
          <w:marLeft w:val="640"/>
          <w:marRight w:val="0"/>
          <w:marTop w:val="0"/>
          <w:marBottom w:val="0"/>
          <w:divBdr>
            <w:top w:val="none" w:sz="0" w:space="0" w:color="auto"/>
            <w:left w:val="none" w:sz="0" w:space="0" w:color="auto"/>
            <w:bottom w:val="none" w:sz="0" w:space="0" w:color="auto"/>
            <w:right w:val="none" w:sz="0" w:space="0" w:color="auto"/>
          </w:divBdr>
        </w:div>
        <w:div w:id="1465273890">
          <w:marLeft w:val="640"/>
          <w:marRight w:val="0"/>
          <w:marTop w:val="0"/>
          <w:marBottom w:val="0"/>
          <w:divBdr>
            <w:top w:val="none" w:sz="0" w:space="0" w:color="auto"/>
            <w:left w:val="none" w:sz="0" w:space="0" w:color="auto"/>
            <w:bottom w:val="none" w:sz="0" w:space="0" w:color="auto"/>
            <w:right w:val="none" w:sz="0" w:space="0" w:color="auto"/>
          </w:divBdr>
        </w:div>
        <w:div w:id="2119715698">
          <w:marLeft w:val="640"/>
          <w:marRight w:val="0"/>
          <w:marTop w:val="0"/>
          <w:marBottom w:val="0"/>
          <w:divBdr>
            <w:top w:val="none" w:sz="0" w:space="0" w:color="auto"/>
            <w:left w:val="none" w:sz="0" w:space="0" w:color="auto"/>
            <w:bottom w:val="none" w:sz="0" w:space="0" w:color="auto"/>
            <w:right w:val="none" w:sz="0" w:space="0" w:color="auto"/>
          </w:divBdr>
        </w:div>
        <w:div w:id="1578321143">
          <w:marLeft w:val="640"/>
          <w:marRight w:val="0"/>
          <w:marTop w:val="0"/>
          <w:marBottom w:val="0"/>
          <w:divBdr>
            <w:top w:val="none" w:sz="0" w:space="0" w:color="auto"/>
            <w:left w:val="none" w:sz="0" w:space="0" w:color="auto"/>
            <w:bottom w:val="none" w:sz="0" w:space="0" w:color="auto"/>
            <w:right w:val="none" w:sz="0" w:space="0" w:color="auto"/>
          </w:divBdr>
        </w:div>
        <w:div w:id="1634939894">
          <w:marLeft w:val="640"/>
          <w:marRight w:val="0"/>
          <w:marTop w:val="0"/>
          <w:marBottom w:val="0"/>
          <w:divBdr>
            <w:top w:val="none" w:sz="0" w:space="0" w:color="auto"/>
            <w:left w:val="none" w:sz="0" w:space="0" w:color="auto"/>
            <w:bottom w:val="none" w:sz="0" w:space="0" w:color="auto"/>
            <w:right w:val="none" w:sz="0" w:space="0" w:color="auto"/>
          </w:divBdr>
        </w:div>
        <w:div w:id="509028674">
          <w:marLeft w:val="640"/>
          <w:marRight w:val="0"/>
          <w:marTop w:val="0"/>
          <w:marBottom w:val="0"/>
          <w:divBdr>
            <w:top w:val="none" w:sz="0" w:space="0" w:color="auto"/>
            <w:left w:val="none" w:sz="0" w:space="0" w:color="auto"/>
            <w:bottom w:val="none" w:sz="0" w:space="0" w:color="auto"/>
            <w:right w:val="none" w:sz="0" w:space="0" w:color="auto"/>
          </w:divBdr>
        </w:div>
        <w:div w:id="283923015">
          <w:marLeft w:val="640"/>
          <w:marRight w:val="0"/>
          <w:marTop w:val="0"/>
          <w:marBottom w:val="0"/>
          <w:divBdr>
            <w:top w:val="none" w:sz="0" w:space="0" w:color="auto"/>
            <w:left w:val="none" w:sz="0" w:space="0" w:color="auto"/>
            <w:bottom w:val="none" w:sz="0" w:space="0" w:color="auto"/>
            <w:right w:val="none" w:sz="0" w:space="0" w:color="auto"/>
          </w:divBdr>
        </w:div>
        <w:div w:id="2018729135">
          <w:marLeft w:val="640"/>
          <w:marRight w:val="0"/>
          <w:marTop w:val="0"/>
          <w:marBottom w:val="0"/>
          <w:divBdr>
            <w:top w:val="none" w:sz="0" w:space="0" w:color="auto"/>
            <w:left w:val="none" w:sz="0" w:space="0" w:color="auto"/>
            <w:bottom w:val="none" w:sz="0" w:space="0" w:color="auto"/>
            <w:right w:val="none" w:sz="0" w:space="0" w:color="auto"/>
          </w:divBdr>
        </w:div>
        <w:div w:id="664355097">
          <w:marLeft w:val="640"/>
          <w:marRight w:val="0"/>
          <w:marTop w:val="0"/>
          <w:marBottom w:val="0"/>
          <w:divBdr>
            <w:top w:val="none" w:sz="0" w:space="0" w:color="auto"/>
            <w:left w:val="none" w:sz="0" w:space="0" w:color="auto"/>
            <w:bottom w:val="none" w:sz="0" w:space="0" w:color="auto"/>
            <w:right w:val="none" w:sz="0" w:space="0" w:color="auto"/>
          </w:divBdr>
        </w:div>
        <w:div w:id="1463844701">
          <w:marLeft w:val="640"/>
          <w:marRight w:val="0"/>
          <w:marTop w:val="0"/>
          <w:marBottom w:val="0"/>
          <w:divBdr>
            <w:top w:val="none" w:sz="0" w:space="0" w:color="auto"/>
            <w:left w:val="none" w:sz="0" w:space="0" w:color="auto"/>
            <w:bottom w:val="none" w:sz="0" w:space="0" w:color="auto"/>
            <w:right w:val="none" w:sz="0" w:space="0" w:color="auto"/>
          </w:divBdr>
        </w:div>
      </w:divsChild>
    </w:div>
    <w:div w:id="700402901">
      <w:bodyDiv w:val="1"/>
      <w:marLeft w:val="0"/>
      <w:marRight w:val="0"/>
      <w:marTop w:val="0"/>
      <w:marBottom w:val="0"/>
      <w:divBdr>
        <w:top w:val="none" w:sz="0" w:space="0" w:color="auto"/>
        <w:left w:val="none" w:sz="0" w:space="0" w:color="auto"/>
        <w:bottom w:val="none" w:sz="0" w:space="0" w:color="auto"/>
        <w:right w:val="none" w:sz="0" w:space="0" w:color="auto"/>
      </w:divBdr>
    </w:div>
    <w:div w:id="711658137">
      <w:bodyDiv w:val="1"/>
      <w:marLeft w:val="0"/>
      <w:marRight w:val="0"/>
      <w:marTop w:val="0"/>
      <w:marBottom w:val="0"/>
      <w:divBdr>
        <w:top w:val="none" w:sz="0" w:space="0" w:color="auto"/>
        <w:left w:val="none" w:sz="0" w:space="0" w:color="auto"/>
        <w:bottom w:val="none" w:sz="0" w:space="0" w:color="auto"/>
        <w:right w:val="none" w:sz="0" w:space="0" w:color="auto"/>
      </w:divBdr>
      <w:divsChild>
        <w:div w:id="1541093440">
          <w:marLeft w:val="640"/>
          <w:marRight w:val="0"/>
          <w:marTop w:val="0"/>
          <w:marBottom w:val="0"/>
          <w:divBdr>
            <w:top w:val="none" w:sz="0" w:space="0" w:color="auto"/>
            <w:left w:val="none" w:sz="0" w:space="0" w:color="auto"/>
            <w:bottom w:val="none" w:sz="0" w:space="0" w:color="auto"/>
            <w:right w:val="none" w:sz="0" w:space="0" w:color="auto"/>
          </w:divBdr>
        </w:div>
        <w:div w:id="739669849">
          <w:marLeft w:val="640"/>
          <w:marRight w:val="0"/>
          <w:marTop w:val="0"/>
          <w:marBottom w:val="0"/>
          <w:divBdr>
            <w:top w:val="none" w:sz="0" w:space="0" w:color="auto"/>
            <w:left w:val="none" w:sz="0" w:space="0" w:color="auto"/>
            <w:bottom w:val="none" w:sz="0" w:space="0" w:color="auto"/>
            <w:right w:val="none" w:sz="0" w:space="0" w:color="auto"/>
          </w:divBdr>
        </w:div>
        <w:div w:id="2001612172">
          <w:marLeft w:val="640"/>
          <w:marRight w:val="0"/>
          <w:marTop w:val="0"/>
          <w:marBottom w:val="0"/>
          <w:divBdr>
            <w:top w:val="none" w:sz="0" w:space="0" w:color="auto"/>
            <w:left w:val="none" w:sz="0" w:space="0" w:color="auto"/>
            <w:bottom w:val="none" w:sz="0" w:space="0" w:color="auto"/>
            <w:right w:val="none" w:sz="0" w:space="0" w:color="auto"/>
          </w:divBdr>
        </w:div>
        <w:div w:id="1423063814">
          <w:marLeft w:val="640"/>
          <w:marRight w:val="0"/>
          <w:marTop w:val="0"/>
          <w:marBottom w:val="0"/>
          <w:divBdr>
            <w:top w:val="none" w:sz="0" w:space="0" w:color="auto"/>
            <w:left w:val="none" w:sz="0" w:space="0" w:color="auto"/>
            <w:bottom w:val="none" w:sz="0" w:space="0" w:color="auto"/>
            <w:right w:val="none" w:sz="0" w:space="0" w:color="auto"/>
          </w:divBdr>
        </w:div>
        <w:div w:id="1448158737">
          <w:marLeft w:val="640"/>
          <w:marRight w:val="0"/>
          <w:marTop w:val="0"/>
          <w:marBottom w:val="0"/>
          <w:divBdr>
            <w:top w:val="none" w:sz="0" w:space="0" w:color="auto"/>
            <w:left w:val="none" w:sz="0" w:space="0" w:color="auto"/>
            <w:bottom w:val="none" w:sz="0" w:space="0" w:color="auto"/>
            <w:right w:val="none" w:sz="0" w:space="0" w:color="auto"/>
          </w:divBdr>
        </w:div>
        <w:div w:id="1880319092">
          <w:marLeft w:val="640"/>
          <w:marRight w:val="0"/>
          <w:marTop w:val="0"/>
          <w:marBottom w:val="0"/>
          <w:divBdr>
            <w:top w:val="none" w:sz="0" w:space="0" w:color="auto"/>
            <w:left w:val="none" w:sz="0" w:space="0" w:color="auto"/>
            <w:bottom w:val="none" w:sz="0" w:space="0" w:color="auto"/>
            <w:right w:val="none" w:sz="0" w:space="0" w:color="auto"/>
          </w:divBdr>
        </w:div>
        <w:div w:id="1750424034">
          <w:marLeft w:val="640"/>
          <w:marRight w:val="0"/>
          <w:marTop w:val="0"/>
          <w:marBottom w:val="0"/>
          <w:divBdr>
            <w:top w:val="none" w:sz="0" w:space="0" w:color="auto"/>
            <w:left w:val="none" w:sz="0" w:space="0" w:color="auto"/>
            <w:bottom w:val="none" w:sz="0" w:space="0" w:color="auto"/>
            <w:right w:val="none" w:sz="0" w:space="0" w:color="auto"/>
          </w:divBdr>
        </w:div>
        <w:div w:id="824516323">
          <w:marLeft w:val="640"/>
          <w:marRight w:val="0"/>
          <w:marTop w:val="0"/>
          <w:marBottom w:val="0"/>
          <w:divBdr>
            <w:top w:val="none" w:sz="0" w:space="0" w:color="auto"/>
            <w:left w:val="none" w:sz="0" w:space="0" w:color="auto"/>
            <w:bottom w:val="none" w:sz="0" w:space="0" w:color="auto"/>
            <w:right w:val="none" w:sz="0" w:space="0" w:color="auto"/>
          </w:divBdr>
        </w:div>
        <w:div w:id="1609040314">
          <w:marLeft w:val="640"/>
          <w:marRight w:val="0"/>
          <w:marTop w:val="0"/>
          <w:marBottom w:val="0"/>
          <w:divBdr>
            <w:top w:val="none" w:sz="0" w:space="0" w:color="auto"/>
            <w:left w:val="none" w:sz="0" w:space="0" w:color="auto"/>
            <w:bottom w:val="none" w:sz="0" w:space="0" w:color="auto"/>
            <w:right w:val="none" w:sz="0" w:space="0" w:color="auto"/>
          </w:divBdr>
        </w:div>
        <w:div w:id="1037972110">
          <w:marLeft w:val="640"/>
          <w:marRight w:val="0"/>
          <w:marTop w:val="0"/>
          <w:marBottom w:val="0"/>
          <w:divBdr>
            <w:top w:val="none" w:sz="0" w:space="0" w:color="auto"/>
            <w:left w:val="none" w:sz="0" w:space="0" w:color="auto"/>
            <w:bottom w:val="none" w:sz="0" w:space="0" w:color="auto"/>
            <w:right w:val="none" w:sz="0" w:space="0" w:color="auto"/>
          </w:divBdr>
        </w:div>
        <w:div w:id="2016761252">
          <w:marLeft w:val="640"/>
          <w:marRight w:val="0"/>
          <w:marTop w:val="0"/>
          <w:marBottom w:val="0"/>
          <w:divBdr>
            <w:top w:val="none" w:sz="0" w:space="0" w:color="auto"/>
            <w:left w:val="none" w:sz="0" w:space="0" w:color="auto"/>
            <w:bottom w:val="none" w:sz="0" w:space="0" w:color="auto"/>
            <w:right w:val="none" w:sz="0" w:space="0" w:color="auto"/>
          </w:divBdr>
        </w:div>
        <w:div w:id="451023137">
          <w:marLeft w:val="640"/>
          <w:marRight w:val="0"/>
          <w:marTop w:val="0"/>
          <w:marBottom w:val="0"/>
          <w:divBdr>
            <w:top w:val="none" w:sz="0" w:space="0" w:color="auto"/>
            <w:left w:val="none" w:sz="0" w:space="0" w:color="auto"/>
            <w:bottom w:val="none" w:sz="0" w:space="0" w:color="auto"/>
            <w:right w:val="none" w:sz="0" w:space="0" w:color="auto"/>
          </w:divBdr>
        </w:div>
        <w:div w:id="1475877695">
          <w:marLeft w:val="640"/>
          <w:marRight w:val="0"/>
          <w:marTop w:val="0"/>
          <w:marBottom w:val="0"/>
          <w:divBdr>
            <w:top w:val="none" w:sz="0" w:space="0" w:color="auto"/>
            <w:left w:val="none" w:sz="0" w:space="0" w:color="auto"/>
            <w:bottom w:val="none" w:sz="0" w:space="0" w:color="auto"/>
            <w:right w:val="none" w:sz="0" w:space="0" w:color="auto"/>
          </w:divBdr>
        </w:div>
        <w:div w:id="83034180">
          <w:marLeft w:val="640"/>
          <w:marRight w:val="0"/>
          <w:marTop w:val="0"/>
          <w:marBottom w:val="0"/>
          <w:divBdr>
            <w:top w:val="none" w:sz="0" w:space="0" w:color="auto"/>
            <w:left w:val="none" w:sz="0" w:space="0" w:color="auto"/>
            <w:bottom w:val="none" w:sz="0" w:space="0" w:color="auto"/>
            <w:right w:val="none" w:sz="0" w:space="0" w:color="auto"/>
          </w:divBdr>
        </w:div>
        <w:div w:id="287006568">
          <w:marLeft w:val="640"/>
          <w:marRight w:val="0"/>
          <w:marTop w:val="0"/>
          <w:marBottom w:val="0"/>
          <w:divBdr>
            <w:top w:val="none" w:sz="0" w:space="0" w:color="auto"/>
            <w:left w:val="none" w:sz="0" w:space="0" w:color="auto"/>
            <w:bottom w:val="none" w:sz="0" w:space="0" w:color="auto"/>
            <w:right w:val="none" w:sz="0" w:space="0" w:color="auto"/>
          </w:divBdr>
        </w:div>
        <w:div w:id="1777753213">
          <w:marLeft w:val="640"/>
          <w:marRight w:val="0"/>
          <w:marTop w:val="0"/>
          <w:marBottom w:val="0"/>
          <w:divBdr>
            <w:top w:val="none" w:sz="0" w:space="0" w:color="auto"/>
            <w:left w:val="none" w:sz="0" w:space="0" w:color="auto"/>
            <w:bottom w:val="none" w:sz="0" w:space="0" w:color="auto"/>
            <w:right w:val="none" w:sz="0" w:space="0" w:color="auto"/>
          </w:divBdr>
        </w:div>
        <w:div w:id="1236208887">
          <w:marLeft w:val="640"/>
          <w:marRight w:val="0"/>
          <w:marTop w:val="0"/>
          <w:marBottom w:val="0"/>
          <w:divBdr>
            <w:top w:val="none" w:sz="0" w:space="0" w:color="auto"/>
            <w:left w:val="none" w:sz="0" w:space="0" w:color="auto"/>
            <w:bottom w:val="none" w:sz="0" w:space="0" w:color="auto"/>
            <w:right w:val="none" w:sz="0" w:space="0" w:color="auto"/>
          </w:divBdr>
        </w:div>
      </w:divsChild>
    </w:div>
    <w:div w:id="712386941">
      <w:bodyDiv w:val="1"/>
      <w:marLeft w:val="0"/>
      <w:marRight w:val="0"/>
      <w:marTop w:val="0"/>
      <w:marBottom w:val="0"/>
      <w:divBdr>
        <w:top w:val="none" w:sz="0" w:space="0" w:color="auto"/>
        <w:left w:val="none" w:sz="0" w:space="0" w:color="auto"/>
        <w:bottom w:val="none" w:sz="0" w:space="0" w:color="auto"/>
        <w:right w:val="none" w:sz="0" w:space="0" w:color="auto"/>
      </w:divBdr>
      <w:divsChild>
        <w:div w:id="1811511799">
          <w:marLeft w:val="640"/>
          <w:marRight w:val="0"/>
          <w:marTop w:val="0"/>
          <w:marBottom w:val="0"/>
          <w:divBdr>
            <w:top w:val="none" w:sz="0" w:space="0" w:color="auto"/>
            <w:left w:val="none" w:sz="0" w:space="0" w:color="auto"/>
            <w:bottom w:val="none" w:sz="0" w:space="0" w:color="auto"/>
            <w:right w:val="none" w:sz="0" w:space="0" w:color="auto"/>
          </w:divBdr>
        </w:div>
        <w:div w:id="761489975">
          <w:marLeft w:val="640"/>
          <w:marRight w:val="0"/>
          <w:marTop w:val="0"/>
          <w:marBottom w:val="0"/>
          <w:divBdr>
            <w:top w:val="none" w:sz="0" w:space="0" w:color="auto"/>
            <w:left w:val="none" w:sz="0" w:space="0" w:color="auto"/>
            <w:bottom w:val="none" w:sz="0" w:space="0" w:color="auto"/>
            <w:right w:val="none" w:sz="0" w:space="0" w:color="auto"/>
          </w:divBdr>
        </w:div>
        <w:div w:id="782385161">
          <w:marLeft w:val="640"/>
          <w:marRight w:val="0"/>
          <w:marTop w:val="0"/>
          <w:marBottom w:val="0"/>
          <w:divBdr>
            <w:top w:val="none" w:sz="0" w:space="0" w:color="auto"/>
            <w:left w:val="none" w:sz="0" w:space="0" w:color="auto"/>
            <w:bottom w:val="none" w:sz="0" w:space="0" w:color="auto"/>
            <w:right w:val="none" w:sz="0" w:space="0" w:color="auto"/>
          </w:divBdr>
        </w:div>
        <w:div w:id="1705203963">
          <w:marLeft w:val="640"/>
          <w:marRight w:val="0"/>
          <w:marTop w:val="0"/>
          <w:marBottom w:val="0"/>
          <w:divBdr>
            <w:top w:val="none" w:sz="0" w:space="0" w:color="auto"/>
            <w:left w:val="none" w:sz="0" w:space="0" w:color="auto"/>
            <w:bottom w:val="none" w:sz="0" w:space="0" w:color="auto"/>
            <w:right w:val="none" w:sz="0" w:space="0" w:color="auto"/>
          </w:divBdr>
        </w:div>
        <w:div w:id="1934781898">
          <w:marLeft w:val="640"/>
          <w:marRight w:val="0"/>
          <w:marTop w:val="0"/>
          <w:marBottom w:val="0"/>
          <w:divBdr>
            <w:top w:val="none" w:sz="0" w:space="0" w:color="auto"/>
            <w:left w:val="none" w:sz="0" w:space="0" w:color="auto"/>
            <w:bottom w:val="none" w:sz="0" w:space="0" w:color="auto"/>
            <w:right w:val="none" w:sz="0" w:space="0" w:color="auto"/>
          </w:divBdr>
        </w:div>
        <w:div w:id="1192187194">
          <w:marLeft w:val="640"/>
          <w:marRight w:val="0"/>
          <w:marTop w:val="0"/>
          <w:marBottom w:val="0"/>
          <w:divBdr>
            <w:top w:val="none" w:sz="0" w:space="0" w:color="auto"/>
            <w:left w:val="none" w:sz="0" w:space="0" w:color="auto"/>
            <w:bottom w:val="none" w:sz="0" w:space="0" w:color="auto"/>
            <w:right w:val="none" w:sz="0" w:space="0" w:color="auto"/>
          </w:divBdr>
        </w:div>
        <w:div w:id="1252933650">
          <w:marLeft w:val="640"/>
          <w:marRight w:val="0"/>
          <w:marTop w:val="0"/>
          <w:marBottom w:val="0"/>
          <w:divBdr>
            <w:top w:val="none" w:sz="0" w:space="0" w:color="auto"/>
            <w:left w:val="none" w:sz="0" w:space="0" w:color="auto"/>
            <w:bottom w:val="none" w:sz="0" w:space="0" w:color="auto"/>
            <w:right w:val="none" w:sz="0" w:space="0" w:color="auto"/>
          </w:divBdr>
        </w:div>
        <w:div w:id="1118570420">
          <w:marLeft w:val="640"/>
          <w:marRight w:val="0"/>
          <w:marTop w:val="0"/>
          <w:marBottom w:val="0"/>
          <w:divBdr>
            <w:top w:val="none" w:sz="0" w:space="0" w:color="auto"/>
            <w:left w:val="none" w:sz="0" w:space="0" w:color="auto"/>
            <w:bottom w:val="none" w:sz="0" w:space="0" w:color="auto"/>
            <w:right w:val="none" w:sz="0" w:space="0" w:color="auto"/>
          </w:divBdr>
        </w:div>
        <w:div w:id="796991628">
          <w:marLeft w:val="640"/>
          <w:marRight w:val="0"/>
          <w:marTop w:val="0"/>
          <w:marBottom w:val="0"/>
          <w:divBdr>
            <w:top w:val="none" w:sz="0" w:space="0" w:color="auto"/>
            <w:left w:val="none" w:sz="0" w:space="0" w:color="auto"/>
            <w:bottom w:val="none" w:sz="0" w:space="0" w:color="auto"/>
            <w:right w:val="none" w:sz="0" w:space="0" w:color="auto"/>
          </w:divBdr>
        </w:div>
        <w:div w:id="1723941144">
          <w:marLeft w:val="640"/>
          <w:marRight w:val="0"/>
          <w:marTop w:val="0"/>
          <w:marBottom w:val="0"/>
          <w:divBdr>
            <w:top w:val="none" w:sz="0" w:space="0" w:color="auto"/>
            <w:left w:val="none" w:sz="0" w:space="0" w:color="auto"/>
            <w:bottom w:val="none" w:sz="0" w:space="0" w:color="auto"/>
            <w:right w:val="none" w:sz="0" w:space="0" w:color="auto"/>
          </w:divBdr>
        </w:div>
        <w:div w:id="1036000693">
          <w:marLeft w:val="640"/>
          <w:marRight w:val="0"/>
          <w:marTop w:val="0"/>
          <w:marBottom w:val="0"/>
          <w:divBdr>
            <w:top w:val="none" w:sz="0" w:space="0" w:color="auto"/>
            <w:left w:val="none" w:sz="0" w:space="0" w:color="auto"/>
            <w:bottom w:val="none" w:sz="0" w:space="0" w:color="auto"/>
            <w:right w:val="none" w:sz="0" w:space="0" w:color="auto"/>
          </w:divBdr>
        </w:div>
        <w:div w:id="695542765">
          <w:marLeft w:val="640"/>
          <w:marRight w:val="0"/>
          <w:marTop w:val="0"/>
          <w:marBottom w:val="0"/>
          <w:divBdr>
            <w:top w:val="none" w:sz="0" w:space="0" w:color="auto"/>
            <w:left w:val="none" w:sz="0" w:space="0" w:color="auto"/>
            <w:bottom w:val="none" w:sz="0" w:space="0" w:color="auto"/>
            <w:right w:val="none" w:sz="0" w:space="0" w:color="auto"/>
          </w:divBdr>
        </w:div>
        <w:div w:id="408501662">
          <w:marLeft w:val="640"/>
          <w:marRight w:val="0"/>
          <w:marTop w:val="0"/>
          <w:marBottom w:val="0"/>
          <w:divBdr>
            <w:top w:val="none" w:sz="0" w:space="0" w:color="auto"/>
            <w:left w:val="none" w:sz="0" w:space="0" w:color="auto"/>
            <w:bottom w:val="none" w:sz="0" w:space="0" w:color="auto"/>
            <w:right w:val="none" w:sz="0" w:space="0" w:color="auto"/>
          </w:divBdr>
        </w:div>
        <w:div w:id="834564743">
          <w:marLeft w:val="640"/>
          <w:marRight w:val="0"/>
          <w:marTop w:val="0"/>
          <w:marBottom w:val="0"/>
          <w:divBdr>
            <w:top w:val="none" w:sz="0" w:space="0" w:color="auto"/>
            <w:left w:val="none" w:sz="0" w:space="0" w:color="auto"/>
            <w:bottom w:val="none" w:sz="0" w:space="0" w:color="auto"/>
            <w:right w:val="none" w:sz="0" w:space="0" w:color="auto"/>
          </w:divBdr>
        </w:div>
        <w:div w:id="680395360">
          <w:marLeft w:val="640"/>
          <w:marRight w:val="0"/>
          <w:marTop w:val="0"/>
          <w:marBottom w:val="0"/>
          <w:divBdr>
            <w:top w:val="none" w:sz="0" w:space="0" w:color="auto"/>
            <w:left w:val="none" w:sz="0" w:space="0" w:color="auto"/>
            <w:bottom w:val="none" w:sz="0" w:space="0" w:color="auto"/>
            <w:right w:val="none" w:sz="0" w:space="0" w:color="auto"/>
          </w:divBdr>
        </w:div>
        <w:div w:id="1911453770">
          <w:marLeft w:val="640"/>
          <w:marRight w:val="0"/>
          <w:marTop w:val="0"/>
          <w:marBottom w:val="0"/>
          <w:divBdr>
            <w:top w:val="none" w:sz="0" w:space="0" w:color="auto"/>
            <w:left w:val="none" w:sz="0" w:space="0" w:color="auto"/>
            <w:bottom w:val="none" w:sz="0" w:space="0" w:color="auto"/>
            <w:right w:val="none" w:sz="0" w:space="0" w:color="auto"/>
          </w:divBdr>
        </w:div>
        <w:div w:id="24671264">
          <w:marLeft w:val="640"/>
          <w:marRight w:val="0"/>
          <w:marTop w:val="0"/>
          <w:marBottom w:val="0"/>
          <w:divBdr>
            <w:top w:val="none" w:sz="0" w:space="0" w:color="auto"/>
            <w:left w:val="none" w:sz="0" w:space="0" w:color="auto"/>
            <w:bottom w:val="none" w:sz="0" w:space="0" w:color="auto"/>
            <w:right w:val="none" w:sz="0" w:space="0" w:color="auto"/>
          </w:divBdr>
        </w:div>
        <w:div w:id="1427968678">
          <w:marLeft w:val="640"/>
          <w:marRight w:val="0"/>
          <w:marTop w:val="0"/>
          <w:marBottom w:val="0"/>
          <w:divBdr>
            <w:top w:val="none" w:sz="0" w:space="0" w:color="auto"/>
            <w:left w:val="none" w:sz="0" w:space="0" w:color="auto"/>
            <w:bottom w:val="none" w:sz="0" w:space="0" w:color="auto"/>
            <w:right w:val="none" w:sz="0" w:space="0" w:color="auto"/>
          </w:divBdr>
        </w:div>
        <w:div w:id="637999608">
          <w:marLeft w:val="640"/>
          <w:marRight w:val="0"/>
          <w:marTop w:val="0"/>
          <w:marBottom w:val="0"/>
          <w:divBdr>
            <w:top w:val="none" w:sz="0" w:space="0" w:color="auto"/>
            <w:left w:val="none" w:sz="0" w:space="0" w:color="auto"/>
            <w:bottom w:val="none" w:sz="0" w:space="0" w:color="auto"/>
            <w:right w:val="none" w:sz="0" w:space="0" w:color="auto"/>
          </w:divBdr>
        </w:div>
        <w:div w:id="1243759199">
          <w:marLeft w:val="640"/>
          <w:marRight w:val="0"/>
          <w:marTop w:val="0"/>
          <w:marBottom w:val="0"/>
          <w:divBdr>
            <w:top w:val="none" w:sz="0" w:space="0" w:color="auto"/>
            <w:left w:val="none" w:sz="0" w:space="0" w:color="auto"/>
            <w:bottom w:val="none" w:sz="0" w:space="0" w:color="auto"/>
            <w:right w:val="none" w:sz="0" w:space="0" w:color="auto"/>
          </w:divBdr>
        </w:div>
        <w:div w:id="353577126">
          <w:marLeft w:val="640"/>
          <w:marRight w:val="0"/>
          <w:marTop w:val="0"/>
          <w:marBottom w:val="0"/>
          <w:divBdr>
            <w:top w:val="none" w:sz="0" w:space="0" w:color="auto"/>
            <w:left w:val="none" w:sz="0" w:space="0" w:color="auto"/>
            <w:bottom w:val="none" w:sz="0" w:space="0" w:color="auto"/>
            <w:right w:val="none" w:sz="0" w:space="0" w:color="auto"/>
          </w:divBdr>
        </w:div>
        <w:div w:id="2123301891">
          <w:marLeft w:val="640"/>
          <w:marRight w:val="0"/>
          <w:marTop w:val="0"/>
          <w:marBottom w:val="0"/>
          <w:divBdr>
            <w:top w:val="none" w:sz="0" w:space="0" w:color="auto"/>
            <w:left w:val="none" w:sz="0" w:space="0" w:color="auto"/>
            <w:bottom w:val="none" w:sz="0" w:space="0" w:color="auto"/>
            <w:right w:val="none" w:sz="0" w:space="0" w:color="auto"/>
          </w:divBdr>
        </w:div>
        <w:div w:id="166286356">
          <w:marLeft w:val="640"/>
          <w:marRight w:val="0"/>
          <w:marTop w:val="0"/>
          <w:marBottom w:val="0"/>
          <w:divBdr>
            <w:top w:val="none" w:sz="0" w:space="0" w:color="auto"/>
            <w:left w:val="none" w:sz="0" w:space="0" w:color="auto"/>
            <w:bottom w:val="none" w:sz="0" w:space="0" w:color="auto"/>
            <w:right w:val="none" w:sz="0" w:space="0" w:color="auto"/>
          </w:divBdr>
        </w:div>
        <w:div w:id="1819609108">
          <w:marLeft w:val="640"/>
          <w:marRight w:val="0"/>
          <w:marTop w:val="0"/>
          <w:marBottom w:val="0"/>
          <w:divBdr>
            <w:top w:val="none" w:sz="0" w:space="0" w:color="auto"/>
            <w:left w:val="none" w:sz="0" w:space="0" w:color="auto"/>
            <w:bottom w:val="none" w:sz="0" w:space="0" w:color="auto"/>
            <w:right w:val="none" w:sz="0" w:space="0" w:color="auto"/>
          </w:divBdr>
        </w:div>
        <w:div w:id="1181243184">
          <w:marLeft w:val="640"/>
          <w:marRight w:val="0"/>
          <w:marTop w:val="0"/>
          <w:marBottom w:val="0"/>
          <w:divBdr>
            <w:top w:val="none" w:sz="0" w:space="0" w:color="auto"/>
            <w:left w:val="none" w:sz="0" w:space="0" w:color="auto"/>
            <w:bottom w:val="none" w:sz="0" w:space="0" w:color="auto"/>
            <w:right w:val="none" w:sz="0" w:space="0" w:color="auto"/>
          </w:divBdr>
        </w:div>
        <w:div w:id="1935625751">
          <w:marLeft w:val="640"/>
          <w:marRight w:val="0"/>
          <w:marTop w:val="0"/>
          <w:marBottom w:val="0"/>
          <w:divBdr>
            <w:top w:val="none" w:sz="0" w:space="0" w:color="auto"/>
            <w:left w:val="none" w:sz="0" w:space="0" w:color="auto"/>
            <w:bottom w:val="none" w:sz="0" w:space="0" w:color="auto"/>
            <w:right w:val="none" w:sz="0" w:space="0" w:color="auto"/>
          </w:divBdr>
        </w:div>
        <w:div w:id="1257398631">
          <w:marLeft w:val="640"/>
          <w:marRight w:val="0"/>
          <w:marTop w:val="0"/>
          <w:marBottom w:val="0"/>
          <w:divBdr>
            <w:top w:val="none" w:sz="0" w:space="0" w:color="auto"/>
            <w:left w:val="none" w:sz="0" w:space="0" w:color="auto"/>
            <w:bottom w:val="none" w:sz="0" w:space="0" w:color="auto"/>
            <w:right w:val="none" w:sz="0" w:space="0" w:color="auto"/>
          </w:divBdr>
        </w:div>
        <w:div w:id="1067218663">
          <w:marLeft w:val="640"/>
          <w:marRight w:val="0"/>
          <w:marTop w:val="0"/>
          <w:marBottom w:val="0"/>
          <w:divBdr>
            <w:top w:val="none" w:sz="0" w:space="0" w:color="auto"/>
            <w:left w:val="none" w:sz="0" w:space="0" w:color="auto"/>
            <w:bottom w:val="none" w:sz="0" w:space="0" w:color="auto"/>
            <w:right w:val="none" w:sz="0" w:space="0" w:color="auto"/>
          </w:divBdr>
        </w:div>
      </w:divsChild>
    </w:div>
    <w:div w:id="721714088">
      <w:bodyDiv w:val="1"/>
      <w:marLeft w:val="0"/>
      <w:marRight w:val="0"/>
      <w:marTop w:val="0"/>
      <w:marBottom w:val="0"/>
      <w:divBdr>
        <w:top w:val="none" w:sz="0" w:space="0" w:color="auto"/>
        <w:left w:val="none" w:sz="0" w:space="0" w:color="auto"/>
        <w:bottom w:val="none" w:sz="0" w:space="0" w:color="auto"/>
        <w:right w:val="none" w:sz="0" w:space="0" w:color="auto"/>
      </w:divBdr>
      <w:divsChild>
        <w:div w:id="1083376173">
          <w:marLeft w:val="640"/>
          <w:marRight w:val="0"/>
          <w:marTop w:val="0"/>
          <w:marBottom w:val="0"/>
          <w:divBdr>
            <w:top w:val="none" w:sz="0" w:space="0" w:color="auto"/>
            <w:left w:val="none" w:sz="0" w:space="0" w:color="auto"/>
            <w:bottom w:val="none" w:sz="0" w:space="0" w:color="auto"/>
            <w:right w:val="none" w:sz="0" w:space="0" w:color="auto"/>
          </w:divBdr>
        </w:div>
        <w:div w:id="822354857">
          <w:marLeft w:val="640"/>
          <w:marRight w:val="0"/>
          <w:marTop w:val="0"/>
          <w:marBottom w:val="0"/>
          <w:divBdr>
            <w:top w:val="none" w:sz="0" w:space="0" w:color="auto"/>
            <w:left w:val="none" w:sz="0" w:space="0" w:color="auto"/>
            <w:bottom w:val="none" w:sz="0" w:space="0" w:color="auto"/>
            <w:right w:val="none" w:sz="0" w:space="0" w:color="auto"/>
          </w:divBdr>
        </w:div>
        <w:div w:id="547685936">
          <w:marLeft w:val="640"/>
          <w:marRight w:val="0"/>
          <w:marTop w:val="0"/>
          <w:marBottom w:val="0"/>
          <w:divBdr>
            <w:top w:val="none" w:sz="0" w:space="0" w:color="auto"/>
            <w:left w:val="none" w:sz="0" w:space="0" w:color="auto"/>
            <w:bottom w:val="none" w:sz="0" w:space="0" w:color="auto"/>
            <w:right w:val="none" w:sz="0" w:space="0" w:color="auto"/>
          </w:divBdr>
        </w:div>
        <w:div w:id="1796026940">
          <w:marLeft w:val="640"/>
          <w:marRight w:val="0"/>
          <w:marTop w:val="0"/>
          <w:marBottom w:val="0"/>
          <w:divBdr>
            <w:top w:val="none" w:sz="0" w:space="0" w:color="auto"/>
            <w:left w:val="none" w:sz="0" w:space="0" w:color="auto"/>
            <w:bottom w:val="none" w:sz="0" w:space="0" w:color="auto"/>
            <w:right w:val="none" w:sz="0" w:space="0" w:color="auto"/>
          </w:divBdr>
        </w:div>
        <w:div w:id="269627552">
          <w:marLeft w:val="640"/>
          <w:marRight w:val="0"/>
          <w:marTop w:val="0"/>
          <w:marBottom w:val="0"/>
          <w:divBdr>
            <w:top w:val="none" w:sz="0" w:space="0" w:color="auto"/>
            <w:left w:val="none" w:sz="0" w:space="0" w:color="auto"/>
            <w:bottom w:val="none" w:sz="0" w:space="0" w:color="auto"/>
            <w:right w:val="none" w:sz="0" w:space="0" w:color="auto"/>
          </w:divBdr>
        </w:div>
        <w:div w:id="29841248">
          <w:marLeft w:val="640"/>
          <w:marRight w:val="0"/>
          <w:marTop w:val="0"/>
          <w:marBottom w:val="0"/>
          <w:divBdr>
            <w:top w:val="none" w:sz="0" w:space="0" w:color="auto"/>
            <w:left w:val="none" w:sz="0" w:space="0" w:color="auto"/>
            <w:bottom w:val="none" w:sz="0" w:space="0" w:color="auto"/>
            <w:right w:val="none" w:sz="0" w:space="0" w:color="auto"/>
          </w:divBdr>
        </w:div>
        <w:div w:id="1729259325">
          <w:marLeft w:val="640"/>
          <w:marRight w:val="0"/>
          <w:marTop w:val="0"/>
          <w:marBottom w:val="0"/>
          <w:divBdr>
            <w:top w:val="none" w:sz="0" w:space="0" w:color="auto"/>
            <w:left w:val="none" w:sz="0" w:space="0" w:color="auto"/>
            <w:bottom w:val="none" w:sz="0" w:space="0" w:color="auto"/>
            <w:right w:val="none" w:sz="0" w:space="0" w:color="auto"/>
          </w:divBdr>
        </w:div>
        <w:div w:id="1292638036">
          <w:marLeft w:val="640"/>
          <w:marRight w:val="0"/>
          <w:marTop w:val="0"/>
          <w:marBottom w:val="0"/>
          <w:divBdr>
            <w:top w:val="none" w:sz="0" w:space="0" w:color="auto"/>
            <w:left w:val="none" w:sz="0" w:space="0" w:color="auto"/>
            <w:bottom w:val="none" w:sz="0" w:space="0" w:color="auto"/>
            <w:right w:val="none" w:sz="0" w:space="0" w:color="auto"/>
          </w:divBdr>
        </w:div>
        <w:div w:id="992100894">
          <w:marLeft w:val="640"/>
          <w:marRight w:val="0"/>
          <w:marTop w:val="0"/>
          <w:marBottom w:val="0"/>
          <w:divBdr>
            <w:top w:val="none" w:sz="0" w:space="0" w:color="auto"/>
            <w:left w:val="none" w:sz="0" w:space="0" w:color="auto"/>
            <w:bottom w:val="none" w:sz="0" w:space="0" w:color="auto"/>
            <w:right w:val="none" w:sz="0" w:space="0" w:color="auto"/>
          </w:divBdr>
        </w:div>
        <w:div w:id="33240073">
          <w:marLeft w:val="640"/>
          <w:marRight w:val="0"/>
          <w:marTop w:val="0"/>
          <w:marBottom w:val="0"/>
          <w:divBdr>
            <w:top w:val="none" w:sz="0" w:space="0" w:color="auto"/>
            <w:left w:val="none" w:sz="0" w:space="0" w:color="auto"/>
            <w:bottom w:val="none" w:sz="0" w:space="0" w:color="auto"/>
            <w:right w:val="none" w:sz="0" w:space="0" w:color="auto"/>
          </w:divBdr>
        </w:div>
        <w:div w:id="829322580">
          <w:marLeft w:val="640"/>
          <w:marRight w:val="0"/>
          <w:marTop w:val="0"/>
          <w:marBottom w:val="0"/>
          <w:divBdr>
            <w:top w:val="none" w:sz="0" w:space="0" w:color="auto"/>
            <w:left w:val="none" w:sz="0" w:space="0" w:color="auto"/>
            <w:bottom w:val="none" w:sz="0" w:space="0" w:color="auto"/>
            <w:right w:val="none" w:sz="0" w:space="0" w:color="auto"/>
          </w:divBdr>
        </w:div>
        <w:div w:id="951593232">
          <w:marLeft w:val="640"/>
          <w:marRight w:val="0"/>
          <w:marTop w:val="0"/>
          <w:marBottom w:val="0"/>
          <w:divBdr>
            <w:top w:val="none" w:sz="0" w:space="0" w:color="auto"/>
            <w:left w:val="none" w:sz="0" w:space="0" w:color="auto"/>
            <w:bottom w:val="none" w:sz="0" w:space="0" w:color="auto"/>
            <w:right w:val="none" w:sz="0" w:space="0" w:color="auto"/>
          </w:divBdr>
        </w:div>
        <w:div w:id="413480786">
          <w:marLeft w:val="640"/>
          <w:marRight w:val="0"/>
          <w:marTop w:val="0"/>
          <w:marBottom w:val="0"/>
          <w:divBdr>
            <w:top w:val="none" w:sz="0" w:space="0" w:color="auto"/>
            <w:left w:val="none" w:sz="0" w:space="0" w:color="auto"/>
            <w:bottom w:val="none" w:sz="0" w:space="0" w:color="auto"/>
            <w:right w:val="none" w:sz="0" w:space="0" w:color="auto"/>
          </w:divBdr>
        </w:div>
        <w:div w:id="215820742">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913730867">
          <w:marLeft w:val="640"/>
          <w:marRight w:val="0"/>
          <w:marTop w:val="0"/>
          <w:marBottom w:val="0"/>
          <w:divBdr>
            <w:top w:val="none" w:sz="0" w:space="0" w:color="auto"/>
            <w:left w:val="none" w:sz="0" w:space="0" w:color="auto"/>
            <w:bottom w:val="none" w:sz="0" w:space="0" w:color="auto"/>
            <w:right w:val="none" w:sz="0" w:space="0" w:color="auto"/>
          </w:divBdr>
        </w:div>
        <w:div w:id="1032847821">
          <w:marLeft w:val="640"/>
          <w:marRight w:val="0"/>
          <w:marTop w:val="0"/>
          <w:marBottom w:val="0"/>
          <w:divBdr>
            <w:top w:val="none" w:sz="0" w:space="0" w:color="auto"/>
            <w:left w:val="none" w:sz="0" w:space="0" w:color="auto"/>
            <w:bottom w:val="none" w:sz="0" w:space="0" w:color="auto"/>
            <w:right w:val="none" w:sz="0" w:space="0" w:color="auto"/>
          </w:divBdr>
        </w:div>
        <w:div w:id="1018509788">
          <w:marLeft w:val="640"/>
          <w:marRight w:val="0"/>
          <w:marTop w:val="0"/>
          <w:marBottom w:val="0"/>
          <w:divBdr>
            <w:top w:val="none" w:sz="0" w:space="0" w:color="auto"/>
            <w:left w:val="none" w:sz="0" w:space="0" w:color="auto"/>
            <w:bottom w:val="none" w:sz="0" w:space="0" w:color="auto"/>
            <w:right w:val="none" w:sz="0" w:space="0" w:color="auto"/>
          </w:divBdr>
        </w:div>
        <w:div w:id="1157653770">
          <w:marLeft w:val="640"/>
          <w:marRight w:val="0"/>
          <w:marTop w:val="0"/>
          <w:marBottom w:val="0"/>
          <w:divBdr>
            <w:top w:val="none" w:sz="0" w:space="0" w:color="auto"/>
            <w:left w:val="none" w:sz="0" w:space="0" w:color="auto"/>
            <w:bottom w:val="none" w:sz="0" w:space="0" w:color="auto"/>
            <w:right w:val="none" w:sz="0" w:space="0" w:color="auto"/>
          </w:divBdr>
        </w:div>
        <w:div w:id="16665308">
          <w:marLeft w:val="640"/>
          <w:marRight w:val="0"/>
          <w:marTop w:val="0"/>
          <w:marBottom w:val="0"/>
          <w:divBdr>
            <w:top w:val="none" w:sz="0" w:space="0" w:color="auto"/>
            <w:left w:val="none" w:sz="0" w:space="0" w:color="auto"/>
            <w:bottom w:val="none" w:sz="0" w:space="0" w:color="auto"/>
            <w:right w:val="none" w:sz="0" w:space="0" w:color="auto"/>
          </w:divBdr>
        </w:div>
        <w:div w:id="873881869">
          <w:marLeft w:val="640"/>
          <w:marRight w:val="0"/>
          <w:marTop w:val="0"/>
          <w:marBottom w:val="0"/>
          <w:divBdr>
            <w:top w:val="none" w:sz="0" w:space="0" w:color="auto"/>
            <w:left w:val="none" w:sz="0" w:space="0" w:color="auto"/>
            <w:bottom w:val="none" w:sz="0" w:space="0" w:color="auto"/>
            <w:right w:val="none" w:sz="0" w:space="0" w:color="auto"/>
          </w:divBdr>
        </w:div>
        <w:div w:id="819076512">
          <w:marLeft w:val="640"/>
          <w:marRight w:val="0"/>
          <w:marTop w:val="0"/>
          <w:marBottom w:val="0"/>
          <w:divBdr>
            <w:top w:val="none" w:sz="0" w:space="0" w:color="auto"/>
            <w:left w:val="none" w:sz="0" w:space="0" w:color="auto"/>
            <w:bottom w:val="none" w:sz="0" w:space="0" w:color="auto"/>
            <w:right w:val="none" w:sz="0" w:space="0" w:color="auto"/>
          </w:divBdr>
        </w:div>
        <w:div w:id="1103499985">
          <w:marLeft w:val="640"/>
          <w:marRight w:val="0"/>
          <w:marTop w:val="0"/>
          <w:marBottom w:val="0"/>
          <w:divBdr>
            <w:top w:val="none" w:sz="0" w:space="0" w:color="auto"/>
            <w:left w:val="none" w:sz="0" w:space="0" w:color="auto"/>
            <w:bottom w:val="none" w:sz="0" w:space="0" w:color="auto"/>
            <w:right w:val="none" w:sz="0" w:space="0" w:color="auto"/>
          </w:divBdr>
        </w:div>
        <w:div w:id="1804811671">
          <w:marLeft w:val="640"/>
          <w:marRight w:val="0"/>
          <w:marTop w:val="0"/>
          <w:marBottom w:val="0"/>
          <w:divBdr>
            <w:top w:val="none" w:sz="0" w:space="0" w:color="auto"/>
            <w:left w:val="none" w:sz="0" w:space="0" w:color="auto"/>
            <w:bottom w:val="none" w:sz="0" w:space="0" w:color="auto"/>
            <w:right w:val="none" w:sz="0" w:space="0" w:color="auto"/>
          </w:divBdr>
        </w:div>
        <w:div w:id="1782794418">
          <w:marLeft w:val="640"/>
          <w:marRight w:val="0"/>
          <w:marTop w:val="0"/>
          <w:marBottom w:val="0"/>
          <w:divBdr>
            <w:top w:val="none" w:sz="0" w:space="0" w:color="auto"/>
            <w:left w:val="none" w:sz="0" w:space="0" w:color="auto"/>
            <w:bottom w:val="none" w:sz="0" w:space="0" w:color="auto"/>
            <w:right w:val="none" w:sz="0" w:space="0" w:color="auto"/>
          </w:divBdr>
        </w:div>
        <w:div w:id="1786147757">
          <w:marLeft w:val="640"/>
          <w:marRight w:val="0"/>
          <w:marTop w:val="0"/>
          <w:marBottom w:val="0"/>
          <w:divBdr>
            <w:top w:val="none" w:sz="0" w:space="0" w:color="auto"/>
            <w:left w:val="none" w:sz="0" w:space="0" w:color="auto"/>
            <w:bottom w:val="none" w:sz="0" w:space="0" w:color="auto"/>
            <w:right w:val="none" w:sz="0" w:space="0" w:color="auto"/>
          </w:divBdr>
        </w:div>
        <w:div w:id="387844035">
          <w:marLeft w:val="640"/>
          <w:marRight w:val="0"/>
          <w:marTop w:val="0"/>
          <w:marBottom w:val="0"/>
          <w:divBdr>
            <w:top w:val="none" w:sz="0" w:space="0" w:color="auto"/>
            <w:left w:val="none" w:sz="0" w:space="0" w:color="auto"/>
            <w:bottom w:val="none" w:sz="0" w:space="0" w:color="auto"/>
            <w:right w:val="none" w:sz="0" w:space="0" w:color="auto"/>
          </w:divBdr>
        </w:div>
        <w:div w:id="2125805593">
          <w:marLeft w:val="640"/>
          <w:marRight w:val="0"/>
          <w:marTop w:val="0"/>
          <w:marBottom w:val="0"/>
          <w:divBdr>
            <w:top w:val="none" w:sz="0" w:space="0" w:color="auto"/>
            <w:left w:val="none" w:sz="0" w:space="0" w:color="auto"/>
            <w:bottom w:val="none" w:sz="0" w:space="0" w:color="auto"/>
            <w:right w:val="none" w:sz="0" w:space="0" w:color="auto"/>
          </w:divBdr>
        </w:div>
        <w:div w:id="515654490">
          <w:marLeft w:val="640"/>
          <w:marRight w:val="0"/>
          <w:marTop w:val="0"/>
          <w:marBottom w:val="0"/>
          <w:divBdr>
            <w:top w:val="none" w:sz="0" w:space="0" w:color="auto"/>
            <w:left w:val="none" w:sz="0" w:space="0" w:color="auto"/>
            <w:bottom w:val="none" w:sz="0" w:space="0" w:color="auto"/>
            <w:right w:val="none" w:sz="0" w:space="0" w:color="auto"/>
          </w:divBdr>
        </w:div>
        <w:div w:id="884176021">
          <w:marLeft w:val="640"/>
          <w:marRight w:val="0"/>
          <w:marTop w:val="0"/>
          <w:marBottom w:val="0"/>
          <w:divBdr>
            <w:top w:val="none" w:sz="0" w:space="0" w:color="auto"/>
            <w:left w:val="none" w:sz="0" w:space="0" w:color="auto"/>
            <w:bottom w:val="none" w:sz="0" w:space="0" w:color="auto"/>
            <w:right w:val="none" w:sz="0" w:space="0" w:color="auto"/>
          </w:divBdr>
        </w:div>
      </w:divsChild>
    </w:div>
    <w:div w:id="734015782">
      <w:bodyDiv w:val="1"/>
      <w:marLeft w:val="0"/>
      <w:marRight w:val="0"/>
      <w:marTop w:val="0"/>
      <w:marBottom w:val="0"/>
      <w:divBdr>
        <w:top w:val="none" w:sz="0" w:space="0" w:color="auto"/>
        <w:left w:val="none" w:sz="0" w:space="0" w:color="auto"/>
        <w:bottom w:val="none" w:sz="0" w:space="0" w:color="auto"/>
        <w:right w:val="none" w:sz="0" w:space="0" w:color="auto"/>
      </w:divBdr>
      <w:divsChild>
        <w:div w:id="142284601">
          <w:marLeft w:val="640"/>
          <w:marRight w:val="0"/>
          <w:marTop w:val="0"/>
          <w:marBottom w:val="0"/>
          <w:divBdr>
            <w:top w:val="none" w:sz="0" w:space="0" w:color="auto"/>
            <w:left w:val="none" w:sz="0" w:space="0" w:color="auto"/>
            <w:bottom w:val="none" w:sz="0" w:space="0" w:color="auto"/>
            <w:right w:val="none" w:sz="0" w:space="0" w:color="auto"/>
          </w:divBdr>
        </w:div>
        <w:div w:id="1325666854">
          <w:marLeft w:val="640"/>
          <w:marRight w:val="0"/>
          <w:marTop w:val="0"/>
          <w:marBottom w:val="0"/>
          <w:divBdr>
            <w:top w:val="none" w:sz="0" w:space="0" w:color="auto"/>
            <w:left w:val="none" w:sz="0" w:space="0" w:color="auto"/>
            <w:bottom w:val="none" w:sz="0" w:space="0" w:color="auto"/>
            <w:right w:val="none" w:sz="0" w:space="0" w:color="auto"/>
          </w:divBdr>
        </w:div>
        <w:div w:id="1327633077">
          <w:marLeft w:val="640"/>
          <w:marRight w:val="0"/>
          <w:marTop w:val="0"/>
          <w:marBottom w:val="0"/>
          <w:divBdr>
            <w:top w:val="none" w:sz="0" w:space="0" w:color="auto"/>
            <w:left w:val="none" w:sz="0" w:space="0" w:color="auto"/>
            <w:bottom w:val="none" w:sz="0" w:space="0" w:color="auto"/>
            <w:right w:val="none" w:sz="0" w:space="0" w:color="auto"/>
          </w:divBdr>
        </w:div>
        <w:div w:id="258636906">
          <w:marLeft w:val="640"/>
          <w:marRight w:val="0"/>
          <w:marTop w:val="0"/>
          <w:marBottom w:val="0"/>
          <w:divBdr>
            <w:top w:val="none" w:sz="0" w:space="0" w:color="auto"/>
            <w:left w:val="none" w:sz="0" w:space="0" w:color="auto"/>
            <w:bottom w:val="none" w:sz="0" w:space="0" w:color="auto"/>
            <w:right w:val="none" w:sz="0" w:space="0" w:color="auto"/>
          </w:divBdr>
        </w:div>
        <w:div w:id="699283041">
          <w:marLeft w:val="640"/>
          <w:marRight w:val="0"/>
          <w:marTop w:val="0"/>
          <w:marBottom w:val="0"/>
          <w:divBdr>
            <w:top w:val="none" w:sz="0" w:space="0" w:color="auto"/>
            <w:left w:val="none" w:sz="0" w:space="0" w:color="auto"/>
            <w:bottom w:val="none" w:sz="0" w:space="0" w:color="auto"/>
            <w:right w:val="none" w:sz="0" w:space="0" w:color="auto"/>
          </w:divBdr>
        </w:div>
        <w:div w:id="642782162">
          <w:marLeft w:val="640"/>
          <w:marRight w:val="0"/>
          <w:marTop w:val="0"/>
          <w:marBottom w:val="0"/>
          <w:divBdr>
            <w:top w:val="none" w:sz="0" w:space="0" w:color="auto"/>
            <w:left w:val="none" w:sz="0" w:space="0" w:color="auto"/>
            <w:bottom w:val="none" w:sz="0" w:space="0" w:color="auto"/>
            <w:right w:val="none" w:sz="0" w:space="0" w:color="auto"/>
          </w:divBdr>
        </w:div>
        <w:div w:id="1483036479">
          <w:marLeft w:val="640"/>
          <w:marRight w:val="0"/>
          <w:marTop w:val="0"/>
          <w:marBottom w:val="0"/>
          <w:divBdr>
            <w:top w:val="none" w:sz="0" w:space="0" w:color="auto"/>
            <w:left w:val="none" w:sz="0" w:space="0" w:color="auto"/>
            <w:bottom w:val="none" w:sz="0" w:space="0" w:color="auto"/>
            <w:right w:val="none" w:sz="0" w:space="0" w:color="auto"/>
          </w:divBdr>
        </w:div>
        <w:div w:id="1849368583">
          <w:marLeft w:val="640"/>
          <w:marRight w:val="0"/>
          <w:marTop w:val="0"/>
          <w:marBottom w:val="0"/>
          <w:divBdr>
            <w:top w:val="none" w:sz="0" w:space="0" w:color="auto"/>
            <w:left w:val="none" w:sz="0" w:space="0" w:color="auto"/>
            <w:bottom w:val="none" w:sz="0" w:space="0" w:color="auto"/>
            <w:right w:val="none" w:sz="0" w:space="0" w:color="auto"/>
          </w:divBdr>
        </w:div>
        <w:div w:id="1984843594">
          <w:marLeft w:val="640"/>
          <w:marRight w:val="0"/>
          <w:marTop w:val="0"/>
          <w:marBottom w:val="0"/>
          <w:divBdr>
            <w:top w:val="none" w:sz="0" w:space="0" w:color="auto"/>
            <w:left w:val="none" w:sz="0" w:space="0" w:color="auto"/>
            <w:bottom w:val="none" w:sz="0" w:space="0" w:color="auto"/>
            <w:right w:val="none" w:sz="0" w:space="0" w:color="auto"/>
          </w:divBdr>
        </w:div>
        <w:div w:id="36707061">
          <w:marLeft w:val="640"/>
          <w:marRight w:val="0"/>
          <w:marTop w:val="0"/>
          <w:marBottom w:val="0"/>
          <w:divBdr>
            <w:top w:val="none" w:sz="0" w:space="0" w:color="auto"/>
            <w:left w:val="none" w:sz="0" w:space="0" w:color="auto"/>
            <w:bottom w:val="none" w:sz="0" w:space="0" w:color="auto"/>
            <w:right w:val="none" w:sz="0" w:space="0" w:color="auto"/>
          </w:divBdr>
        </w:div>
        <w:div w:id="2099015849">
          <w:marLeft w:val="640"/>
          <w:marRight w:val="0"/>
          <w:marTop w:val="0"/>
          <w:marBottom w:val="0"/>
          <w:divBdr>
            <w:top w:val="none" w:sz="0" w:space="0" w:color="auto"/>
            <w:left w:val="none" w:sz="0" w:space="0" w:color="auto"/>
            <w:bottom w:val="none" w:sz="0" w:space="0" w:color="auto"/>
            <w:right w:val="none" w:sz="0" w:space="0" w:color="auto"/>
          </w:divBdr>
        </w:div>
        <w:div w:id="1082070216">
          <w:marLeft w:val="640"/>
          <w:marRight w:val="0"/>
          <w:marTop w:val="0"/>
          <w:marBottom w:val="0"/>
          <w:divBdr>
            <w:top w:val="none" w:sz="0" w:space="0" w:color="auto"/>
            <w:left w:val="none" w:sz="0" w:space="0" w:color="auto"/>
            <w:bottom w:val="none" w:sz="0" w:space="0" w:color="auto"/>
            <w:right w:val="none" w:sz="0" w:space="0" w:color="auto"/>
          </w:divBdr>
        </w:div>
        <w:div w:id="2001880127">
          <w:marLeft w:val="640"/>
          <w:marRight w:val="0"/>
          <w:marTop w:val="0"/>
          <w:marBottom w:val="0"/>
          <w:divBdr>
            <w:top w:val="none" w:sz="0" w:space="0" w:color="auto"/>
            <w:left w:val="none" w:sz="0" w:space="0" w:color="auto"/>
            <w:bottom w:val="none" w:sz="0" w:space="0" w:color="auto"/>
            <w:right w:val="none" w:sz="0" w:space="0" w:color="auto"/>
          </w:divBdr>
        </w:div>
        <w:div w:id="1600600177">
          <w:marLeft w:val="640"/>
          <w:marRight w:val="0"/>
          <w:marTop w:val="0"/>
          <w:marBottom w:val="0"/>
          <w:divBdr>
            <w:top w:val="none" w:sz="0" w:space="0" w:color="auto"/>
            <w:left w:val="none" w:sz="0" w:space="0" w:color="auto"/>
            <w:bottom w:val="none" w:sz="0" w:space="0" w:color="auto"/>
            <w:right w:val="none" w:sz="0" w:space="0" w:color="auto"/>
          </w:divBdr>
        </w:div>
        <w:div w:id="1286961925">
          <w:marLeft w:val="640"/>
          <w:marRight w:val="0"/>
          <w:marTop w:val="0"/>
          <w:marBottom w:val="0"/>
          <w:divBdr>
            <w:top w:val="none" w:sz="0" w:space="0" w:color="auto"/>
            <w:left w:val="none" w:sz="0" w:space="0" w:color="auto"/>
            <w:bottom w:val="none" w:sz="0" w:space="0" w:color="auto"/>
            <w:right w:val="none" w:sz="0" w:space="0" w:color="auto"/>
          </w:divBdr>
        </w:div>
        <w:div w:id="1647854016">
          <w:marLeft w:val="640"/>
          <w:marRight w:val="0"/>
          <w:marTop w:val="0"/>
          <w:marBottom w:val="0"/>
          <w:divBdr>
            <w:top w:val="none" w:sz="0" w:space="0" w:color="auto"/>
            <w:left w:val="none" w:sz="0" w:space="0" w:color="auto"/>
            <w:bottom w:val="none" w:sz="0" w:space="0" w:color="auto"/>
            <w:right w:val="none" w:sz="0" w:space="0" w:color="auto"/>
          </w:divBdr>
        </w:div>
        <w:div w:id="1423720609">
          <w:marLeft w:val="640"/>
          <w:marRight w:val="0"/>
          <w:marTop w:val="0"/>
          <w:marBottom w:val="0"/>
          <w:divBdr>
            <w:top w:val="none" w:sz="0" w:space="0" w:color="auto"/>
            <w:left w:val="none" w:sz="0" w:space="0" w:color="auto"/>
            <w:bottom w:val="none" w:sz="0" w:space="0" w:color="auto"/>
            <w:right w:val="none" w:sz="0" w:space="0" w:color="auto"/>
          </w:divBdr>
        </w:div>
        <w:div w:id="838159689">
          <w:marLeft w:val="640"/>
          <w:marRight w:val="0"/>
          <w:marTop w:val="0"/>
          <w:marBottom w:val="0"/>
          <w:divBdr>
            <w:top w:val="none" w:sz="0" w:space="0" w:color="auto"/>
            <w:left w:val="none" w:sz="0" w:space="0" w:color="auto"/>
            <w:bottom w:val="none" w:sz="0" w:space="0" w:color="auto"/>
            <w:right w:val="none" w:sz="0" w:space="0" w:color="auto"/>
          </w:divBdr>
        </w:div>
        <w:div w:id="1801453750">
          <w:marLeft w:val="640"/>
          <w:marRight w:val="0"/>
          <w:marTop w:val="0"/>
          <w:marBottom w:val="0"/>
          <w:divBdr>
            <w:top w:val="none" w:sz="0" w:space="0" w:color="auto"/>
            <w:left w:val="none" w:sz="0" w:space="0" w:color="auto"/>
            <w:bottom w:val="none" w:sz="0" w:space="0" w:color="auto"/>
            <w:right w:val="none" w:sz="0" w:space="0" w:color="auto"/>
          </w:divBdr>
        </w:div>
        <w:div w:id="1445886074">
          <w:marLeft w:val="640"/>
          <w:marRight w:val="0"/>
          <w:marTop w:val="0"/>
          <w:marBottom w:val="0"/>
          <w:divBdr>
            <w:top w:val="none" w:sz="0" w:space="0" w:color="auto"/>
            <w:left w:val="none" w:sz="0" w:space="0" w:color="auto"/>
            <w:bottom w:val="none" w:sz="0" w:space="0" w:color="auto"/>
            <w:right w:val="none" w:sz="0" w:space="0" w:color="auto"/>
          </w:divBdr>
        </w:div>
        <w:div w:id="1250964863">
          <w:marLeft w:val="640"/>
          <w:marRight w:val="0"/>
          <w:marTop w:val="0"/>
          <w:marBottom w:val="0"/>
          <w:divBdr>
            <w:top w:val="none" w:sz="0" w:space="0" w:color="auto"/>
            <w:left w:val="none" w:sz="0" w:space="0" w:color="auto"/>
            <w:bottom w:val="none" w:sz="0" w:space="0" w:color="auto"/>
            <w:right w:val="none" w:sz="0" w:space="0" w:color="auto"/>
          </w:divBdr>
        </w:div>
        <w:div w:id="952901735">
          <w:marLeft w:val="640"/>
          <w:marRight w:val="0"/>
          <w:marTop w:val="0"/>
          <w:marBottom w:val="0"/>
          <w:divBdr>
            <w:top w:val="none" w:sz="0" w:space="0" w:color="auto"/>
            <w:left w:val="none" w:sz="0" w:space="0" w:color="auto"/>
            <w:bottom w:val="none" w:sz="0" w:space="0" w:color="auto"/>
            <w:right w:val="none" w:sz="0" w:space="0" w:color="auto"/>
          </w:divBdr>
        </w:div>
        <w:div w:id="1617061752">
          <w:marLeft w:val="640"/>
          <w:marRight w:val="0"/>
          <w:marTop w:val="0"/>
          <w:marBottom w:val="0"/>
          <w:divBdr>
            <w:top w:val="none" w:sz="0" w:space="0" w:color="auto"/>
            <w:left w:val="none" w:sz="0" w:space="0" w:color="auto"/>
            <w:bottom w:val="none" w:sz="0" w:space="0" w:color="auto"/>
            <w:right w:val="none" w:sz="0" w:space="0" w:color="auto"/>
          </w:divBdr>
        </w:div>
        <w:div w:id="484977325">
          <w:marLeft w:val="640"/>
          <w:marRight w:val="0"/>
          <w:marTop w:val="0"/>
          <w:marBottom w:val="0"/>
          <w:divBdr>
            <w:top w:val="none" w:sz="0" w:space="0" w:color="auto"/>
            <w:left w:val="none" w:sz="0" w:space="0" w:color="auto"/>
            <w:bottom w:val="none" w:sz="0" w:space="0" w:color="auto"/>
            <w:right w:val="none" w:sz="0" w:space="0" w:color="auto"/>
          </w:divBdr>
        </w:div>
        <w:div w:id="2034960856">
          <w:marLeft w:val="640"/>
          <w:marRight w:val="0"/>
          <w:marTop w:val="0"/>
          <w:marBottom w:val="0"/>
          <w:divBdr>
            <w:top w:val="none" w:sz="0" w:space="0" w:color="auto"/>
            <w:left w:val="none" w:sz="0" w:space="0" w:color="auto"/>
            <w:bottom w:val="none" w:sz="0" w:space="0" w:color="auto"/>
            <w:right w:val="none" w:sz="0" w:space="0" w:color="auto"/>
          </w:divBdr>
        </w:div>
        <w:div w:id="255213315">
          <w:marLeft w:val="640"/>
          <w:marRight w:val="0"/>
          <w:marTop w:val="0"/>
          <w:marBottom w:val="0"/>
          <w:divBdr>
            <w:top w:val="none" w:sz="0" w:space="0" w:color="auto"/>
            <w:left w:val="none" w:sz="0" w:space="0" w:color="auto"/>
            <w:bottom w:val="none" w:sz="0" w:space="0" w:color="auto"/>
            <w:right w:val="none" w:sz="0" w:space="0" w:color="auto"/>
          </w:divBdr>
        </w:div>
        <w:div w:id="901526201">
          <w:marLeft w:val="640"/>
          <w:marRight w:val="0"/>
          <w:marTop w:val="0"/>
          <w:marBottom w:val="0"/>
          <w:divBdr>
            <w:top w:val="none" w:sz="0" w:space="0" w:color="auto"/>
            <w:left w:val="none" w:sz="0" w:space="0" w:color="auto"/>
            <w:bottom w:val="none" w:sz="0" w:space="0" w:color="auto"/>
            <w:right w:val="none" w:sz="0" w:space="0" w:color="auto"/>
          </w:divBdr>
        </w:div>
        <w:div w:id="496002648">
          <w:marLeft w:val="640"/>
          <w:marRight w:val="0"/>
          <w:marTop w:val="0"/>
          <w:marBottom w:val="0"/>
          <w:divBdr>
            <w:top w:val="none" w:sz="0" w:space="0" w:color="auto"/>
            <w:left w:val="none" w:sz="0" w:space="0" w:color="auto"/>
            <w:bottom w:val="none" w:sz="0" w:space="0" w:color="auto"/>
            <w:right w:val="none" w:sz="0" w:space="0" w:color="auto"/>
          </w:divBdr>
        </w:div>
        <w:div w:id="607859254">
          <w:marLeft w:val="640"/>
          <w:marRight w:val="0"/>
          <w:marTop w:val="0"/>
          <w:marBottom w:val="0"/>
          <w:divBdr>
            <w:top w:val="none" w:sz="0" w:space="0" w:color="auto"/>
            <w:left w:val="none" w:sz="0" w:space="0" w:color="auto"/>
            <w:bottom w:val="none" w:sz="0" w:space="0" w:color="auto"/>
            <w:right w:val="none" w:sz="0" w:space="0" w:color="auto"/>
          </w:divBdr>
        </w:div>
        <w:div w:id="1581669114">
          <w:marLeft w:val="640"/>
          <w:marRight w:val="0"/>
          <w:marTop w:val="0"/>
          <w:marBottom w:val="0"/>
          <w:divBdr>
            <w:top w:val="none" w:sz="0" w:space="0" w:color="auto"/>
            <w:left w:val="none" w:sz="0" w:space="0" w:color="auto"/>
            <w:bottom w:val="none" w:sz="0" w:space="0" w:color="auto"/>
            <w:right w:val="none" w:sz="0" w:space="0" w:color="auto"/>
          </w:divBdr>
        </w:div>
      </w:divsChild>
    </w:div>
    <w:div w:id="740373829">
      <w:bodyDiv w:val="1"/>
      <w:marLeft w:val="0"/>
      <w:marRight w:val="0"/>
      <w:marTop w:val="0"/>
      <w:marBottom w:val="0"/>
      <w:divBdr>
        <w:top w:val="none" w:sz="0" w:space="0" w:color="auto"/>
        <w:left w:val="none" w:sz="0" w:space="0" w:color="auto"/>
        <w:bottom w:val="none" w:sz="0" w:space="0" w:color="auto"/>
        <w:right w:val="none" w:sz="0" w:space="0" w:color="auto"/>
      </w:divBdr>
    </w:div>
    <w:div w:id="748650236">
      <w:bodyDiv w:val="1"/>
      <w:marLeft w:val="0"/>
      <w:marRight w:val="0"/>
      <w:marTop w:val="0"/>
      <w:marBottom w:val="0"/>
      <w:divBdr>
        <w:top w:val="none" w:sz="0" w:space="0" w:color="auto"/>
        <w:left w:val="none" w:sz="0" w:space="0" w:color="auto"/>
        <w:bottom w:val="none" w:sz="0" w:space="0" w:color="auto"/>
        <w:right w:val="none" w:sz="0" w:space="0" w:color="auto"/>
      </w:divBdr>
      <w:divsChild>
        <w:div w:id="403333938">
          <w:marLeft w:val="640"/>
          <w:marRight w:val="0"/>
          <w:marTop w:val="0"/>
          <w:marBottom w:val="0"/>
          <w:divBdr>
            <w:top w:val="none" w:sz="0" w:space="0" w:color="auto"/>
            <w:left w:val="none" w:sz="0" w:space="0" w:color="auto"/>
            <w:bottom w:val="none" w:sz="0" w:space="0" w:color="auto"/>
            <w:right w:val="none" w:sz="0" w:space="0" w:color="auto"/>
          </w:divBdr>
        </w:div>
        <w:div w:id="1879778379">
          <w:marLeft w:val="640"/>
          <w:marRight w:val="0"/>
          <w:marTop w:val="0"/>
          <w:marBottom w:val="0"/>
          <w:divBdr>
            <w:top w:val="none" w:sz="0" w:space="0" w:color="auto"/>
            <w:left w:val="none" w:sz="0" w:space="0" w:color="auto"/>
            <w:bottom w:val="none" w:sz="0" w:space="0" w:color="auto"/>
            <w:right w:val="none" w:sz="0" w:space="0" w:color="auto"/>
          </w:divBdr>
        </w:div>
        <w:div w:id="503206436">
          <w:marLeft w:val="640"/>
          <w:marRight w:val="0"/>
          <w:marTop w:val="0"/>
          <w:marBottom w:val="0"/>
          <w:divBdr>
            <w:top w:val="none" w:sz="0" w:space="0" w:color="auto"/>
            <w:left w:val="none" w:sz="0" w:space="0" w:color="auto"/>
            <w:bottom w:val="none" w:sz="0" w:space="0" w:color="auto"/>
            <w:right w:val="none" w:sz="0" w:space="0" w:color="auto"/>
          </w:divBdr>
        </w:div>
        <w:div w:id="369763659">
          <w:marLeft w:val="640"/>
          <w:marRight w:val="0"/>
          <w:marTop w:val="0"/>
          <w:marBottom w:val="0"/>
          <w:divBdr>
            <w:top w:val="none" w:sz="0" w:space="0" w:color="auto"/>
            <w:left w:val="none" w:sz="0" w:space="0" w:color="auto"/>
            <w:bottom w:val="none" w:sz="0" w:space="0" w:color="auto"/>
            <w:right w:val="none" w:sz="0" w:space="0" w:color="auto"/>
          </w:divBdr>
        </w:div>
        <w:div w:id="1012997303">
          <w:marLeft w:val="640"/>
          <w:marRight w:val="0"/>
          <w:marTop w:val="0"/>
          <w:marBottom w:val="0"/>
          <w:divBdr>
            <w:top w:val="none" w:sz="0" w:space="0" w:color="auto"/>
            <w:left w:val="none" w:sz="0" w:space="0" w:color="auto"/>
            <w:bottom w:val="none" w:sz="0" w:space="0" w:color="auto"/>
            <w:right w:val="none" w:sz="0" w:space="0" w:color="auto"/>
          </w:divBdr>
        </w:div>
        <w:div w:id="952712085">
          <w:marLeft w:val="640"/>
          <w:marRight w:val="0"/>
          <w:marTop w:val="0"/>
          <w:marBottom w:val="0"/>
          <w:divBdr>
            <w:top w:val="none" w:sz="0" w:space="0" w:color="auto"/>
            <w:left w:val="none" w:sz="0" w:space="0" w:color="auto"/>
            <w:bottom w:val="none" w:sz="0" w:space="0" w:color="auto"/>
            <w:right w:val="none" w:sz="0" w:space="0" w:color="auto"/>
          </w:divBdr>
        </w:div>
        <w:div w:id="1226254580">
          <w:marLeft w:val="640"/>
          <w:marRight w:val="0"/>
          <w:marTop w:val="0"/>
          <w:marBottom w:val="0"/>
          <w:divBdr>
            <w:top w:val="none" w:sz="0" w:space="0" w:color="auto"/>
            <w:left w:val="none" w:sz="0" w:space="0" w:color="auto"/>
            <w:bottom w:val="none" w:sz="0" w:space="0" w:color="auto"/>
            <w:right w:val="none" w:sz="0" w:space="0" w:color="auto"/>
          </w:divBdr>
        </w:div>
        <w:div w:id="1095976947">
          <w:marLeft w:val="640"/>
          <w:marRight w:val="0"/>
          <w:marTop w:val="0"/>
          <w:marBottom w:val="0"/>
          <w:divBdr>
            <w:top w:val="none" w:sz="0" w:space="0" w:color="auto"/>
            <w:left w:val="none" w:sz="0" w:space="0" w:color="auto"/>
            <w:bottom w:val="none" w:sz="0" w:space="0" w:color="auto"/>
            <w:right w:val="none" w:sz="0" w:space="0" w:color="auto"/>
          </w:divBdr>
        </w:div>
        <w:div w:id="353926614">
          <w:marLeft w:val="640"/>
          <w:marRight w:val="0"/>
          <w:marTop w:val="0"/>
          <w:marBottom w:val="0"/>
          <w:divBdr>
            <w:top w:val="none" w:sz="0" w:space="0" w:color="auto"/>
            <w:left w:val="none" w:sz="0" w:space="0" w:color="auto"/>
            <w:bottom w:val="none" w:sz="0" w:space="0" w:color="auto"/>
            <w:right w:val="none" w:sz="0" w:space="0" w:color="auto"/>
          </w:divBdr>
        </w:div>
        <w:div w:id="1267538895">
          <w:marLeft w:val="640"/>
          <w:marRight w:val="0"/>
          <w:marTop w:val="0"/>
          <w:marBottom w:val="0"/>
          <w:divBdr>
            <w:top w:val="none" w:sz="0" w:space="0" w:color="auto"/>
            <w:left w:val="none" w:sz="0" w:space="0" w:color="auto"/>
            <w:bottom w:val="none" w:sz="0" w:space="0" w:color="auto"/>
            <w:right w:val="none" w:sz="0" w:space="0" w:color="auto"/>
          </w:divBdr>
        </w:div>
        <w:div w:id="1611662264">
          <w:marLeft w:val="640"/>
          <w:marRight w:val="0"/>
          <w:marTop w:val="0"/>
          <w:marBottom w:val="0"/>
          <w:divBdr>
            <w:top w:val="none" w:sz="0" w:space="0" w:color="auto"/>
            <w:left w:val="none" w:sz="0" w:space="0" w:color="auto"/>
            <w:bottom w:val="none" w:sz="0" w:space="0" w:color="auto"/>
            <w:right w:val="none" w:sz="0" w:space="0" w:color="auto"/>
          </w:divBdr>
        </w:div>
        <w:div w:id="216673086">
          <w:marLeft w:val="640"/>
          <w:marRight w:val="0"/>
          <w:marTop w:val="0"/>
          <w:marBottom w:val="0"/>
          <w:divBdr>
            <w:top w:val="none" w:sz="0" w:space="0" w:color="auto"/>
            <w:left w:val="none" w:sz="0" w:space="0" w:color="auto"/>
            <w:bottom w:val="none" w:sz="0" w:space="0" w:color="auto"/>
            <w:right w:val="none" w:sz="0" w:space="0" w:color="auto"/>
          </w:divBdr>
        </w:div>
        <w:div w:id="1406565655">
          <w:marLeft w:val="640"/>
          <w:marRight w:val="0"/>
          <w:marTop w:val="0"/>
          <w:marBottom w:val="0"/>
          <w:divBdr>
            <w:top w:val="none" w:sz="0" w:space="0" w:color="auto"/>
            <w:left w:val="none" w:sz="0" w:space="0" w:color="auto"/>
            <w:bottom w:val="none" w:sz="0" w:space="0" w:color="auto"/>
            <w:right w:val="none" w:sz="0" w:space="0" w:color="auto"/>
          </w:divBdr>
        </w:div>
        <w:div w:id="1076440771">
          <w:marLeft w:val="640"/>
          <w:marRight w:val="0"/>
          <w:marTop w:val="0"/>
          <w:marBottom w:val="0"/>
          <w:divBdr>
            <w:top w:val="none" w:sz="0" w:space="0" w:color="auto"/>
            <w:left w:val="none" w:sz="0" w:space="0" w:color="auto"/>
            <w:bottom w:val="none" w:sz="0" w:space="0" w:color="auto"/>
            <w:right w:val="none" w:sz="0" w:space="0" w:color="auto"/>
          </w:divBdr>
        </w:div>
        <w:div w:id="1463305111">
          <w:marLeft w:val="640"/>
          <w:marRight w:val="0"/>
          <w:marTop w:val="0"/>
          <w:marBottom w:val="0"/>
          <w:divBdr>
            <w:top w:val="none" w:sz="0" w:space="0" w:color="auto"/>
            <w:left w:val="none" w:sz="0" w:space="0" w:color="auto"/>
            <w:bottom w:val="none" w:sz="0" w:space="0" w:color="auto"/>
            <w:right w:val="none" w:sz="0" w:space="0" w:color="auto"/>
          </w:divBdr>
        </w:div>
        <w:div w:id="237987041">
          <w:marLeft w:val="640"/>
          <w:marRight w:val="0"/>
          <w:marTop w:val="0"/>
          <w:marBottom w:val="0"/>
          <w:divBdr>
            <w:top w:val="none" w:sz="0" w:space="0" w:color="auto"/>
            <w:left w:val="none" w:sz="0" w:space="0" w:color="auto"/>
            <w:bottom w:val="none" w:sz="0" w:space="0" w:color="auto"/>
            <w:right w:val="none" w:sz="0" w:space="0" w:color="auto"/>
          </w:divBdr>
        </w:div>
        <w:div w:id="809326056">
          <w:marLeft w:val="640"/>
          <w:marRight w:val="0"/>
          <w:marTop w:val="0"/>
          <w:marBottom w:val="0"/>
          <w:divBdr>
            <w:top w:val="none" w:sz="0" w:space="0" w:color="auto"/>
            <w:left w:val="none" w:sz="0" w:space="0" w:color="auto"/>
            <w:bottom w:val="none" w:sz="0" w:space="0" w:color="auto"/>
            <w:right w:val="none" w:sz="0" w:space="0" w:color="auto"/>
          </w:divBdr>
        </w:div>
        <w:div w:id="60951895">
          <w:marLeft w:val="640"/>
          <w:marRight w:val="0"/>
          <w:marTop w:val="0"/>
          <w:marBottom w:val="0"/>
          <w:divBdr>
            <w:top w:val="none" w:sz="0" w:space="0" w:color="auto"/>
            <w:left w:val="none" w:sz="0" w:space="0" w:color="auto"/>
            <w:bottom w:val="none" w:sz="0" w:space="0" w:color="auto"/>
            <w:right w:val="none" w:sz="0" w:space="0" w:color="auto"/>
          </w:divBdr>
        </w:div>
        <w:div w:id="1202985508">
          <w:marLeft w:val="640"/>
          <w:marRight w:val="0"/>
          <w:marTop w:val="0"/>
          <w:marBottom w:val="0"/>
          <w:divBdr>
            <w:top w:val="none" w:sz="0" w:space="0" w:color="auto"/>
            <w:left w:val="none" w:sz="0" w:space="0" w:color="auto"/>
            <w:bottom w:val="none" w:sz="0" w:space="0" w:color="auto"/>
            <w:right w:val="none" w:sz="0" w:space="0" w:color="auto"/>
          </w:divBdr>
        </w:div>
        <w:div w:id="820464920">
          <w:marLeft w:val="640"/>
          <w:marRight w:val="0"/>
          <w:marTop w:val="0"/>
          <w:marBottom w:val="0"/>
          <w:divBdr>
            <w:top w:val="none" w:sz="0" w:space="0" w:color="auto"/>
            <w:left w:val="none" w:sz="0" w:space="0" w:color="auto"/>
            <w:bottom w:val="none" w:sz="0" w:space="0" w:color="auto"/>
            <w:right w:val="none" w:sz="0" w:space="0" w:color="auto"/>
          </w:divBdr>
        </w:div>
        <w:div w:id="979001568">
          <w:marLeft w:val="640"/>
          <w:marRight w:val="0"/>
          <w:marTop w:val="0"/>
          <w:marBottom w:val="0"/>
          <w:divBdr>
            <w:top w:val="none" w:sz="0" w:space="0" w:color="auto"/>
            <w:left w:val="none" w:sz="0" w:space="0" w:color="auto"/>
            <w:bottom w:val="none" w:sz="0" w:space="0" w:color="auto"/>
            <w:right w:val="none" w:sz="0" w:space="0" w:color="auto"/>
          </w:divBdr>
        </w:div>
        <w:div w:id="181478132">
          <w:marLeft w:val="640"/>
          <w:marRight w:val="0"/>
          <w:marTop w:val="0"/>
          <w:marBottom w:val="0"/>
          <w:divBdr>
            <w:top w:val="none" w:sz="0" w:space="0" w:color="auto"/>
            <w:left w:val="none" w:sz="0" w:space="0" w:color="auto"/>
            <w:bottom w:val="none" w:sz="0" w:space="0" w:color="auto"/>
            <w:right w:val="none" w:sz="0" w:space="0" w:color="auto"/>
          </w:divBdr>
        </w:div>
        <w:div w:id="2074153004">
          <w:marLeft w:val="640"/>
          <w:marRight w:val="0"/>
          <w:marTop w:val="0"/>
          <w:marBottom w:val="0"/>
          <w:divBdr>
            <w:top w:val="none" w:sz="0" w:space="0" w:color="auto"/>
            <w:left w:val="none" w:sz="0" w:space="0" w:color="auto"/>
            <w:bottom w:val="none" w:sz="0" w:space="0" w:color="auto"/>
            <w:right w:val="none" w:sz="0" w:space="0" w:color="auto"/>
          </w:divBdr>
        </w:div>
        <w:div w:id="913008712">
          <w:marLeft w:val="640"/>
          <w:marRight w:val="0"/>
          <w:marTop w:val="0"/>
          <w:marBottom w:val="0"/>
          <w:divBdr>
            <w:top w:val="none" w:sz="0" w:space="0" w:color="auto"/>
            <w:left w:val="none" w:sz="0" w:space="0" w:color="auto"/>
            <w:bottom w:val="none" w:sz="0" w:space="0" w:color="auto"/>
            <w:right w:val="none" w:sz="0" w:space="0" w:color="auto"/>
          </w:divBdr>
        </w:div>
        <w:div w:id="278999100">
          <w:marLeft w:val="640"/>
          <w:marRight w:val="0"/>
          <w:marTop w:val="0"/>
          <w:marBottom w:val="0"/>
          <w:divBdr>
            <w:top w:val="none" w:sz="0" w:space="0" w:color="auto"/>
            <w:left w:val="none" w:sz="0" w:space="0" w:color="auto"/>
            <w:bottom w:val="none" w:sz="0" w:space="0" w:color="auto"/>
            <w:right w:val="none" w:sz="0" w:space="0" w:color="auto"/>
          </w:divBdr>
        </w:div>
        <w:div w:id="319576859">
          <w:marLeft w:val="640"/>
          <w:marRight w:val="0"/>
          <w:marTop w:val="0"/>
          <w:marBottom w:val="0"/>
          <w:divBdr>
            <w:top w:val="none" w:sz="0" w:space="0" w:color="auto"/>
            <w:left w:val="none" w:sz="0" w:space="0" w:color="auto"/>
            <w:bottom w:val="none" w:sz="0" w:space="0" w:color="auto"/>
            <w:right w:val="none" w:sz="0" w:space="0" w:color="auto"/>
          </w:divBdr>
        </w:div>
        <w:div w:id="1494176031">
          <w:marLeft w:val="640"/>
          <w:marRight w:val="0"/>
          <w:marTop w:val="0"/>
          <w:marBottom w:val="0"/>
          <w:divBdr>
            <w:top w:val="none" w:sz="0" w:space="0" w:color="auto"/>
            <w:left w:val="none" w:sz="0" w:space="0" w:color="auto"/>
            <w:bottom w:val="none" w:sz="0" w:space="0" w:color="auto"/>
            <w:right w:val="none" w:sz="0" w:space="0" w:color="auto"/>
          </w:divBdr>
        </w:div>
        <w:div w:id="385757460">
          <w:marLeft w:val="640"/>
          <w:marRight w:val="0"/>
          <w:marTop w:val="0"/>
          <w:marBottom w:val="0"/>
          <w:divBdr>
            <w:top w:val="none" w:sz="0" w:space="0" w:color="auto"/>
            <w:left w:val="none" w:sz="0" w:space="0" w:color="auto"/>
            <w:bottom w:val="none" w:sz="0" w:space="0" w:color="auto"/>
            <w:right w:val="none" w:sz="0" w:space="0" w:color="auto"/>
          </w:divBdr>
        </w:div>
        <w:div w:id="984159752">
          <w:marLeft w:val="640"/>
          <w:marRight w:val="0"/>
          <w:marTop w:val="0"/>
          <w:marBottom w:val="0"/>
          <w:divBdr>
            <w:top w:val="none" w:sz="0" w:space="0" w:color="auto"/>
            <w:left w:val="none" w:sz="0" w:space="0" w:color="auto"/>
            <w:bottom w:val="none" w:sz="0" w:space="0" w:color="auto"/>
            <w:right w:val="none" w:sz="0" w:space="0" w:color="auto"/>
          </w:divBdr>
        </w:div>
      </w:divsChild>
    </w:div>
    <w:div w:id="751659262">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3">
          <w:marLeft w:val="640"/>
          <w:marRight w:val="0"/>
          <w:marTop w:val="0"/>
          <w:marBottom w:val="0"/>
          <w:divBdr>
            <w:top w:val="none" w:sz="0" w:space="0" w:color="auto"/>
            <w:left w:val="none" w:sz="0" w:space="0" w:color="auto"/>
            <w:bottom w:val="none" w:sz="0" w:space="0" w:color="auto"/>
            <w:right w:val="none" w:sz="0" w:space="0" w:color="auto"/>
          </w:divBdr>
        </w:div>
        <w:div w:id="845705281">
          <w:marLeft w:val="640"/>
          <w:marRight w:val="0"/>
          <w:marTop w:val="0"/>
          <w:marBottom w:val="0"/>
          <w:divBdr>
            <w:top w:val="none" w:sz="0" w:space="0" w:color="auto"/>
            <w:left w:val="none" w:sz="0" w:space="0" w:color="auto"/>
            <w:bottom w:val="none" w:sz="0" w:space="0" w:color="auto"/>
            <w:right w:val="none" w:sz="0" w:space="0" w:color="auto"/>
          </w:divBdr>
        </w:div>
        <w:div w:id="248663155">
          <w:marLeft w:val="640"/>
          <w:marRight w:val="0"/>
          <w:marTop w:val="0"/>
          <w:marBottom w:val="0"/>
          <w:divBdr>
            <w:top w:val="none" w:sz="0" w:space="0" w:color="auto"/>
            <w:left w:val="none" w:sz="0" w:space="0" w:color="auto"/>
            <w:bottom w:val="none" w:sz="0" w:space="0" w:color="auto"/>
            <w:right w:val="none" w:sz="0" w:space="0" w:color="auto"/>
          </w:divBdr>
        </w:div>
        <w:div w:id="1739356210">
          <w:marLeft w:val="640"/>
          <w:marRight w:val="0"/>
          <w:marTop w:val="0"/>
          <w:marBottom w:val="0"/>
          <w:divBdr>
            <w:top w:val="none" w:sz="0" w:space="0" w:color="auto"/>
            <w:left w:val="none" w:sz="0" w:space="0" w:color="auto"/>
            <w:bottom w:val="none" w:sz="0" w:space="0" w:color="auto"/>
            <w:right w:val="none" w:sz="0" w:space="0" w:color="auto"/>
          </w:divBdr>
        </w:div>
        <w:div w:id="590312432">
          <w:marLeft w:val="640"/>
          <w:marRight w:val="0"/>
          <w:marTop w:val="0"/>
          <w:marBottom w:val="0"/>
          <w:divBdr>
            <w:top w:val="none" w:sz="0" w:space="0" w:color="auto"/>
            <w:left w:val="none" w:sz="0" w:space="0" w:color="auto"/>
            <w:bottom w:val="none" w:sz="0" w:space="0" w:color="auto"/>
            <w:right w:val="none" w:sz="0" w:space="0" w:color="auto"/>
          </w:divBdr>
        </w:div>
        <w:div w:id="1138187070">
          <w:marLeft w:val="640"/>
          <w:marRight w:val="0"/>
          <w:marTop w:val="0"/>
          <w:marBottom w:val="0"/>
          <w:divBdr>
            <w:top w:val="none" w:sz="0" w:space="0" w:color="auto"/>
            <w:left w:val="none" w:sz="0" w:space="0" w:color="auto"/>
            <w:bottom w:val="none" w:sz="0" w:space="0" w:color="auto"/>
            <w:right w:val="none" w:sz="0" w:space="0" w:color="auto"/>
          </w:divBdr>
        </w:div>
        <w:div w:id="1010260714">
          <w:marLeft w:val="640"/>
          <w:marRight w:val="0"/>
          <w:marTop w:val="0"/>
          <w:marBottom w:val="0"/>
          <w:divBdr>
            <w:top w:val="none" w:sz="0" w:space="0" w:color="auto"/>
            <w:left w:val="none" w:sz="0" w:space="0" w:color="auto"/>
            <w:bottom w:val="none" w:sz="0" w:space="0" w:color="auto"/>
            <w:right w:val="none" w:sz="0" w:space="0" w:color="auto"/>
          </w:divBdr>
        </w:div>
        <w:div w:id="779951373">
          <w:marLeft w:val="640"/>
          <w:marRight w:val="0"/>
          <w:marTop w:val="0"/>
          <w:marBottom w:val="0"/>
          <w:divBdr>
            <w:top w:val="none" w:sz="0" w:space="0" w:color="auto"/>
            <w:left w:val="none" w:sz="0" w:space="0" w:color="auto"/>
            <w:bottom w:val="none" w:sz="0" w:space="0" w:color="auto"/>
            <w:right w:val="none" w:sz="0" w:space="0" w:color="auto"/>
          </w:divBdr>
        </w:div>
        <w:div w:id="155533418">
          <w:marLeft w:val="640"/>
          <w:marRight w:val="0"/>
          <w:marTop w:val="0"/>
          <w:marBottom w:val="0"/>
          <w:divBdr>
            <w:top w:val="none" w:sz="0" w:space="0" w:color="auto"/>
            <w:left w:val="none" w:sz="0" w:space="0" w:color="auto"/>
            <w:bottom w:val="none" w:sz="0" w:space="0" w:color="auto"/>
            <w:right w:val="none" w:sz="0" w:space="0" w:color="auto"/>
          </w:divBdr>
        </w:div>
        <w:div w:id="1918903873">
          <w:marLeft w:val="640"/>
          <w:marRight w:val="0"/>
          <w:marTop w:val="0"/>
          <w:marBottom w:val="0"/>
          <w:divBdr>
            <w:top w:val="none" w:sz="0" w:space="0" w:color="auto"/>
            <w:left w:val="none" w:sz="0" w:space="0" w:color="auto"/>
            <w:bottom w:val="none" w:sz="0" w:space="0" w:color="auto"/>
            <w:right w:val="none" w:sz="0" w:space="0" w:color="auto"/>
          </w:divBdr>
        </w:div>
        <w:div w:id="754286409">
          <w:marLeft w:val="640"/>
          <w:marRight w:val="0"/>
          <w:marTop w:val="0"/>
          <w:marBottom w:val="0"/>
          <w:divBdr>
            <w:top w:val="none" w:sz="0" w:space="0" w:color="auto"/>
            <w:left w:val="none" w:sz="0" w:space="0" w:color="auto"/>
            <w:bottom w:val="none" w:sz="0" w:space="0" w:color="auto"/>
            <w:right w:val="none" w:sz="0" w:space="0" w:color="auto"/>
          </w:divBdr>
        </w:div>
        <w:div w:id="999692470">
          <w:marLeft w:val="640"/>
          <w:marRight w:val="0"/>
          <w:marTop w:val="0"/>
          <w:marBottom w:val="0"/>
          <w:divBdr>
            <w:top w:val="none" w:sz="0" w:space="0" w:color="auto"/>
            <w:left w:val="none" w:sz="0" w:space="0" w:color="auto"/>
            <w:bottom w:val="none" w:sz="0" w:space="0" w:color="auto"/>
            <w:right w:val="none" w:sz="0" w:space="0" w:color="auto"/>
          </w:divBdr>
        </w:div>
        <w:div w:id="1732801766">
          <w:marLeft w:val="640"/>
          <w:marRight w:val="0"/>
          <w:marTop w:val="0"/>
          <w:marBottom w:val="0"/>
          <w:divBdr>
            <w:top w:val="none" w:sz="0" w:space="0" w:color="auto"/>
            <w:left w:val="none" w:sz="0" w:space="0" w:color="auto"/>
            <w:bottom w:val="none" w:sz="0" w:space="0" w:color="auto"/>
            <w:right w:val="none" w:sz="0" w:space="0" w:color="auto"/>
          </w:divBdr>
        </w:div>
        <w:div w:id="1758207297">
          <w:marLeft w:val="640"/>
          <w:marRight w:val="0"/>
          <w:marTop w:val="0"/>
          <w:marBottom w:val="0"/>
          <w:divBdr>
            <w:top w:val="none" w:sz="0" w:space="0" w:color="auto"/>
            <w:left w:val="none" w:sz="0" w:space="0" w:color="auto"/>
            <w:bottom w:val="none" w:sz="0" w:space="0" w:color="auto"/>
            <w:right w:val="none" w:sz="0" w:space="0" w:color="auto"/>
          </w:divBdr>
        </w:div>
        <w:div w:id="350302792">
          <w:marLeft w:val="640"/>
          <w:marRight w:val="0"/>
          <w:marTop w:val="0"/>
          <w:marBottom w:val="0"/>
          <w:divBdr>
            <w:top w:val="none" w:sz="0" w:space="0" w:color="auto"/>
            <w:left w:val="none" w:sz="0" w:space="0" w:color="auto"/>
            <w:bottom w:val="none" w:sz="0" w:space="0" w:color="auto"/>
            <w:right w:val="none" w:sz="0" w:space="0" w:color="auto"/>
          </w:divBdr>
        </w:div>
        <w:div w:id="958953852">
          <w:marLeft w:val="640"/>
          <w:marRight w:val="0"/>
          <w:marTop w:val="0"/>
          <w:marBottom w:val="0"/>
          <w:divBdr>
            <w:top w:val="none" w:sz="0" w:space="0" w:color="auto"/>
            <w:left w:val="none" w:sz="0" w:space="0" w:color="auto"/>
            <w:bottom w:val="none" w:sz="0" w:space="0" w:color="auto"/>
            <w:right w:val="none" w:sz="0" w:space="0" w:color="auto"/>
          </w:divBdr>
        </w:div>
        <w:div w:id="1161433566">
          <w:marLeft w:val="640"/>
          <w:marRight w:val="0"/>
          <w:marTop w:val="0"/>
          <w:marBottom w:val="0"/>
          <w:divBdr>
            <w:top w:val="none" w:sz="0" w:space="0" w:color="auto"/>
            <w:left w:val="none" w:sz="0" w:space="0" w:color="auto"/>
            <w:bottom w:val="none" w:sz="0" w:space="0" w:color="auto"/>
            <w:right w:val="none" w:sz="0" w:space="0" w:color="auto"/>
          </w:divBdr>
        </w:div>
        <w:div w:id="577596407">
          <w:marLeft w:val="640"/>
          <w:marRight w:val="0"/>
          <w:marTop w:val="0"/>
          <w:marBottom w:val="0"/>
          <w:divBdr>
            <w:top w:val="none" w:sz="0" w:space="0" w:color="auto"/>
            <w:left w:val="none" w:sz="0" w:space="0" w:color="auto"/>
            <w:bottom w:val="none" w:sz="0" w:space="0" w:color="auto"/>
            <w:right w:val="none" w:sz="0" w:space="0" w:color="auto"/>
          </w:divBdr>
        </w:div>
        <w:div w:id="449933518">
          <w:marLeft w:val="640"/>
          <w:marRight w:val="0"/>
          <w:marTop w:val="0"/>
          <w:marBottom w:val="0"/>
          <w:divBdr>
            <w:top w:val="none" w:sz="0" w:space="0" w:color="auto"/>
            <w:left w:val="none" w:sz="0" w:space="0" w:color="auto"/>
            <w:bottom w:val="none" w:sz="0" w:space="0" w:color="auto"/>
            <w:right w:val="none" w:sz="0" w:space="0" w:color="auto"/>
          </w:divBdr>
        </w:div>
        <w:div w:id="916129871">
          <w:marLeft w:val="640"/>
          <w:marRight w:val="0"/>
          <w:marTop w:val="0"/>
          <w:marBottom w:val="0"/>
          <w:divBdr>
            <w:top w:val="none" w:sz="0" w:space="0" w:color="auto"/>
            <w:left w:val="none" w:sz="0" w:space="0" w:color="auto"/>
            <w:bottom w:val="none" w:sz="0" w:space="0" w:color="auto"/>
            <w:right w:val="none" w:sz="0" w:space="0" w:color="auto"/>
          </w:divBdr>
        </w:div>
        <w:div w:id="1991520813">
          <w:marLeft w:val="640"/>
          <w:marRight w:val="0"/>
          <w:marTop w:val="0"/>
          <w:marBottom w:val="0"/>
          <w:divBdr>
            <w:top w:val="none" w:sz="0" w:space="0" w:color="auto"/>
            <w:left w:val="none" w:sz="0" w:space="0" w:color="auto"/>
            <w:bottom w:val="none" w:sz="0" w:space="0" w:color="auto"/>
            <w:right w:val="none" w:sz="0" w:space="0" w:color="auto"/>
          </w:divBdr>
        </w:div>
        <w:div w:id="1289049125">
          <w:marLeft w:val="640"/>
          <w:marRight w:val="0"/>
          <w:marTop w:val="0"/>
          <w:marBottom w:val="0"/>
          <w:divBdr>
            <w:top w:val="none" w:sz="0" w:space="0" w:color="auto"/>
            <w:left w:val="none" w:sz="0" w:space="0" w:color="auto"/>
            <w:bottom w:val="none" w:sz="0" w:space="0" w:color="auto"/>
            <w:right w:val="none" w:sz="0" w:space="0" w:color="auto"/>
          </w:divBdr>
        </w:div>
        <w:div w:id="1836335028">
          <w:marLeft w:val="640"/>
          <w:marRight w:val="0"/>
          <w:marTop w:val="0"/>
          <w:marBottom w:val="0"/>
          <w:divBdr>
            <w:top w:val="none" w:sz="0" w:space="0" w:color="auto"/>
            <w:left w:val="none" w:sz="0" w:space="0" w:color="auto"/>
            <w:bottom w:val="none" w:sz="0" w:space="0" w:color="auto"/>
            <w:right w:val="none" w:sz="0" w:space="0" w:color="auto"/>
          </w:divBdr>
        </w:div>
        <w:div w:id="944725592">
          <w:marLeft w:val="640"/>
          <w:marRight w:val="0"/>
          <w:marTop w:val="0"/>
          <w:marBottom w:val="0"/>
          <w:divBdr>
            <w:top w:val="none" w:sz="0" w:space="0" w:color="auto"/>
            <w:left w:val="none" w:sz="0" w:space="0" w:color="auto"/>
            <w:bottom w:val="none" w:sz="0" w:space="0" w:color="auto"/>
            <w:right w:val="none" w:sz="0" w:space="0" w:color="auto"/>
          </w:divBdr>
        </w:div>
        <w:div w:id="1550267907">
          <w:marLeft w:val="640"/>
          <w:marRight w:val="0"/>
          <w:marTop w:val="0"/>
          <w:marBottom w:val="0"/>
          <w:divBdr>
            <w:top w:val="none" w:sz="0" w:space="0" w:color="auto"/>
            <w:left w:val="none" w:sz="0" w:space="0" w:color="auto"/>
            <w:bottom w:val="none" w:sz="0" w:space="0" w:color="auto"/>
            <w:right w:val="none" w:sz="0" w:space="0" w:color="auto"/>
          </w:divBdr>
        </w:div>
        <w:div w:id="610089552">
          <w:marLeft w:val="640"/>
          <w:marRight w:val="0"/>
          <w:marTop w:val="0"/>
          <w:marBottom w:val="0"/>
          <w:divBdr>
            <w:top w:val="none" w:sz="0" w:space="0" w:color="auto"/>
            <w:left w:val="none" w:sz="0" w:space="0" w:color="auto"/>
            <w:bottom w:val="none" w:sz="0" w:space="0" w:color="auto"/>
            <w:right w:val="none" w:sz="0" w:space="0" w:color="auto"/>
          </w:divBdr>
        </w:div>
        <w:div w:id="1863323245">
          <w:marLeft w:val="640"/>
          <w:marRight w:val="0"/>
          <w:marTop w:val="0"/>
          <w:marBottom w:val="0"/>
          <w:divBdr>
            <w:top w:val="none" w:sz="0" w:space="0" w:color="auto"/>
            <w:left w:val="none" w:sz="0" w:space="0" w:color="auto"/>
            <w:bottom w:val="none" w:sz="0" w:space="0" w:color="auto"/>
            <w:right w:val="none" w:sz="0" w:space="0" w:color="auto"/>
          </w:divBdr>
        </w:div>
        <w:div w:id="1660766930">
          <w:marLeft w:val="640"/>
          <w:marRight w:val="0"/>
          <w:marTop w:val="0"/>
          <w:marBottom w:val="0"/>
          <w:divBdr>
            <w:top w:val="none" w:sz="0" w:space="0" w:color="auto"/>
            <w:left w:val="none" w:sz="0" w:space="0" w:color="auto"/>
            <w:bottom w:val="none" w:sz="0" w:space="0" w:color="auto"/>
            <w:right w:val="none" w:sz="0" w:space="0" w:color="auto"/>
          </w:divBdr>
        </w:div>
      </w:divsChild>
    </w:div>
    <w:div w:id="768623688">
      <w:bodyDiv w:val="1"/>
      <w:marLeft w:val="0"/>
      <w:marRight w:val="0"/>
      <w:marTop w:val="0"/>
      <w:marBottom w:val="0"/>
      <w:divBdr>
        <w:top w:val="none" w:sz="0" w:space="0" w:color="auto"/>
        <w:left w:val="none" w:sz="0" w:space="0" w:color="auto"/>
        <w:bottom w:val="none" w:sz="0" w:space="0" w:color="auto"/>
        <w:right w:val="none" w:sz="0" w:space="0" w:color="auto"/>
      </w:divBdr>
    </w:div>
    <w:div w:id="776407190">
      <w:bodyDiv w:val="1"/>
      <w:marLeft w:val="0"/>
      <w:marRight w:val="0"/>
      <w:marTop w:val="0"/>
      <w:marBottom w:val="0"/>
      <w:divBdr>
        <w:top w:val="none" w:sz="0" w:space="0" w:color="auto"/>
        <w:left w:val="none" w:sz="0" w:space="0" w:color="auto"/>
        <w:bottom w:val="none" w:sz="0" w:space="0" w:color="auto"/>
        <w:right w:val="none" w:sz="0" w:space="0" w:color="auto"/>
      </w:divBdr>
      <w:divsChild>
        <w:div w:id="2017919348">
          <w:marLeft w:val="640"/>
          <w:marRight w:val="0"/>
          <w:marTop w:val="0"/>
          <w:marBottom w:val="0"/>
          <w:divBdr>
            <w:top w:val="none" w:sz="0" w:space="0" w:color="auto"/>
            <w:left w:val="none" w:sz="0" w:space="0" w:color="auto"/>
            <w:bottom w:val="none" w:sz="0" w:space="0" w:color="auto"/>
            <w:right w:val="none" w:sz="0" w:space="0" w:color="auto"/>
          </w:divBdr>
        </w:div>
        <w:div w:id="711655555">
          <w:marLeft w:val="640"/>
          <w:marRight w:val="0"/>
          <w:marTop w:val="0"/>
          <w:marBottom w:val="0"/>
          <w:divBdr>
            <w:top w:val="none" w:sz="0" w:space="0" w:color="auto"/>
            <w:left w:val="none" w:sz="0" w:space="0" w:color="auto"/>
            <w:bottom w:val="none" w:sz="0" w:space="0" w:color="auto"/>
            <w:right w:val="none" w:sz="0" w:space="0" w:color="auto"/>
          </w:divBdr>
        </w:div>
        <w:div w:id="196740153">
          <w:marLeft w:val="640"/>
          <w:marRight w:val="0"/>
          <w:marTop w:val="0"/>
          <w:marBottom w:val="0"/>
          <w:divBdr>
            <w:top w:val="none" w:sz="0" w:space="0" w:color="auto"/>
            <w:left w:val="none" w:sz="0" w:space="0" w:color="auto"/>
            <w:bottom w:val="none" w:sz="0" w:space="0" w:color="auto"/>
            <w:right w:val="none" w:sz="0" w:space="0" w:color="auto"/>
          </w:divBdr>
        </w:div>
        <w:div w:id="171839059">
          <w:marLeft w:val="640"/>
          <w:marRight w:val="0"/>
          <w:marTop w:val="0"/>
          <w:marBottom w:val="0"/>
          <w:divBdr>
            <w:top w:val="none" w:sz="0" w:space="0" w:color="auto"/>
            <w:left w:val="none" w:sz="0" w:space="0" w:color="auto"/>
            <w:bottom w:val="none" w:sz="0" w:space="0" w:color="auto"/>
            <w:right w:val="none" w:sz="0" w:space="0" w:color="auto"/>
          </w:divBdr>
        </w:div>
        <w:div w:id="1035154074">
          <w:marLeft w:val="640"/>
          <w:marRight w:val="0"/>
          <w:marTop w:val="0"/>
          <w:marBottom w:val="0"/>
          <w:divBdr>
            <w:top w:val="none" w:sz="0" w:space="0" w:color="auto"/>
            <w:left w:val="none" w:sz="0" w:space="0" w:color="auto"/>
            <w:bottom w:val="none" w:sz="0" w:space="0" w:color="auto"/>
            <w:right w:val="none" w:sz="0" w:space="0" w:color="auto"/>
          </w:divBdr>
        </w:div>
        <w:div w:id="1503274984">
          <w:marLeft w:val="640"/>
          <w:marRight w:val="0"/>
          <w:marTop w:val="0"/>
          <w:marBottom w:val="0"/>
          <w:divBdr>
            <w:top w:val="none" w:sz="0" w:space="0" w:color="auto"/>
            <w:left w:val="none" w:sz="0" w:space="0" w:color="auto"/>
            <w:bottom w:val="none" w:sz="0" w:space="0" w:color="auto"/>
            <w:right w:val="none" w:sz="0" w:space="0" w:color="auto"/>
          </w:divBdr>
        </w:div>
        <w:div w:id="785660403">
          <w:marLeft w:val="640"/>
          <w:marRight w:val="0"/>
          <w:marTop w:val="0"/>
          <w:marBottom w:val="0"/>
          <w:divBdr>
            <w:top w:val="none" w:sz="0" w:space="0" w:color="auto"/>
            <w:left w:val="none" w:sz="0" w:space="0" w:color="auto"/>
            <w:bottom w:val="none" w:sz="0" w:space="0" w:color="auto"/>
            <w:right w:val="none" w:sz="0" w:space="0" w:color="auto"/>
          </w:divBdr>
        </w:div>
        <w:div w:id="1433012229">
          <w:marLeft w:val="640"/>
          <w:marRight w:val="0"/>
          <w:marTop w:val="0"/>
          <w:marBottom w:val="0"/>
          <w:divBdr>
            <w:top w:val="none" w:sz="0" w:space="0" w:color="auto"/>
            <w:left w:val="none" w:sz="0" w:space="0" w:color="auto"/>
            <w:bottom w:val="none" w:sz="0" w:space="0" w:color="auto"/>
            <w:right w:val="none" w:sz="0" w:space="0" w:color="auto"/>
          </w:divBdr>
        </w:div>
        <w:div w:id="1076441651">
          <w:marLeft w:val="640"/>
          <w:marRight w:val="0"/>
          <w:marTop w:val="0"/>
          <w:marBottom w:val="0"/>
          <w:divBdr>
            <w:top w:val="none" w:sz="0" w:space="0" w:color="auto"/>
            <w:left w:val="none" w:sz="0" w:space="0" w:color="auto"/>
            <w:bottom w:val="none" w:sz="0" w:space="0" w:color="auto"/>
            <w:right w:val="none" w:sz="0" w:space="0" w:color="auto"/>
          </w:divBdr>
        </w:div>
        <w:div w:id="1137525534">
          <w:marLeft w:val="640"/>
          <w:marRight w:val="0"/>
          <w:marTop w:val="0"/>
          <w:marBottom w:val="0"/>
          <w:divBdr>
            <w:top w:val="none" w:sz="0" w:space="0" w:color="auto"/>
            <w:left w:val="none" w:sz="0" w:space="0" w:color="auto"/>
            <w:bottom w:val="none" w:sz="0" w:space="0" w:color="auto"/>
            <w:right w:val="none" w:sz="0" w:space="0" w:color="auto"/>
          </w:divBdr>
        </w:div>
        <w:div w:id="1772890429">
          <w:marLeft w:val="640"/>
          <w:marRight w:val="0"/>
          <w:marTop w:val="0"/>
          <w:marBottom w:val="0"/>
          <w:divBdr>
            <w:top w:val="none" w:sz="0" w:space="0" w:color="auto"/>
            <w:left w:val="none" w:sz="0" w:space="0" w:color="auto"/>
            <w:bottom w:val="none" w:sz="0" w:space="0" w:color="auto"/>
            <w:right w:val="none" w:sz="0" w:space="0" w:color="auto"/>
          </w:divBdr>
        </w:div>
        <w:div w:id="2035837346">
          <w:marLeft w:val="640"/>
          <w:marRight w:val="0"/>
          <w:marTop w:val="0"/>
          <w:marBottom w:val="0"/>
          <w:divBdr>
            <w:top w:val="none" w:sz="0" w:space="0" w:color="auto"/>
            <w:left w:val="none" w:sz="0" w:space="0" w:color="auto"/>
            <w:bottom w:val="none" w:sz="0" w:space="0" w:color="auto"/>
            <w:right w:val="none" w:sz="0" w:space="0" w:color="auto"/>
          </w:divBdr>
        </w:div>
        <w:div w:id="464546270">
          <w:marLeft w:val="640"/>
          <w:marRight w:val="0"/>
          <w:marTop w:val="0"/>
          <w:marBottom w:val="0"/>
          <w:divBdr>
            <w:top w:val="none" w:sz="0" w:space="0" w:color="auto"/>
            <w:left w:val="none" w:sz="0" w:space="0" w:color="auto"/>
            <w:bottom w:val="none" w:sz="0" w:space="0" w:color="auto"/>
            <w:right w:val="none" w:sz="0" w:space="0" w:color="auto"/>
          </w:divBdr>
        </w:div>
        <w:div w:id="132456410">
          <w:marLeft w:val="640"/>
          <w:marRight w:val="0"/>
          <w:marTop w:val="0"/>
          <w:marBottom w:val="0"/>
          <w:divBdr>
            <w:top w:val="none" w:sz="0" w:space="0" w:color="auto"/>
            <w:left w:val="none" w:sz="0" w:space="0" w:color="auto"/>
            <w:bottom w:val="none" w:sz="0" w:space="0" w:color="auto"/>
            <w:right w:val="none" w:sz="0" w:space="0" w:color="auto"/>
          </w:divBdr>
        </w:div>
      </w:divsChild>
    </w:div>
    <w:div w:id="779642538">
      <w:bodyDiv w:val="1"/>
      <w:marLeft w:val="0"/>
      <w:marRight w:val="0"/>
      <w:marTop w:val="0"/>
      <w:marBottom w:val="0"/>
      <w:divBdr>
        <w:top w:val="none" w:sz="0" w:space="0" w:color="auto"/>
        <w:left w:val="none" w:sz="0" w:space="0" w:color="auto"/>
        <w:bottom w:val="none" w:sz="0" w:space="0" w:color="auto"/>
        <w:right w:val="none" w:sz="0" w:space="0" w:color="auto"/>
      </w:divBdr>
      <w:divsChild>
        <w:div w:id="1420829716">
          <w:marLeft w:val="640"/>
          <w:marRight w:val="0"/>
          <w:marTop w:val="0"/>
          <w:marBottom w:val="0"/>
          <w:divBdr>
            <w:top w:val="none" w:sz="0" w:space="0" w:color="auto"/>
            <w:left w:val="none" w:sz="0" w:space="0" w:color="auto"/>
            <w:bottom w:val="none" w:sz="0" w:space="0" w:color="auto"/>
            <w:right w:val="none" w:sz="0" w:space="0" w:color="auto"/>
          </w:divBdr>
        </w:div>
        <w:div w:id="160778821">
          <w:marLeft w:val="640"/>
          <w:marRight w:val="0"/>
          <w:marTop w:val="0"/>
          <w:marBottom w:val="0"/>
          <w:divBdr>
            <w:top w:val="none" w:sz="0" w:space="0" w:color="auto"/>
            <w:left w:val="none" w:sz="0" w:space="0" w:color="auto"/>
            <w:bottom w:val="none" w:sz="0" w:space="0" w:color="auto"/>
            <w:right w:val="none" w:sz="0" w:space="0" w:color="auto"/>
          </w:divBdr>
        </w:div>
        <w:div w:id="1908304255">
          <w:marLeft w:val="640"/>
          <w:marRight w:val="0"/>
          <w:marTop w:val="0"/>
          <w:marBottom w:val="0"/>
          <w:divBdr>
            <w:top w:val="none" w:sz="0" w:space="0" w:color="auto"/>
            <w:left w:val="none" w:sz="0" w:space="0" w:color="auto"/>
            <w:bottom w:val="none" w:sz="0" w:space="0" w:color="auto"/>
            <w:right w:val="none" w:sz="0" w:space="0" w:color="auto"/>
          </w:divBdr>
        </w:div>
        <w:div w:id="1252738128">
          <w:marLeft w:val="640"/>
          <w:marRight w:val="0"/>
          <w:marTop w:val="0"/>
          <w:marBottom w:val="0"/>
          <w:divBdr>
            <w:top w:val="none" w:sz="0" w:space="0" w:color="auto"/>
            <w:left w:val="none" w:sz="0" w:space="0" w:color="auto"/>
            <w:bottom w:val="none" w:sz="0" w:space="0" w:color="auto"/>
            <w:right w:val="none" w:sz="0" w:space="0" w:color="auto"/>
          </w:divBdr>
        </w:div>
        <w:div w:id="378474315">
          <w:marLeft w:val="640"/>
          <w:marRight w:val="0"/>
          <w:marTop w:val="0"/>
          <w:marBottom w:val="0"/>
          <w:divBdr>
            <w:top w:val="none" w:sz="0" w:space="0" w:color="auto"/>
            <w:left w:val="none" w:sz="0" w:space="0" w:color="auto"/>
            <w:bottom w:val="none" w:sz="0" w:space="0" w:color="auto"/>
            <w:right w:val="none" w:sz="0" w:space="0" w:color="auto"/>
          </w:divBdr>
        </w:div>
        <w:div w:id="1014069968">
          <w:marLeft w:val="640"/>
          <w:marRight w:val="0"/>
          <w:marTop w:val="0"/>
          <w:marBottom w:val="0"/>
          <w:divBdr>
            <w:top w:val="none" w:sz="0" w:space="0" w:color="auto"/>
            <w:left w:val="none" w:sz="0" w:space="0" w:color="auto"/>
            <w:bottom w:val="none" w:sz="0" w:space="0" w:color="auto"/>
            <w:right w:val="none" w:sz="0" w:space="0" w:color="auto"/>
          </w:divBdr>
        </w:div>
        <w:div w:id="795375159">
          <w:marLeft w:val="640"/>
          <w:marRight w:val="0"/>
          <w:marTop w:val="0"/>
          <w:marBottom w:val="0"/>
          <w:divBdr>
            <w:top w:val="none" w:sz="0" w:space="0" w:color="auto"/>
            <w:left w:val="none" w:sz="0" w:space="0" w:color="auto"/>
            <w:bottom w:val="none" w:sz="0" w:space="0" w:color="auto"/>
            <w:right w:val="none" w:sz="0" w:space="0" w:color="auto"/>
          </w:divBdr>
        </w:div>
        <w:div w:id="643852482">
          <w:marLeft w:val="640"/>
          <w:marRight w:val="0"/>
          <w:marTop w:val="0"/>
          <w:marBottom w:val="0"/>
          <w:divBdr>
            <w:top w:val="none" w:sz="0" w:space="0" w:color="auto"/>
            <w:left w:val="none" w:sz="0" w:space="0" w:color="auto"/>
            <w:bottom w:val="none" w:sz="0" w:space="0" w:color="auto"/>
            <w:right w:val="none" w:sz="0" w:space="0" w:color="auto"/>
          </w:divBdr>
        </w:div>
        <w:div w:id="1822233559">
          <w:marLeft w:val="640"/>
          <w:marRight w:val="0"/>
          <w:marTop w:val="0"/>
          <w:marBottom w:val="0"/>
          <w:divBdr>
            <w:top w:val="none" w:sz="0" w:space="0" w:color="auto"/>
            <w:left w:val="none" w:sz="0" w:space="0" w:color="auto"/>
            <w:bottom w:val="none" w:sz="0" w:space="0" w:color="auto"/>
            <w:right w:val="none" w:sz="0" w:space="0" w:color="auto"/>
          </w:divBdr>
        </w:div>
        <w:div w:id="1222248650">
          <w:marLeft w:val="640"/>
          <w:marRight w:val="0"/>
          <w:marTop w:val="0"/>
          <w:marBottom w:val="0"/>
          <w:divBdr>
            <w:top w:val="none" w:sz="0" w:space="0" w:color="auto"/>
            <w:left w:val="none" w:sz="0" w:space="0" w:color="auto"/>
            <w:bottom w:val="none" w:sz="0" w:space="0" w:color="auto"/>
            <w:right w:val="none" w:sz="0" w:space="0" w:color="auto"/>
          </w:divBdr>
        </w:div>
        <w:div w:id="2059086691">
          <w:marLeft w:val="640"/>
          <w:marRight w:val="0"/>
          <w:marTop w:val="0"/>
          <w:marBottom w:val="0"/>
          <w:divBdr>
            <w:top w:val="none" w:sz="0" w:space="0" w:color="auto"/>
            <w:left w:val="none" w:sz="0" w:space="0" w:color="auto"/>
            <w:bottom w:val="none" w:sz="0" w:space="0" w:color="auto"/>
            <w:right w:val="none" w:sz="0" w:space="0" w:color="auto"/>
          </w:divBdr>
        </w:div>
        <w:div w:id="1088423517">
          <w:marLeft w:val="640"/>
          <w:marRight w:val="0"/>
          <w:marTop w:val="0"/>
          <w:marBottom w:val="0"/>
          <w:divBdr>
            <w:top w:val="none" w:sz="0" w:space="0" w:color="auto"/>
            <w:left w:val="none" w:sz="0" w:space="0" w:color="auto"/>
            <w:bottom w:val="none" w:sz="0" w:space="0" w:color="auto"/>
            <w:right w:val="none" w:sz="0" w:space="0" w:color="auto"/>
          </w:divBdr>
        </w:div>
        <w:div w:id="1671105890">
          <w:marLeft w:val="640"/>
          <w:marRight w:val="0"/>
          <w:marTop w:val="0"/>
          <w:marBottom w:val="0"/>
          <w:divBdr>
            <w:top w:val="none" w:sz="0" w:space="0" w:color="auto"/>
            <w:left w:val="none" w:sz="0" w:space="0" w:color="auto"/>
            <w:bottom w:val="none" w:sz="0" w:space="0" w:color="auto"/>
            <w:right w:val="none" w:sz="0" w:space="0" w:color="auto"/>
          </w:divBdr>
        </w:div>
        <w:div w:id="697508273">
          <w:marLeft w:val="640"/>
          <w:marRight w:val="0"/>
          <w:marTop w:val="0"/>
          <w:marBottom w:val="0"/>
          <w:divBdr>
            <w:top w:val="none" w:sz="0" w:space="0" w:color="auto"/>
            <w:left w:val="none" w:sz="0" w:space="0" w:color="auto"/>
            <w:bottom w:val="none" w:sz="0" w:space="0" w:color="auto"/>
            <w:right w:val="none" w:sz="0" w:space="0" w:color="auto"/>
          </w:divBdr>
        </w:div>
        <w:div w:id="8875658">
          <w:marLeft w:val="640"/>
          <w:marRight w:val="0"/>
          <w:marTop w:val="0"/>
          <w:marBottom w:val="0"/>
          <w:divBdr>
            <w:top w:val="none" w:sz="0" w:space="0" w:color="auto"/>
            <w:left w:val="none" w:sz="0" w:space="0" w:color="auto"/>
            <w:bottom w:val="none" w:sz="0" w:space="0" w:color="auto"/>
            <w:right w:val="none" w:sz="0" w:space="0" w:color="auto"/>
          </w:divBdr>
        </w:div>
        <w:div w:id="814566344">
          <w:marLeft w:val="640"/>
          <w:marRight w:val="0"/>
          <w:marTop w:val="0"/>
          <w:marBottom w:val="0"/>
          <w:divBdr>
            <w:top w:val="none" w:sz="0" w:space="0" w:color="auto"/>
            <w:left w:val="none" w:sz="0" w:space="0" w:color="auto"/>
            <w:bottom w:val="none" w:sz="0" w:space="0" w:color="auto"/>
            <w:right w:val="none" w:sz="0" w:space="0" w:color="auto"/>
          </w:divBdr>
        </w:div>
        <w:div w:id="175506907">
          <w:marLeft w:val="640"/>
          <w:marRight w:val="0"/>
          <w:marTop w:val="0"/>
          <w:marBottom w:val="0"/>
          <w:divBdr>
            <w:top w:val="none" w:sz="0" w:space="0" w:color="auto"/>
            <w:left w:val="none" w:sz="0" w:space="0" w:color="auto"/>
            <w:bottom w:val="none" w:sz="0" w:space="0" w:color="auto"/>
            <w:right w:val="none" w:sz="0" w:space="0" w:color="auto"/>
          </w:divBdr>
        </w:div>
        <w:div w:id="133134825">
          <w:marLeft w:val="640"/>
          <w:marRight w:val="0"/>
          <w:marTop w:val="0"/>
          <w:marBottom w:val="0"/>
          <w:divBdr>
            <w:top w:val="none" w:sz="0" w:space="0" w:color="auto"/>
            <w:left w:val="none" w:sz="0" w:space="0" w:color="auto"/>
            <w:bottom w:val="none" w:sz="0" w:space="0" w:color="auto"/>
            <w:right w:val="none" w:sz="0" w:space="0" w:color="auto"/>
          </w:divBdr>
        </w:div>
        <w:div w:id="1632901800">
          <w:marLeft w:val="640"/>
          <w:marRight w:val="0"/>
          <w:marTop w:val="0"/>
          <w:marBottom w:val="0"/>
          <w:divBdr>
            <w:top w:val="none" w:sz="0" w:space="0" w:color="auto"/>
            <w:left w:val="none" w:sz="0" w:space="0" w:color="auto"/>
            <w:bottom w:val="none" w:sz="0" w:space="0" w:color="auto"/>
            <w:right w:val="none" w:sz="0" w:space="0" w:color="auto"/>
          </w:divBdr>
        </w:div>
        <w:div w:id="203754152">
          <w:marLeft w:val="640"/>
          <w:marRight w:val="0"/>
          <w:marTop w:val="0"/>
          <w:marBottom w:val="0"/>
          <w:divBdr>
            <w:top w:val="none" w:sz="0" w:space="0" w:color="auto"/>
            <w:left w:val="none" w:sz="0" w:space="0" w:color="auto"/>
            <w:bottom w:val="none" w:sz="0" w:space="0" w:color="auto"/>
            <w:right w:val="none" w:sz="0" w:space="0" w:color="auto"/>
          </w:divBdr>
        </w:div>
        <w:div w:id="872501729">
          <w:marLeft w:val="640"/>
          <w:marRight w:val="0"/>
          <w:marTop w:val="0"/>
          <w:marBottom w:val="0"/>
          <w:divBdr>
            <w:top w:val="none" w:sz="0" w:space="0" w:color="auto"/>
            <w:left w:val="none" w:sz="0" w:space="0" w:color="auto"/>
            <w:bottom w:val="none" w:sz="0" w:space="0" w:color="auto"/>
            <w:right w:val="none" w:sz="0" w:space="0" w:color="auto"/>
          </w:divBdr>
        </w:div>
        <w:div w:id="292760570">
          <w:marLeft w:val="640"/>
          <w:marRight w:val="0"/>
          <w:marTop w:val="0"/>
          <w:marBottom w:val="0"/>
          <w:divBdr>
            <w:top w:val="none" w:sz="0" w:space="0" w:color="auto"/>
            <w:left w:val="none" w:sz="0" w:space="0" w:color="auto"/>
            <w:bottom w:val="none" w:sz="0" w:space="0" w:color="auto"/>
            <w:right w:val="none" w:sz="0" w:space="0" w:color="auto"/>
          </w:divBdr>
        </w:div>
        <w:div w:id="1911884025">
          <w:marLeft w:val="640"/>
          <w:marRight w:val="0"/>
          <w:marTop w:val="0"/>
          <w:marBottom w:val="0"/>
          <w:divBdr>
            <w:top w:val="none" w:sz="0" w:space="0" w:color="auto"/>
            <w:left w:val="none" w:sz="0" w:space="0" w:color="auto"/>
            <w:bottom w:val="none" w:sz="0" w:space="0" w:color="auto"/>
            <w:right w:val="none" w:sz="0" w:space="0" w:color="auto"/>
          </w:divBdr>
        </w:div>
        <w:div w:id="1092354553">
          <w:marLeft w:val="640"/>
          <w:marRight w:val="0"/>
          <w:marTop w:val="0"/>
          <w:marBottom w:val="0"/>
          <w:divBdr>
            <w:top w:val="none" w:sz="0" w:space="0" w:color="auto"/>
            <w:left w:val="none" w:sz="0" w:space="0" w:color="auto"/>
            <w:bottom w:val="none" w:sz="0" w:space="0" w:color="auto"/>
            <w:right w:val="none" w:sz="0" w:space="0" w:color="auto"/>
          </w:divBdr>
        </w:div>
        <w:div w:id="879440840">
          <w:marLeft w:val="640"/>
          <w:marRight w:val="0"/>
          <w:marTop w:val="0"/>
          <w:marBottom w:val="0"/>
          <w:divBdr>
            <w:top w:val="none" w:sz="0" w:space="0" w:color="auto"/>
            <w:left w:val="none" w:sz="0" w:space="0" w:color="auto"/>
            <w:bottom w:val="none" w:sz="0" w:space="0" w:color="auto"/>
            <w:right w:val="none" w:sz="0" w:space="0" w:color="auto"/>
          </w:divBdr>
        </w:div>
        <w:div w:id="399911154">
          <w:marLeft w:val="640"/>
          <w:marRight w:val="0"/>
          <w:marTop w:val="0"/>
          <w:marBottom w:val="0"/>
          <w:divBdr>
            <w:top w:val="none" w:sz="0" w:space="0" w:color="auto"/>
            <w:left w:val="none" w:sz="0" w:space="0" w:color="auto"/>
            <w:bottom w:val="none" w:sz="0" w:space="0" w:color="auto"/>
            <w:right w:val="none" w:sz="0" w:space="0" w:color="auto"/>
          </w:divBdr>
        </w:div>
        <w:div w:id="329603924">
          <w:marLeft w:val="640"/>
          <w:marRight w:val="0"/>
          <w:marTop w:val="0"/>
          <w:marBottom w:val="0"/>
          <w:divBdr>
            <w:top w:val="none" w:sz="0" w:space="0" w:color="auto"/>
            <w:left w:val="none" w:sz="0" w:space="0" w:color="auto"/>
            <w:bottom w:val="none" w:sz="0" w:space="0" w:color="auto"/>
            <w:right w:val="none" w:sz="0" w:space="0" w:color="auto"/>
          </w:divBdr>
        </w:div>
        <w:div w:id="1193618076">
          <w:marLeft w:val="640"/>
          <w:marRight w:val="0"/>
          <w:marTop w:val="0"/>
          <w:marBottom w:val="0"/>
          <w:divBdr>
            <w:top w:val="none" w:sz="0" w:space="0" w:color="auto"/>
            <w:left w:val="none" w:sz="0" w:space="0" w:color="auto"/>
            <w:bottom w:val="none" w:sz="0" w:space="0" w:color="auto"/>
            <w:right w:val="none" w:sz="0" w:space="0" w:color="auto"/>
          </w:divBdr>
        </w:div>
      </w:divsChild>
    </w:div>
    <w:div w:id="785932321">
      <w:bodyDiv w:val="1"/>
      <w:marLeft w:val="0"/>
      <w:marRight w:val="0"/>
      <w:marTop w:val="0"/>
      <w:marBottom w:val="0"/>
      <w:divBdr>
        <w:top w:val="none" w:sz="0" w:space="0" w:color="auto"/>
        <w:left w:val="none" w:sz="0" w:space="0" w:color="auto"/>
        <w:bottom w:val="none" w:sz="0" w:space="0" w:color="auto"/>
        <w:right w:val="none" w:sz="0" w:space="0" w:color="auto"/>
      </w:divBdr>
      <w:divsChild>
        <w:div w:id="1305888332">
          <w:marLeft w:val="640"/>
          <w:marRight w:val="0"/>
          <w:marTop w:val="0"/>
          <w:marBottom w:val="0"/>
          <w:divBdr>
            <w:top w:val="none" w:sz="0" w:space="0" w:color="auto"/>
            <w:left w:val="none" w:sz="0" w:space="0" w:color="auto"/>
            <w:bottom w:val="none" w:sz="0" w:space="0" w:color="auto"/>
            <w:right w:val="none" w:sz="0" w:space="0" w:color="auto"/>
          </w:divBdr>
        </w:div>
        <w:div w:id="1834225420">
          <w:marLeft w:val="640"/>
          <w:marRight w:val="0"/>
          <w:marTop w:val="0"/>
          <w:marBottom w:val="0"/>
          <w:divBdr>
            <w:top w:val="none" w:sz="0" w:space="0" w:color="auto"/>
            <w:left w:val="none" w:sz="0" w:space="0" w:color="auto"/>
            <w:bottom w:val="none" w:sz="0" w:space="0" w:color="auto"/>
            <w:right w:val="none" w:sz="0" w:space="0" w:color="auto"/>
          </w:divBdr>
        </w:div>
        <w:div w:id="1855342364">
          <w:marLeft w:val="640"/>
          <w:marRight w:val="0"/>
          <w:marTop w:val="0"/>
          <w:marBottom w:val="0"/>
          <w:divBdr>
            <w:top w:val="none" w:sz="0" w:space="0" w:color="auto"/>
            <w:left w:val="none" w:sz="0" w:space="0" w:color="auto"/>
            <w:bottom w:val="none" w:sz="0" w:space="0" w:color="auto"/>
            <w:right w:val="none" w:sz="0" w:space="0" w:color="auto"/>
          </w:divBdr>
        </w:div>
        <w:div w:id="1408574451">
          <w:marLeft w:val="640"/>
          <w:marRight w:val="0"/>
          <w:marTop w:val="0"/>
          <w:marBottom w:val="0"/>
          <w:divBdr>
            <w:top w:val="none" w:sz="0" w:space="0" w:color="auto"/>
            <w:left w:val="none" w:sz="0" w:space="0" w:color="auto"/>
            <w:bottom w:val="none" w:sz="0" w:space="0" w:color="auto"/>
            <w:right w:val="none" w:sz="0" w:space="0" w:color="auto"/>
          </w:divBdr>
        </w:div>
        <w:div w:id="258029981">
          <w:marLeft w:val="640"/>
          <w:marRight w:val="0"/>
          <w:marTop w:val="0"/>
          <w:marBottom w:val="0"/>
          <w:divBdr>
            <w:top w:val="none" w:sz="0" w:space="0" w:color="auto"/>
            <w:left w:val="none" w:sz="0" w:space="0" w:color="auto"/>
            <w:bottom w:val="none" w:sz="0" w:space="0" w:color="auto"/>
            <w:right w:val="none" w:sz="0" w:space="0" w:color="auto"/>
          </w:divBdr>
        </w:div>
        <w:div w:id="537357851">
          <w:marLeft w:val="640"/>
          <w:marRight w:val="0"/>
          <w:marTop w:val="0"/>
          <w:marBottom w:val="0"/>
          <w:divBdr>
            <w:top w:val="none" w:sz="0" w:space="0" w:color="auto"/>
            <w:left w:val="none" w:sz="0" w:space="0" w:color="auto"/>
            <w:bottom w:val="none" w:sz="0" w:space="0" w:color="auto"/>
            <w:right w:val="none" w:sz="0" w:space="0" w:color="auto"/>
          </w:divBdr>
        </w:div>
        <w:div w:id="216596954">
          <w:marLeft w:val="640"/>
          <w:marRight w:val="0"/>
          <w:marTop w:val="0"/>
          <w:marBottom w:val="0"/>
          <w:divBdr>
            <w:top w:val="none" w:sz="0" w:space="0" w:color="auto"/>
            <w:left w:val="none" w:sz="0" w:space="0" w:color="auto"/>
            <w:bottom w:val="none" w:sz="0" w:space="0" w:color="auto"/>
            <w:right w:val="none" w:sz="0" w:space="0" w:color="auto"/>
          </w:divBdr>
        </w:div>
        <w:div w:id="1777367014">
          <w:marLeft w:val="640"/>
          <w:marRight w:val="0"/>
          <w:marTop w:val="0"/>
          <w:marBottom w:val="0"/>
          <w:divBdr>
            <w:top w:val="none" w:sz="0" w:space="0" w:color="auto"/>
            <w:left w:val="none" w:sz="0" w:space="0" w:color="auto"/>
            <w:bottom w:val="none" w:sz="0" w:space="0" w:color="auto"/>
            <w:right w:val="none" w:sz="0" w:space="0" w:color="auto"/>
          </w:divBdr>
        </w:div>
        <w:div w:id="1199004153">
          <w:marLeft w:val="640"/>
          <w:marRight w:val="0"/>
          <w:marTop w:val="0"/>
          <w:marBottom w:val="0"/>
          <w:divBdr>
            <w:top w:val="none" w:sz="0" w:space="0" w:color="auto"/>
            <w:left w:val="none" w:sz="0" w:space="0" w:color="auto"/>
            <w:bottom w:val="none" w:sz="0" w:space="0" w:color="auto"/>
            <w:right w:val="none" w:sz="0" w:space="0" w:color="auto"/>
          </w:divBdr>
        </w:div>
        <w:div w:id="1635021615">
          <w:marLeft w:val="640"/>
          <w:marRight w:val="0"/>
          <w:marTop w:val="0"/>
          <w:marBottom w:val="0"/>
          <w:divBdr>
            <w:top w:val="none" w:sz="0" w:space="0" w:color="auto"/>
            <w:left w:val="none" w:sz="0" w:space="0" w:color="auto"/>
            <w:bottom w:val="none" w:sz="0" w:space="0" w:color="auto"/>
            <w:right w:val="none" w:sz="0" w:space="0" w:color="auto"/>
          </w:divBdr>
        </w:div>
        <w:div w:id="657465226">
          <w:marLeft w:val="640"/>
          <w:marRight w:val="0"/>
          <w:marTop w:val="0"/>
          <w:marBottom w:val="0"/>
          <w:divBdr>
            <w:top w:val="none" w:sz="0" w:space="0" w:color="auto"/>
            <w:left w:val="none" w:sz="0" w:space="0" w:color="auto"/>
            <w:bottom w:val="none" w:sz="0" w:space="0" w:color="auto"/>
            <w:right w:val="none" w:sz="0" w:space="0" w:color="auto"/>
          </w:divBdr>
        </w:div>
        <w:div w:id="400980559">
          <w:marLeft w:val="640"/>
          <w:marRight w:val="0"/>
          <w:marTop w:val="0"/>
          <w:marBottom w:val="0"/>
          <w:divBdr>
            <w:top w:val="none" w:sz="0" w:space="0" w:color="auto"/>
            <w:left w:val="none" w:sz="0" w:space="0" w:color="auto"/>
            <w:bottom w:val="none" w:sz="0" w:space="0" w:color="auto"/>
            <w:right w:val="none" w:sz="0" w:space="0" w:color="auto"/>
          </w:divBdr>
        </w:div>
        <w:div w:id="1856187495">
          <w:marLeft w:val="640"/>
          <w:marRight w:val="0"/>
          <w:marTop w:val="0"/>
          <w:marBottom w:val="0"/>
          <w:divBdr>
            <w:top w:val="none" w:sz="0" w:space="0" w:color="auto"/>
            <w:left w:val="none" w:sz="0" w:space="0" w:color="auto"/>
            <w:bottom w:val="none" w:sz="0" w:space="0" w:color="auto"/>
            <w:right w:val="none" w:sz="0" w:space="0" w:color="auto"/>
          </w:divBdr>
        </w:div>
        <w:div w:id="1370301573">
          <w:marLeft w:val="640"/>
          <w:marRight w:val="0"/>
          <w:marTop w:val="0"/>
          <w:marBottom w:val="0"/>
          <w:divBdr>
            <w:top w:val="none" w:sz="0" w:space="0" w:color="auto"/>
            <w:left w:val="none" w:sz="0" w:space="0" w:color="auto"/>
            <w:bottom w:val="none" w:sz="0" w:space="0" w:color="auto"/>
            <w:right w:val="none" w:sz="0" w:space="0" w:color="auto"/>
          </w:divBdr>
        </w:div>
        <w:div w:id="209656896">
          <w:marLeft w:val="640"/>
          <w:marRight w:val="0"/>
          <w:marTop w:val="0"/>
          <w:marBottom w:val="0"/>
          <w:divBdr>
            <w:top w:val="none" w:sz="0" w:space="0" w:color="auto"/>
            <w:left w:val="none" w:sz="0" w:space="0" w:color="auto"/>
            <w:bottom w:val="none" w:sz="0" w:space="0" w:color="auto"/>
            <w:right w:val="none" w:sz="0" w:space="0" w:color="auto"/>
          </w:divBdr>
        </w:div>
        <w:div w:id="1420517066">
          <w:marLeft w:val="640"/>
          <w:marRight w:val="0"/>
          <w:marTop w:val="0"/>
          <w:marBottom w:val="0"/>
          <w:divBdr>
            <w:top w:val="none" w:sz="0" w:space="0" w:color="auto"/>
            <w:left w:val="none" w:sz="0" w:space="0" w:color="auto"/>
            <w:bottom w:val="none" w:sz="0" w:space="0" w:color="auto"/>
            <w:right w:val="none" w:sz="0" w:space="0" w:color="auto"/>
          </w:divBdr>
        </w:div>
        <w:div w:id="743722655">
          <w:marLeft w:val="640"/>
          <w:marRight w:val="0"/>
          <w:marTop w:val="0"/>
          <w:marBottom w:val="0"/>
          <w:divBdr>
            <w:top w:val="none" w:sz="0" w:space="0" w:color="auto"/>
            <w:left w:val="none" w:sz="0" w:space="0" w:color="auto"/>
            <w:bottom w:val="none" w:sz="0" w:space="0" w:color="auto"/>
            <w:right w:val="none" w:sz="0" w:space="0" w:color="auto"/>
          </w:divBdr>
        </w:div>
        <w:div w:id="2142454018">
          <w:marLeft w:val="640"/>
          <w:marRight w:val="0"/>
          <w:marTop w:val="0"/>
          <w:marBottom w:val="0"/>
          <w:divBdr>
            <w:top w:val="none" w:sz="0" w:space="0" w:color="auto"/>
            <w:left w:val="none" w:sz="0" w:space="0" w:color="auto"/>
            <w:bottom w:val="none" w:sz="0" w:space="0" w:color="auto"/>
            <w:right w:val="none" w:sz="0" w:space="0" w:color="auto"/>
          </w:divBdr>
        </w:div>
        <w:div w:id="1586571543">
          <w:marLeft w:val="640"/>
          <w:marRight w:val="0"/>
          <w:marTop w:val="0"/>
          <w:marBottom w:val="0"/>
          <w:divBdr>
            <w:top w:val="none" w:sz="0" w:space="0" w:color="auto"/>
            <w:left w:val="none" w:sz="0" w:space="0" w:color="auto"/>
            <w:bottom w:val="none" w:sz="0" w:space="0" w:color="auto"/>
            <w:right w:val="none" w:sz="0" w:space="0" w:color="auto"/>
          </w:divBdr>
        </w:div>
        <w:div w:id="1339506483">
          <w:marLeft w:val="640"/>
          <w:marRight w:val="0"/>
          <w:marTop w:val="0"/>
          <w:marBottom w:val="0"/>
          <w:divBdr>
            <w:top w:val="none" w:sz="0" w:space="0" w:color="auto"/>
            <w:left w:val="none" w:sz="0" w:space="0" w:color="auto"/>
            <w:bottom w:val="none" w:sz="0" w:space="0" w:color="auto"/>
            <w:right w:val="none" w:sz="0" w:space="0" w:color="auto"/>
          </w:divBdr>
        </w:div>
        <w:div w:id="1031615691">
          <w:marLeft w:val="640"/>
          <w:marRight w:val="0"/>
          <w:marTop w:val="0"/>
          <w:marBottom w:val="0"/>
          <w:divBdr>
            <w:top w:val="none" w:sz="0" w:space="0" w:color="auto"/>
            <w:left w:val="none" w:sz="0" w:space="0" w:color="auto"/>
            <w:bottom w:val="none" w:sz="0" w:space="0" w:color="auto"/>
            <w:right w:val="none" w:sz="0" w:space="0" w:color="auto"/>
          </w:divBdr>
        </w:div>
        <w:div w:id="1112211932">
          <w:marLeft w:val="640"/>
          <w:marRight w:val="0"/>
          <w:marTop w:val="0"/>
          <w:marBottom w:val="0"/>
          <w:divBdr>
            <w:top w:val="none" w:sz="0" w:space="0" w:color="auto"/>
            <w:left w:val="none" w:sz="0" w:space="0" w:color="auto"/>
            <w:bottom w:val="none" w:sz="0" w:space="0" w:color="auto"/>
            <w:right w:val="none" w:sz="0" w:space="0" w:color="auto"/>
          </w:divBdr>
        </w:div>
        <w:div w:id="178858401">
          <w:marLeft w:val="640"/>
          <w:marRight w:val="0"/>
          <w:marTop w:val="0"/>
          <w:marBottom w:val="0"/>
          <w:divBdr>
            <w:top w:val="none" w:sz="0" w:space="0" w:color="auto"/>
            <w:left w:val="none" w:sz="0" w:space="0" w:color="auto"/>
            <w:bottom w:val="none" w:sz="0" w:space="0" w:color="auto"/>
            <w:right w:val="none" w:sz="0" w:space="0" w:color="auto"/>
          </w:divBdr>
        </w:div>
        <w:div w:id="599222635">
          <w:marLeft w:val="640"/>
          <w:marRight w:val="0"/>
          <w:marTop w:val="0"/>
          <w:marBottom w:val="0"/>
          <w:divBdr>
            <w:top w:val="none" w:sz="0" w:space="0" w:color="auto"/>
            <w:left w:val="none" w:sz="0" w:space="0" w:color="auto"/>
            <w:bottom w:val="none" w:sz="0" w:space="0" w:color="auto"/>
            <w:right w:val="none" w:sz="0" w:space="0" w:color="auto"/>
          </w:divBdr>
        </w:div>
        <w:div w:id="323120834">
          <w:marLeft w:val="640"/>
          <w:marRight w:val="0"/>
          <w:marTop w:val="0"/>
          <w:marBottom w:val="0"/>
          <w:divBdr>
            <w:top w:val="none" w:sz="0" w:space="0" w:color="auto"/>
            <w:left w:val="none" w:sz="0" w:space="0" w:color="auto"/>
            <w:bottom w:val="none" w:sz="0" w:space="0" w:color="auto"/>
            <w:right w:val="none" w:sz="0" w:space="0" w:color="auto"/>
          </w:divBdr>
        </w:div>
        <w:div w:id="11304795">
          <w:marLeft w:val="640"/>
          <w:marRight w:val="0"/>
          <w:marTop w:val="0"/>
          <w:marBottom w:val="0"/>
          <w:divBdr>
            <w:top w:val="none" w:sz="0" w:space="0" w:color="auto"/>
            <w:left w:val="none" w:sz="0" w:space="0" w:color="auto"/>
            <w:bottom w:val="none" w:sz="0" w:space="0" w:color="auto"/>
            <w:right w:val="none" w:sz="0" w:space="0" w:color="auto"/>
          </w:divBdr>
        </w:div>
        <w:div w:id="2093047454">
          <w:marLeft w:val="640"/>
          <w:marRight w:val="0"/>
          <w:marTop w:val="0"/>
          <w:marBottom w:val="0"/>
          <w:divBdr>
            <w:top w:val="none" w:sz="0" w:space="0" w:color="auto"/>
            <w:left w:val="none" w:sz="0" w:space="0" w:color="auto"/>
            <w:bottom w:val="none" w:sz="0" w:space="0" w:color="auto"/>
            <w:right w:val="none" w:sz="0" w:space="0" w:color="auto"/>
          </w:divBdr>
        </w:div>
        <w:div w:id="1641037932">
          <w:marLeft w:val="640"/>
          <w:marRight w:val="0"/>
          <w:marTop w:val="0"/>
          <w:marBottom w:val="0"/>
          <w:divBdr>
            <w:top w:val="none" w:sz="0" w:space="0" w:color="auto"/>
            <w:left w:val="none" w:sz="0" w:space="0" w:color="auto"/>
            <w:bottom w:val="none" w:sz="0" w:space="0" w:color="auto"/>
            <w:right w:val="none" w:sz="0" w:space="0" w:color="auto"/>
          </w:divBdr>
        </w:div>
        <w:div w:id="1186333853">
          <w:marLeft w:val="640"/>
          <w:marRight w:val="0"/>
          <w:marTop w:val="0"/>
          <w:marBottom w:val="0"/>
          <w:divBdr>
            <w:top w:val="none" w:sz="0" w:space="0" w:color="auto"/>
            <w:left w:val="none" w:sz="0" w:space="0" w:color="auto"/>
            <w:bottom w:val="none" w:sz="0" w:space="0" w:color="auto"/>
            <w:right w:val="none" w:sz="0" w:space="0" w:color="auto"/>
          </w:divBdr>
        </w:div>
        <w:div w:id="1004630013">
          <w:marLeft w:val="640"/>
          <w:marRight w:val="0"/>
          <w:marTop w:val="0"/>
          <w:marBottom w:val="0"/>
          <w:divBdr>
            <w:top w:val="none" w:sz="0" w:space="0" w:color="auto"/>
            <w:left w:val="none" w:sz="0" w:space="0" w:color="auto"/>
            <w:bottom w:val="none" w:sz="0" w:space="0" w:color="auto"/>
            <w:right w:val="none" w:sz="0" w:space="0" w:color="auto"/>
          </w:divBdr>
        </w:div>
      </w:divsChild>
    </w:div>
    <w:div w:id="799303257">
      <w:bodyDiv w:val="1"/>
      <w:marLeft w:val="0"/>
      <w:marRight w:val="0"/>
      <w:marTop w:val="0"/>
      <w:marBottom w:val="0"/>
      <w:divBdr>
        <w:top w:val="none" w:sz="0" w:space="0" w:color="auto"/>
        <w:left w:val="none" w:sz="0" w:space="0" w:color="auto"/>
        <w:bottom w:val="none" w:sz="0" w:space="0" w:color="auto"/>
        <w:right w:val="none" w:sz="0" w:space="0" w:color="auto"/>
      </w:divBdr>
      <w:divsChild>
        <w:div w:id="1543596267">
          <w:marLeft w:val="640"/>
          <w:marRight w:val="0"/>
          <w:marTop w:val="0"/>
          <w:marBottom w:val="0"/>
          <w:divBdr>
            <w:top w:val="none" w:sz="0" w:space="0" w:color="auto"/>
            <w:left w:val="none" w:sz="0" w:space="0" w:color="auto"/>
            <w:bottom w:val="none" w:sz="0" w:space="0" w:color="auto"/>
            <w:right w:val="none" w:sz="0" w:space="0" w:color="auto"/>
          </w:divBdr>
        </w:div>
        <w:div w:id="541013862">
          <w:marLeft w:val="640"/>
          <w:marRight w:val="0"/>
          <w:marTop w:val="0"/>
          <w:marBottom w:val="0"/>
          <w:divBdr>
            <w:top w:val="none" w:sz="0" w:space="0" w:color="auto"/>
            <w:left w:val="none" w:sz="0" w:space="0" w:color="auto"/>
            <w:bottom w:val="none" w:sz="0" w:space="0" w:color="auto"/>
            <w:right w:val="none" w:sz="0" w:space="0" w:color="auto"/>
          </w:divBdr>
        </w:div>
        <w:div w:id="833958612">
          <w:marLeft w:val="640"/>
          <w:marRight w:val="0"/>
          <w:marTop w:val="0"/>
          <w:marBottom w:val="0"/>
          <w:divBdr>
            <w:top w:val="none" w:sz="0" w:space="0" w:color="auto"/>
            <w:left w:val="none" w:sz="0" w:space="0" w:color="auto"/>
            <w:bottom w:val="none" w:sz="0" w:space="0" w:color="auto"/>
            <w:right w:val="none" w:sz="0" w:space="0" w:color="auto"/>
          </w:divBdr>
        </w:div>
        <w:div w:id="704520650">
          <w:marLeft w:val="640"/>
          <w:marRight w:val="0"/>
          <w:marTop w:val="0"/>
          <w:marBottom w:val="0"/>
          <w:divBdr>
            <w:top w:val="none" w:sz="0" w:space="0" w:color="auto"/>
            <w:left w:val="none" w:sz="0" w:space="0" w:color="auto"/>
            <w:bottom w:val="none" w:sz="0" w:space="0" w:color="auto"/>
            <w:right w:val="none" w:sz="0" w:space="0" w:color="auto"/>
          </w:divBdr>
        </w:div>
        <w:div w:id="1244146162">
          <w:marLeft w:val="640"/>
          <w:marRight w:val="0"/>
          <w:marTop w:val="0"/>
          <w:marBottom w:val="0"/>
          <w:divBdr>
            <w:top w:val="none" w:sz="0" w:space="0" w:color="auto"/>
            <w:left w:val="none" w:sz="0" w:space="0" w:color="auto"/>
            <w:bottom w:val="none" w:sz="0" w:space="0" w:color="auto"/>
            <w:right w:val="none" w:sz="0" w:space="0" w:color="auto"/>
          </w:divBdr>
        </w:div>
        <w:div w:id="1879197105">
          <w:marLeft w:val="640"/>
          <w:marRight w:val="0"/>
          <w:marTop w:val="0"/>
          <w:marBottom w:val="0"/>
          <w:divBdr>
            <w:top w:val="none" w:sz="0" w:space="0" w:color="auto"/>
            <w:left w:val="none" w:sz="0" w:space="0" w:color="auto"/>
            <w:bottom w:val="none" w:sz="0" w:space="0" w:color="auto"/>
            <w:right w:val="none" w:sz="0" w:space="0" w:color="auto"/>
          </w:divBdr>
        </w:div>
        <w:div w:id="243687652">
          <w:marLeft w:val="640"/>
          <w:marRight w:val="0"/>
          <w:marTop w:val="0"/>
          <w:marBottom w:val="0"/>
          <w:divBdr>
            <w:top w:val="none" w:sz="0" w:space="0" w:color="auto"/>
            <w:left w:val="none" w:sz="0" w:space="0" w:color="auto"/>
            <w:bottom w:val="none" w:sz="0" w:space="0" w:color="auto"/>
            <w:right w:val="none" w:sz="0" w:space="0" w:color="auto"/>
          </w:divBdr>
        </w:div>
        <w:div w:id="368923165">
          <w:marLeft w:val="640"/>
          <w:marRight w:val="0"/>
          <w:marTop w:val="0"/>
          <w:marBottom w:val="0"/>
          <w:divBdr>
            <w:top w:val="none" w:sz="0" w:space="0" w:color="auto"/>
            <w:left w:val="none" w:sz="0" w:space="0" w:color="auto"/>
            <w:bottom w:val="none" w:sz="0" w:space="0" w:color="auto"/>
            <w:right w:val="none" w:sz="0" w:space="0" w:color="auto"/>
          </w:divBdr>
        </w:div>
        <w:div w:id="1896743955">
          <w:marLeft w:val="640"/>
          <w:marRight w:val="0"/>
          <w:marTop w:val="0"/>
          <w:marBottom w:val="0"/>
          <w:divBdr>
            <w:top w:val="none" w:sz="0" w:space="0" w:color="auto"/>
            <w:left w:val="none" w:sz="0" w:space="0" w:color="auto"/>
            <w:bottom w:val="none" w:sz="0" w:space="0" w:color="auto"/>
            <w:right w:val="none" w:sz="0" w:space="0" w:color="auto"/>
          </w:divBdr>
        </w:div>
        <w:div w:id="374083859">
          <w:marLeft w:val="640"/>
          <w:marRight w:val="0"/>
          <w:marTop w:val="0"/>
          <w:marBottom w:val="0"/>
          <w:divBdr>
            <w:top w:val="none" w:sz="0" w:space="0" w:color="auto"/>
            <w:left w:val="none" w:sz="0" w:space="0" w:color="auto"/>
            <w:bottom w:val="none" w:sz="0" w:space="0" w:color="auto"/>
            <w:right w:val="none" w:sz="0" w:space="0" w:color="auto"/>
          </w:divBdr>
        </w:div>
        <w:div w:id="1513759711">
          <w:marLeft w:val="640"/>
          <w:marRight w:val="0"/>
          <w:marTop w:val="0"/>
          <w:marBottom w:val="0"/>
          <w:divBdr>
            <w:top w:val="none" w:sz="0" w:space="0" w:color="auto"/>
            <w:left w:val="none" w:sz="0" w:space="0" w:color="auto"/>
            <w:bottom w:val="none" w:sz="0" w:space="0" w:color="auto"/>
            <w:right w:val="none" w:sz="0" w:space="0" w:color="auto"/>
          </w:divBdr>
        </w:div>
        <w:div w:id="515536320">
          <w:marLeft w:val="640"/>
          <w:marRight w:val="0"/>
          <w:marTop w:val="0"/>
          <w:marBottom w:val="0"/>
          <w:divBdr>
            <w:top w:val="none" w:sz="0" w:space="0" w:color="auto"/>
            <w:left w:val="none" w:sz="0" w:space="0" w:color="auto"/>
            <w:bottom w:val="none" w:sz="0" w:space="0" w:color="auto"/>
            <w:right w:val="none" w:sz="0" w:space="0" w:color="auto"/>
          </w:divBdr>
        </w:div>
        <w:div w:id="1203522831">
          <w:marLeft w:val="640"/>
          <w:marRight w:val="0"/>
          <w:marTop w:val="0"/>
          <w:marBottom w:val="0"/>
          <w:divBdr>
            <w:top w:val="none" w:sz="0" w:space="0" w:color="auto"/>
            <w:left w:val="none" w:sz="0" w:space="0" w:color="auto"/>
            <w:bottom w:val="none" w:sz="0" w:space="0" w:color="auto"/>
            <w:right w:val="none" w:sz="0" w:space="0" w:color="auto"/>
          </w:divBdr>
        </w:div>
        <w:div w:id="1092894824">
          <w:marLeft w:val="640"/>
          <w:marRight w:val="0"/>
          <w:marTop w:val="0"/>
          <w:marBottom w:val="0"/>
          <w:divBdr>
            <w:top w:val="none" w:sz="0" w:space="0" w:color="auto"/>
            <w:left w:val="none" w:sz="0" w:space="0" w:color="auto"/>
            <w:bottom w:val="none" w:sz="0" w:space="0" w:color="auto"/>
            <w:right w:val="none" w:sz="0" w:space="0" w:color="auto"/>
          </w:divBdr>
        </w:div>
        <w:div w:id="1276673589">
          <w:marLeft w:val="640"/>
          <w:marRight w:val="0"/>
          <w:marTop w:val="0"/>
          <w:marBottom w:val="0"/>
          <w:divBdr>
            <w:top w:val="none" w:sz="0" w:space="0" w:color="auto"/>
            <w:left w:val="none" w:sz="0" w:space="0" w:color="auto"/>
            <w:bottom w:val="none" w:sz="0" w:space="0" w:color="auto"/>
            <w:right w:val="none" w:sz="0" w:space="0" w:color="auto"/>
          </w:divBdr>
        </w:div>
        <w:div w:id="1099368201">
          <w:marLeft w:val="640"/>
          <w:marRight w:val="0"/>
          <w:marTop w:val="0"/>
          <w:marBottom w:val="0"/>
          <w:divBdr>
            <w:top w:val="none" w:sz="0" w:space="0" w:color="auto"/>
            <w:left w:val="none" w:sz="0" w:space="0" w:color="auto"/>
            <w:bottom w:val="none" w:sz="0" w:space="0" w:color="auto"/>
            <w:right w:val="none" w:sz="0" w:space="0" w:color="auto"/>
          </w:divBdr>
        </w:div>
        <w:div w:id="681013998">
          <w:marLeft w:val="640"/>
          <w:marRight w:val="0"/>
          <w:marTop w:val="0"/>
          <w:marBottom w:val="0"/>
          <w:divBdr>
            <w:top w:val="none" w:sz="0" w:space="0" w:color="auto"/>
            <w:left w:val="none" w:sz="0" w:space="0" w:color="auto"/>
            <w:bottom w:val="none" w:sz="0" w:space="0" w:color="auto"/>
            <w:right w:val="none" w:sz="0" w:space="0" w:color="auto"/>
          </w:divBdr>
        </w:div>
        <w:div w:id="652371841">
          <w:marLeft w:val="640"/>
          <w:marRight w:val="0"/>
          <w:marTop w:val="0"/>
          <w:marBottom w:val="0"/>
          <w:divBdr>
            <w:top w:val="none" w:sz="0" w:space="0" w:color="auto"/>
            <w:left w:val="none" w:sz="0" w:space="0" w:color="auto"/>
            <w:bottom w:val="none" w:sz="0" w:space="0" w:color="auto"/>
            <w:right w:val="none" w:sz="0" w:space="0" w:color="auto"/>
          </w:divBdr>
        </w:div>
        <w:div w:id="642350428">
          <w:marLeft w:val="640"/>
          <w:marRight w:val="0"/>
          <w:marTop w:val="0"/>
          <w:marBottom w:val="0"/>
          <w:divBdr>
            <w:top w:val="none" w:sz="0" w:space="0" w:color="auto"/>
            <w:left w:val="none" w:sz="0" w:space="0" w:color="auto"/>
            <w:bottom w:val="none" w:sz="0" w:space="0" w:color="auto"/>
            <w:right w:val="none" w:sz="0" w:space="0" w:color="auto"/>
          </w:divBdr>
        </w:div>
        <w:div w:id="734740983">
          <w:marLeft w:val="640"/>
          <w:marRight w:val="0"/>
          <w:marTop w:val="0"/>
          <w:marBottom w:val="0"/>
          <w:divBdr>
            <w:top w:val="none" w:sz="0" w:space="0" w:color="auto"/>
            <w:left w:val="none" w:sz="0" w:space="0" w:color="auto"/>
            <w:bottom w:val="none" w:sz="0" w:space="0" w:color="auto"/>
            <w:right w:val="none" w:sz="0" w:space="0" w:color="auto"/>
          </w:divBdr>
        </w:div>
        <w:div w:id="1231304648">
          <w:marLeft w:val="640"/>
          <w:marRight w:val="0"/>
          <w:marTop w:val="0"/>
          <w:marBottom w:val="0"/>
          <w:divBdr>
            <w:top w:val="none" w:sz="0" w:space="0" w:color="auto"/>
            <w:left w:val="none" w:sz="0" w:space="0" w:color="auto"/>
            <w:bottom w:val="none" w:sz="0" w:space="0" w:color="auto"/>
            <w:right w:val="none" w:sz="0" w:space="0" w:color="auto"/>
          </w:divBdr>
        </w:div>
        <w:div w:id="1305888307">
          <w:marLeft w:val="640"/>
          <w:marRight w:val="0"/>
          <w:marTop w:val="0"/>
          <w:marBottom w:val="0"/>
          <w:divBdr>
            <w:top w:val="none" w:sz="0" w:space="0" w:color="auto"/>
            <w:left w:val="none" w:sz="0" w:space="0" w:color="auto"/>
            <w:bottom w:val="none" w:sz="0" w:space="0" w:color="auto"/>
            <w:right w:val="none" w:sz="0" w:space="0" w:color="auto"/>
          </w:divBdr>
        </w:div>
        <w:div w:id="214975580">
          <w:marLeft w:val="640"/>
          <w:marRight w:val="0"/>
          <w:marTop w:val="0"/>
          <w:marBottom w:val="0"/>
          <w:divBdr>
            <w:top w:val="none" w:sz="0" w:space="0" w:color="auto"/>
            <w:left w:val="none" w:sz="0" w:space="0" w:color="auto"/>
            <w:bottom w:val="none" w:sz="0" w:space="0" w:color="auto"/>
            <w:right w:val="none" w:sz="0" w:space="0" w:color="auto"/>
          </w:divBdr>
        </w:div>
        <w:div w:id="1057245679">
          <w:marLeft w:val="640"/>
          <w:marRight w:val="0"/>
          <w:marTop w:val="0"/>
          <w:marBottom w:val="0"/>
          <w:divBdr>
            <w:top w:val="none" w:sz="0" w:space="0" w:color="auto"/>
            <w:left w:val="none" w:sz="0" w:space="0" w:color="auto"/>
            <w:bottom w:val="none" w:sz="0" w:space="0" w:color="auto"/>
            <w:right w:val="none" w:sz="0" w:space="0" w:color="auto"/>
          </w:divBdr>
        </w:div>
        <w:div w:id="1361124045">
          <w:marLeft w:val="640"/>
          <w:marRight w:val="0"/>
          <w:marTop w:val="0"/>
          <w:marBottom w:val="0"/>
          <w:divBdr>
            <w:top w:val="none" w:sz="0" w:space="0" w:color="auto"/>
            <w:left w:val="none" w:sz="0" w:space="0" w:color="auto"/>
            <w:bottom w:val="none" w:sz="0" w:space="0" w:color="auto"/>
            <w:right w:val="none" w:sz="0" w:space="0" w:color="auto"/>
          </w:divBdr>
        </w:div>
        <w:div w:id="156113086">
          <w:marLeft w:val="640"/>
          <w:marRight w:val="0"/>
          <w:marTop w:val="0"/>
          <w:marBottom w:val="0"/>
          <w:divBdr>
            <w:top w:val="none" w:sz="0" w:space="0" w:color="auto"/>
            <w:left w:val="none" w:sz="0" w:space="0" w:color="auto"/>
            <w:bottom w:val="none" w:sz="0" w:space="0" w:color="auto"/>
            <w:right w:val="none" w:sz="0" w:space="0" w:color="auto"/>
          </w:divBdr>
        </w:div>
        <w:div w:id="590359183">
          <w:marLeft w:val="640"/>
          <w:marRight w:val="0"/>
          <w:marTop w:val="0"/>
          <w:marBottom w:val="0"/>
          <w:divBdr>
            <w:top w:val="none" w:sz="0" w:space="0" w:color="auto"/>
            <w:left w:val="none" w:sz="0" w:space="0" w:color="auto"/>
            <w:bottom w:val="none" w:sz="0" w:space="0" w:color="auto"/>
            <w:right w:val="none" w:sz="0" w:space="0" w:color="auto"/>
          </w:divBdr>
        </w:div>
        <w:div w:id="2065790745">
          <w:marLeft w:val="640"/>
          <w:marRight w:val="0"/>
          <w:marTop w:val="0"/>
          <w:marBottom w:val="0"/>
          <w:divBdr>
            <w:top w:val="none" w:sz="0" w:space="0" w:color="auto"/>
            <w:left w:val="none" w:sz="0" w:space="0" w:color="auto"/>
            <w:bottom w:val="none" w:sz="0" w:space="0" w:color="auto"/>
            <w:right w:val="none" w:sz="0" w:space="0" w:color="auto"/>
          </w:divBdr>
        </w:div>
        <w:div w:id="1070496297">
          <w:marLeft w:val="640"/>
          <w:marRight w:val="0"/>
          <w:marTop w:val="0"/>
          <w:marBottom w:val="0"/>
          <w:divBdr>
            <w:top w:val="none" w:sz="0" w:space="0" w:color="auto"/>
            <w:left w:val="none" w:sz="0" w:space="0" w:color="auto"/>
            <w:bottom w:val="none" w:sz="0" w:space="0" w:color="auto"/>
            <w:right w:val="none" w:sz="0" w:space="0" w:color="auto"/>
          </w:divBdr>
        </w:div>
      </w:divsChild>
    </w:div>
    <w:div w:id="803038315">
      <w:bodyDiv w:val="1"/>
      <w:marLeft w:val="0"/>
      <w:marRight w:val="0"/>
      <w:marTop w:val="0"/>
      <w:marBottom w:val="0"/>
      <w:divBdr>
        <w:top w:val="none" w:sz="0" w:space="0" w:color="auto"/>
        <w:left w:val="none" w:sz="0" w:space="0" w:color="auto"/>
        <w:bottom w:val="none" w:sz="0" w:space="0" w:color="auto"/>
        <w:right w:val="none" w:sz="0" w:space="0" w:color="auto"/>
      </w:divBdr>
      <w:divsChild>
        <w:div w:id="1255938876">
          <w:marLeft w:val="640"/>
          <w:marRight w:val="0"/>
          <w:marTop w:val="0"/>
          <w:marBottom w:val="0"/>
          <w:divBdr>
            <w:top w:val="none" w:sz="0" w:space="0" w:color="auto"/>
            <w:left w:val="none" w:sz="0" w:space="0" w:color="auto"/>
            <w:bottom w:val="none" w:sz="0" w:space="0" w:color="auto"/>
            <w:right w:val="none" w:sz="0" w:space="0" w:color="auto"/>
          </w:divBdr>
        </w:div>
        <w:div w:id="1866098004">
          <w:marLeft w:val="640"/>
          <w:marRight w:val="0"/>
          <w:marTop w:val="0"/>
          <w:marBottom w:val="0"/>
          <w:divBdr>
            <w:top w:val="none" w:sz="0" w:space="0" w:color="auto"/>
            <w:left w:val="none" w:sz="0" w:space="0" w:color="auto"/>
            <w:bottom w:val="none" w:sz="0" w:space="0" w:color="auto"/>
            <w:right w:val="none" w:sz="0" w:space="0" w:color="auto"/>
          </w:divBdr>
        </w:div>
        <w:div w:id="1048918410">
          <w:marLeft w:val="640"/>
          <w:marRight w:val="0"/>
          <w:marTop w:val="0"/>
          <w:marBottom w:val="0"/>
          <w:divBdr>
            <w:top w:val="none" w:sz="0" w:space="0" w:color="auto"/>
            <w:left w:val="none" w:sz="0" w:space="0" w:color="auto"/>
            <w:bottom w:val="none" w:sz="0" w:space="0" w:color="auto"/>
            <w:right w:val="none" w:sz="0" w:space="0" w:color="auto"/>
          </w:divBdr>
        </w:div>
        <w:div w:id="397283953">
          <w:marLeft w:val="640"/>
          <w:marRight w:val="0"/>
          <w:marTop w:val="0"/>
          <w:marBottom w:val="0"/>
          <w:divBdr>
            <w:top w:val="none" w:sz="0" w:space="0" w:color="auto"/>
            <w:left w:val="none" w:sz="0" w:space="0" w:color="auto"/>
            <w:bottom w:val="none" w:sz="0" w:space="0" w:color="auto"/>
            <w:right w:val="none" w:sz="0" w:space="0" w:color="auto"/>
          </w:divBdr>
        </w:div>
        <w:div w:id="1305742346">
          <w:marLeft w:val="640"/>
          <w:marRight w:val="0"/>
          <w:marTop w:val="0"/>
          <w:marBottom w:val="0"/>
          <w:divBdr>
            <w:top w:val="none" w:sz="0" w:space="0" w:color="auto"/>
            <w:left w:val="none" w:sz="0" w:space="0" w:color="auto"/>
            <w:bottom w:val="none" w:sz="0" w:space="0" w:color="auto"/>
            <w:right w:val="none" w:sz="0" w:space="0" w:color="auto"/>
          </w:divBdr>
        </w:div>
        <w:div w:id="1306544973">
          <w:marLeft w:val="640"/>
          <w:marRight w:val="0"/>
          <w:marTop w:val="0"/>
          <w:marBottom w:val="0"/>
          <w:divBdr>
            <w:top w:val="none" w:sz="0" w:space="0" w:color="auto"/>
            <w:left w:val="none" w:sz="0" w:space="0" w:color="auto"/>
            <w:bottom w:val="none" w:sz="0" w:space="0" w:color="auto"/>
            <w:right w:val="none" w:sz="0" w:space="0" w:color="auto"/>
          </w:divBdr>
        </w:div>
        <w:div w:id="1014188442">
          <w:marLeft w:val="640"/>
          <w:marRight w:val="0"/>
          <w:marTop w:val="0"/>
          <w:marBottom w:val="0"/>
          <w:divBdr>
            <w:top w:val="none" w:sz="0" w:space="0" w:color="auto"/>
            <w:left w:val="none" w:sz="0" w:space="0" w:color="auto"/>
            <w:bottom w:val="none" w:sz="0" w:space="0" w:color="auto"/>
            <w:right w:val="none" w:sz="0" w:space="0" w:color="auto"/>
          </w:divBdr>
        </w:div>
        <w:div w:id="1394623017">
          <w:marLeft w:val="640"/>
          <w:marRight w:val="0"/>
          <w:marTop w:val="0"/>
          <w:marBottom w:val="0"/>
          <w:divBdr>
            <w:top w:val="none" w:sz="0" w:space="0" w:color="auto"/>
            <w:left w:val="none" w:sz="0" w:space="0" w:color="auto"/>
            <w:bottom w:val="none" w:sz="0" w:space="0" w:color="auto"/>
            <w:right w:val="none" w:sz="0" w:space="0" w:color="auto"/>
          </w:divBdr>
        </w:div>
        <w:div w:id="2063678012">
          <w:marLeft w:val="640"/>
          <w:marRight w:val="0"/>
          <w:marTop w:val="0"/>
          <w:marBottom w:val="0"/>
          <w:divBdr>
            <w:top w:val="none" w:sz="0" w:space="0" w:color="auto"/>
            <w:left w:val="none" w:sz="0" w:space="0" w:color="auto"/>
            <w:bottom w:val="none" w:sz="0" w:space="0" w:color="auto"/>
            <w:right w:val="none" w:sz="0" w:space="0" w:color="auto"/>
          </w:divBdr>
        </w:div>
        <w:div w:id="127626654">
          <w:marLeft w:val="640"/>
          <w:marRight w:val="0"/>
          <w:marTop w:val="0"/>
          <w:marBottom w:val="0"/>
          <w:divBdr>
            <w:top w:val="none" w:sz="0" w:space="0" w:color="auto"/>
            <w:left w:val="none" w:sz="0" w:space="0" w:color="auto"/>
            <w:bottom w:val="none" w:sz="0" w:space="0" w:color="auto"/>
            <w:right w:val="none" w:sz="0" w:space="0" w:color="auto"/>
          </w:divBdr>
        </w:div>
        <w:div w:id="1094402514">
          <w:marLeft w:val="640"/>
          <w:marRight w:val="0"/>
          <w:marTop w:val="0"/>
          <w:marBottom w:val="0"/>
          <w:divBdr>
            <w:top w:val="none" w:sz="0" w:space="0" w:color="auto"/>
            <w:left w:val="none" w:sz="0" w:space="0" w:color="auto"/>
            <w:bottom w:val="none" w:sz="0" w:space="0" w:color="auto"/>
            <w:right w:val="none" w:sz="0" w:space="0" w:color="auto"/>
          </w:divBdr>
        </w:div>
        <w:div w:id="1821262629">
          <w:marLeft w:val="640"/>
          <w:marRight w:val="0"/>
          <w:marTop w:val="0"/>
          <w:marBottom w:val="0"/>
          <w:divBdr>
            <w:top w:val="none" w:sz="0" w:space="0" w:color="auto"/>
            <w:left w:val="none" w:sz="0" w:space="0" w:color="auto"/>
            <w:bottom w:val="none" w:sz="0" w:space="0" w:color="auto"/>
            <w:right w:val="none" w:sz="0" w:space="0" w:color="auto"/>
          </w:divBdr>
        </w:div>
        <w:div w:id="1525441083">
          <w:marLeft w:val="640"/>
          <w:marRight w:val="0"/>
          <w:marTop w:val="0"/>
          <w:marBottom w:val="0"/>
          <w:divBdr>
            <w:top w:val="none" w:sz="0" w:space="0" w:color="auto"/>
            <w:left w:val="none" w:sz="0" w:space="0" w:color="auto"/>
            <w:bottom w:val="none" w:sz="0" w:space="0" w:color="auto"/>
            <w:right w:val="none" w:sz="0" w:space="0" w:color="auto"/>
          </w:divBdr>
        </w:div>
        <w:div w:id="1460954130">
          <w:marLeft w:val="640"/>
          <w:marRight w:val="0"/>
          <w:marTop w:val="0"/>
          <w:marBottom w:val="0"/>
          <w:divBdr>
            <w:top w:val="none" w:sz="0" w:space="0" w:color="auto"/>
            <w:left w:val="none" w:sz="0" w:space="0" w:color="auto"/>
            <w:bottom w:val="none" w:sz="0" w:space="0" w:color="auto"/>
            <w:right w:val="none" w:sz="0" w:space="0" w:color="auto"/>
          </w:divBdr>
        </w:div>
        <w:div w:id="589654568">
          <w:marLeft w:val="640"/>
          <w:marRight w:val="0"/>
          <w:marTop w:val="0"/>
          <w:marBottom w:val="0"/>
          <w:divBdr>
            <w:top w:val="none" w:sz="0" w:space="0" w:color="auto"/>
            <w:left w:val="none" w:sz="0" w:space="0" w:color="auto"/>
            <w:bottom w:val="none" w:sz="0" w:space="0" w:color="auto"/>
            <w:right w:val="none" w:sz="0" w:space="0" w:color="auto"/>
          </w:divBdr>
        </w:div>
        <w:div w:id="1525290680">
          <w:marLeft w:val="640"/>
          <w:marRight w:val="0"/>
          <w:marTop w:val="0"/>
          <w:marBottom w:val="0"/>
          <w:divBdr>
            <w:top w:val="none" w:sz="0" w:space="0" w:color="auto"/>
            <w:left w:val="none" w:sz="0" w:space="0" w:color="auto"/>
            <w:bottom w:val="none" w:sz="0" w:space="0" w:color="auto"/>
            <w:right w:val="none" w:sz="0" w:space="0" w:color="auto"/>
          </w:divBdr>
        </w:div>
        <w:div w:id="377163891">
          <w:marLeft w:val="640"/>
          <w:marRight w:val="0"/>
          <w:marTop w:val="0"/>
          <w:marBottom w:val="0"/>
          <w:divBdr>
            <w:top w:val="none" w:sz="0" w:space="0" w:color="auto"/>
            <w:left w:val="none" w:sz="0" w:space="0" w:color="auto"/>
            <w:bottom w:val="none" w:sz="0" w:space="0" w:color="auto"/>
            <w:right w:val="none" w:sz="0" w:space="0" w:color="auto"/>
          </w:divBdr>
        </w:div>
        <w:div w:id="1335643502">
          <w:marLeft w:val="640"/>
          <w:marRight w:val="0"/>
          <w:marTop w:val="0"/>
          <w:marBottom w:val="0"/>
          <w:divBdr>
            <w:top w:val="none" w:sz="0" w:space="0" w:color="auto"/>
            <w:left w:val="none" w:sz="0" w:space="0" w:color="auto"/>
            <w:bottom w:val="none" w:sz="0" w:space="0" w:color="auto"/>
            <w:right w:val="none" w:sz="0" w:space="0" w:color="auto"/>
          </w:divBdr>
        </w:div>
        <w:div w:id="1445684553">
          <w:marLeft w:val="640"/>
          <w:marRight w:val="0"/>
          <w:marTop w:val="0"/>
          <w:marBottom w:val="0"/>
          <w:divBdr>
            <w:top w:val="none" w:sz="0" w:space="0" w:color="auto"/>
            <w:left w:val="none" w:sz="0" w:space="0" w:color="auto"/>
            <w:bottom w:val="none" w:sz="0" w:space="0" w:color="auto"/>
            <w:right w:val="none" w:sz="0" w:space="0" w:color="auto"/>
          </w:divBdr>
        </w:div>
        <w:div w:id="1027219292">
          <w:marLeft w:val="640"/>
          <w:marRight w:val="0"/>
          <w:marTop w:val="0"/>
          <w:marBottom w:val="0"/>
          <w:divBdr>
            <w:top w:val="none" w:sz="0" w:space="0" w:color="auto"/>
            <w:left w:val="none" w:sz="0" w:space="0" w:color="auto"/>
            <w:bottom w:val="none" w:sz="0" w:space="0" w:color="auto"/>
            <w:right w:val="none" w:sz="0" w:space="0" w:color="auto"/>
          </w:divBdr>
        </w:div>
        <w:div w:id="1965653603">
          <w:marLeft w:val="640"/>
          <w:marRight w:val="0"/>
          <w:marTop w:val="0"/>
          <w:marBottom w:val="0"/>
          <w:divBdr>
            <w:top w:val="none" w:sz="0" w:space="0" w:color="auto"/>
            <w:left w:val="none" w:sz="0" w:space="0" w:color="auto"/>
            <w:bottom w:val="none" w:sz="0" w:space="0" w:color="auto"/>
            <w:right w:val="none" w:sz="0" w:space="0" w:color="auto"/>
          </w:divBdr>
        </w:div>
        <w:div w:id="191498834">
          <w:marLeft w:val="640"/>
          <w:marRight w:val="0"/>
          <w:marTop w:val="0"/>
          <w:marBottom w:val="0"/>
          <w:divBdr>
            <w:top w:val="none" w:sz="0" w:space="0" w:color="auto"/>
            <w:left w:val="none" w:sz="0" w:space="0" w:color="auto"/>
            <w:bottom w:val="none" w:sz="0" w:space="0" w:color="auto"/>
            <w:right w:val="none" w:sz="0" w:space="0" w:color="auto"/>
          </w:divBdr>
        </w:div>
        <w:div w:id="667446257">
          <w:marLeft w:val="640"/>
          <w:marRight w:val="0"/>
          <w:marTop w:val="0"/>
          <w:marBottom w:val="0"/>
          <w:divBdr>
            <w:top w:val="none" w:sz="0" w:space="0" w:color="auto"/>
            <w:left w:val="none" w:sz="0" w:space="0" w:color="auto"/>
            <w:bottom w:val="none" w:sz="0" w:space="0" w:color="auto"/>
            <w:right w:val="none" w:sz="0" w:space="0" w:color="auto"/>
          </w:divBdr>
        </w:div>
        <w:div w:id="108934568">
          <w:marLeft w:val="640"/>
          <w:marRight w:val="0"/>
          <w:marTop w:val="0"/>
          <w:marBottom w:val="0"/>
          <w:divBdr>
            <w:top w:val="none" w:sz="0" w:space="0" w:color="auto"/>
            <w:left w:val="none" w:sz="0" w:space="0" w:color="auto"/>
            <w:bottom w:val="none" w:sz="0" w:space="0" w:color="auto"/>
            <w:right w:val="none" w:sz="0" w:space="0" w:color="auto"/>
          </w:divBdr>
        </w:div>
        <w:div w:id="1499660527">
          <w:marLeft w:val="640"/>
          <w:marRight w:val="0"/>
          <w:marTop w:val="0"/>
          <w:marBottom w:val="0"/>
          <w:divBdr>
            <w:top w:val="none" w:sz="0" w:space="0" w:color="auto"/>
            <w:left w:val="none" w:sz="0" w:space="0" w:color="auto"/>
            <w:bottom w:val="none" w:sz="0" w:space="0" w:color="auto"/>
            <w:right w:val="none" w:sz="0" w:space="0" w:color="auto"/>
          </w:divBdr>
        </w:div>
        <w:div w:id="121466918">
          <w:marLeft w:val="640"/>
          <w:marRight w:val="0"/>
          <w:marTop w:val="0"/>
          <w:marBottom w:val="0"/>
          <w:divBdr>
            <w:top w:val="none" w:sz="0" w:space="0" w:color="auto"/>
            <w:left w:val="none" w:sz="0" w:space="0" w:color="auto"/>
            <w:bottom w:val="none" w:sz="0" w:space="0" w:color="auto"/>
            <w:right w:val="none" w:sz="0" w:space="0" w:color="auto"/>
          </w:divBdr>
        </w:div>
        <w:div w:id="1482044952">
          <w:marLeft w:val="640"/>
          <w:marRight w:val="0"/>
          <w:marTop w:val="0"/>
          <w:marBottom w:val="0"/>
          <w:divBdr>
            <w:top w:val="none" w:sz="0" w:space="0" w:color="auto"/>
            <w:left w:val="none" w:sz="0" w:space="0" w:color="auto"/>
            <w:bottom w:val="none" w:sz="0" w:space="0" w:color="auto"/>
            <w:right w:val="none" w:sz="0" w:space="0" w:color="auto"/>
          </w:divBdr>
        </w:div>
        <w:div w:id="673801142">
          <w:marLeft w:val="640"/>
          <w:marRight w:val="0"/>
          <w:marTop w:val="0"/>
          <w:marBottom w:val="0"/>
          <w:divBdr>
            <w:top w:val="none" w:sz="0" w:space="0" w:color="auto"/>
            <w:left w:val="none" w:sz="0" w:space="0" w:color="auto"/>
            <w:bottom w:val="none" w:sz="0" w:space="0" w:color="auto"/>
            <w:right w:val="none" w:sz="0" w:space="0" w:color="auto"/>
          </w:divBdr>
        </w:div>
        <w:div w:id="1963491056">
          <w:marLeft w:val="640"/>
          <w:marRight w:val="0"/>
          <w:marTop w:val="0"/>
          <w:marBottom w:val="0"/>
          <w:divBdr>
            <w:top w:val="none" w:sz="0" w:space="0" w:color="auto"/>
            <w:left w:val="none" w:sz="0" w:space="0" w:color="auto"/>
            <w:bottom w:val="none" w:sz="0" w:space="0" w:color="auto"/>
            <w:right w:val="none" w:sz="0" w:space="0" w:color="auto"/>
          </w:divBdr>
        </w:div>
      </w:divsChild>
    </w:div>
    <w:div w:id="804279420">
      <w:bodyDiv w:val="1"/>
      <w:marLeft w:val="0"/>
      <w:marRight w:val="0"/>
      <w:marTop w:val="0"/>
      <w:marBottom w:val="0"/>
      <w:divBdr>
        <w:top w:val="none" w:sz="0" w:space="0" w:color="auto"/>
        <w:left w:val="none" w:sz="0" w:space="0" w:color="auto"/>
        <w:bottom w:val="none" w:sz="0" w:space="0" w:color="auto"/>
        <w:right w:val="none" w:sz="0" w:space="0" w:color="auto"/>
      </w:divBdr>
      <w:divsChild>
        <w:div w:id="1337221037">
          <w:marLeft w:val="640"/>
          <w:marRight w:val="0"/>
          <w:marTop w:val="0"/>
          <w:marBottom w:val="0"/>
          <w:divBdr>
            <w:top w:val="none" w:sz="0" w:space="0" w:color="auto"/>
            <w:left w:val="none" w:sz="0" w:space="0" w:color="auto"/>
            <w:bottom w:val="none" w:sz="0" w:space="0" w:color="auto"/>
            <w:right w:val="none" w:sz="0" w:space="0" w:color="auto"/>
          </w:divBdr>
        </w:div>
        <w:div w:id="925109370">
          <w:marLeft w:val="640"/>
          <w:marRight w:val="0"/>
          <w:marTop w:val="0"/>
          <w:marBottom w:val="0"/>
          <w:divBdr>
            <w:top w:val="none" w:sz="0" w:space="0" w:color="auto"/>
            <w:left w:val="none" w:sz="0" w:space="0" w:color="auto"/>
            <w:bottom w:val="none" w:sz="0" w:space="0" w:color="auto"/>
            <w:right w:val="none" w:sz="0" w:space="0" w:color="auto"/>
          </w:divBdr>
        </w:div>
        <w:div w:id="885340088">
          <w:marLeft w:val="640"/>
          <w:marRight w:val="0"/>
          <w:marTop w:val="0"/>
          <w:marBottom w:val="0"/>
          <w:divBdr>
            <w:top w:val="none" w:sz="0" w:space="0" w:color="auto"/>
            <w:left w:val="none" w:sz="0" w:space="0" w:color="auto"/>
            <w:bottom w:val="none" w:sz="0" w:space="0" w:color="auto"/>
            <w:right w:val="none" w:sz="0" w:space="0" w:color="auto"/>
          </w:divBdr>
        </w:div>
        <w:div w:id="1140801208">
          <w:marLeft w:val="640"/>
          <w:marRight w:val="0"/>
          <w:marTop w:val="0"/>
          <w:marBottom w:val="0"/>
          <w:divBdr>
            <w:top w:val="none" w:sz="0" w:space="0" w:color="auto"/>
            <w:left w:val="none" w:sz="0" w:space="0" w:color="auto"/>
            <w:bottom w:val="none" w:sz="0" w:space="0" w:color="auto"/>
            <w:right w:val="none" w:sz="0" w:space="0" w:color="auto"/>
          </w:divBdr>
        </w:div>
        <w:div w:id="1420443565">
          <w:marLeft w:val="640"/>
          <w:marRight w:val="0"/>
          <w:marTop w:val="0"/>
          <w:marBottom w:val="0"/>
          <w:divBdr>
            <w:top w:val="none" w:sz="0" w:space="0" w:color="auto"/>
            <w:left w:val="none" w:sz="0" w:space="0" w:color="auto"/>
            <w:bottom w:val="none" w:sz="0" w:space="0" w:color="auto"/>
            <w:right w:val="none" w:sz="0" w:space="0" w:color="auto"/>
          </w:divBdr>
        </w:div>
        <w:div w:id="747769214">
          <w:marLeft w:val="640"/>
          <w:marRight w:val="0"/>
          <w:marTop w:val="0"/>
          <w:marBottom w:val="0"/>
          <w:divBdr>
            <w:top w:val="none" w:sz="0" w:space="0" w:color="auto"/>
            <w:left w:val="none" w:sz="0" w:space="0" w:color="auto"/>
            <w:bottom w:val="none" w:sz="0" w:space="0" w:color="auto"/>
            <w:right w:val="none" w:sz="0" w:space="0" w:color="auto"/>
          </w:divBdr>
        </w:div>
        <w:div w:id="1648361987">
          <w:marLeft w:val="640"/>
          <w:marRight w:val="0"/>
          <w:marTop w:val="0"/>
          <w:marBottom w:val="0"/>
          <w:divBdr>
            <w:top w:val="none" w:sz="0" w:space="0" w:color="auto"/>
            <w:left w:val="none" w:sz="0" w:space="0" w:color="auto"/>
            <w:bottom w:val="none" w:sz="0" w:space="0" w:color="auto"/>
            <w:right w:val="none" w:sz="0" w:space="0" w:color="auto"/>
          </w:divBdr>
        </w:div>
        <w:div w:id="996113844">
          <w:marLeft w:val="640"/>
          <w:marRight w:val="0"/>
          <w:marTop w:val="0"/>
          <w:marBottom w:val="0"/>
          <w:divBdr>
            <w:top w:val="none" w:sz="0" w:space="0" w:color="auto"/>
            <w:left w:val="none" w:sz="0" w:space="0" w:color="auto"/>
            <w:bottom w:val="none" w:sz="0" w:space="0" w:color="auto"/>
            <w:right w:val="none" w:sz="0" w:space="0" w:color="auto"/>
          </w:divBdr>
        </w:div>
        <w:div w:id="2142190039">
          <w:marLeft w:val="640"/>
          <w:marRight w:val="0"/>
          <w:marTop w:val="0"/>
          <w:marBottom w:val="0"/>
          <w:divBdr>
            <w:top w:val="none" w:sz="0" w:space="0" w:color="auto"/>
            <w:left w:val="none" w:sz="0" w:space="0" w:color="auto"/>
            <w:bottom w:val="none" w:sz="0" w:space="0" w:color="auto"/>
            <w:right w:val="none" w:sz="0" w:space="0" w:color="auto"/>
          </w:divBdr>
        </w:div>
        <w:div w:id="1735591634">
          <w:marLeft w:val="640"/>
          <w:marRight w:val="0"/>
          <w:marTop w:val="0"/>
          <w:marBottom w:val="0"/>
          <w:divBdr>
            <w:top w:val="none" w:sz="0" w:space="0" w:color="auto"/>
            <w:left w:val="none" w:sz="0" w:space="0" w:color="auto"/>
            <w:bottom w:val="none" w:sz="0" w:space="0" w:color="auto"/>
            <w:right w:val="none" w:sz="0" w:space="0" w:color="auto"/>
          </w:divBdr>
        </w:div>
        <w:div w:id="277106609">
          <w:marLeft w:val="640"/>
          <w:marRight w:val="0"/>
          <w:marTop w:val="0"/>
          <w:marBottom w:val="0"/>
          <w:divBdr>
            <w:top w:val="none" w:sz="0" w:space="0" w:color="auto"/>
            <w:left w:val="none" w:sz="0" w:space="0" w:color="auto"/>
            <w:bottom w:val="none" w:sz="0" w:space="0" w:color="auto"/>
            <w:right w:val="none" w:sz="0" w:space="0" w:color="auto"/>
          </w:divBdr>
        </w:div>
        <w:div w:id="1874879023">
          <w:marLeft w:val="640"/>
          <w:marRight w:val="0"/>
          <w:marTop w:val="0"/>
          <w:marBottom w:val="0"/>
          <w:divBdr>
            <w:top w:val="none" w:sz="0" w:space="0" w:color="auto"/>
            <w:left w:val="none" w:sz="0" w:space="0" w:color="auto"/>
            <w:bottom w:val="none" w:sz="0" w:space="0" w:color="auto"/>
            <w:right w:val="none" w:sz="0" w:space="0" w:color="auto"/>
          </w:divBdr>
        </w:div>
        <w:div w:id="2099250605">
          <w:marLeft w:val="640"/>
          <w:marRight w:val="0"/>
          <w:marTop w:val="0"/>
          <w:marBottom w:val="0"/>
          <w:divBdr>
            <w:top w:val="none" w:sz="0" w:space="0" w:color="auto"/>
            <w:left w:val="none" w:sz="0" w:space="0" w:color="auto"/>
            <w:bottom w:val="none" w:sz="0" w:space="0" w:color="auto"/>
            <w:right w:val="none" w:sz="0" w:space="0" w:color="auto"/>
          </w:divBdr>
        </w:div>
        <w:div w:id="382602422">
          <w:marLeft w:val="640"/>
          <w:marRight w:val="0"/>
          <w:marTop w:val="0"/>
          <w:marBottom w:val="0"/>
          <w:divBdr>
            <w:top w:val="none" w:sz="0" w:space="0" w:color="auto"/>
            <w:left w:val="none" w:sz="0" w:space="0" w:color="auto"/>
            <w:bottom w:val="none" w:sz="0" w:space="0" w:color="auto"/>
            <w:right w:val="none" w:sz="0" w:space="0" w:color="auto"/>
          </w:divBdr>
        </w:div>
        <w:div w:id="1693725217">
          <w:marLeft w:val="640"/>
          <w:marRight w:val="0"/>
          <w:marTop w:val="0"/>
          <w:marBottom w:val="0"/>
          <w:divBdr>
            <w:top w:val="none" w:sz="0" w:space="0" w:color="auto"/>
            <w:left w:val="none" w:sz="0" w:space="0" w:color="auto"/>
            <w:bottom w:val="none" w:sz="0" w:space="0" w:color="auto"/>
            <w:right w:val="none" w:sz="0" w:space="0" w:color="auto"/>
          </w:divBdr>
        </w:div>
        <w:div w:id="1090736025">
          <w:marLeft w:val="640"/>
          <w:marRight w:val="0"/>
          <w:marTop w:val="0"/>
          <w:marBottom w:val="0"/>
          <w:divBdr>
            <w:top w:val="none" w:sz="0" w:space="0" w:color="auto"/>
            <w:left w:val="none" w:sz="0" w:space="0" w:color="auto"/>
            <w:bottom w:val="none" w:sz="0" w:space="0" w:color="auto"/>
            <w:right w:val="none" w:sz="0" w:space="0" w:color="auto"/>
          </w:divBdr>
        </w:div>
        <w:div w:id="692926916">
          <w:marLeft w:val="640"/>
          <w:marRight w:val="0"/>
          <w:marTop w:val="0"/>
          <w:marBottom w:val="0"/>
          <w:divBdr>
            <w:top w:val="none" w:sz="0" w:space="0" w:color="auto"/>
            <w:left w:val="none" w:sz="0" w:space="0" w:color="auto"/>
            <w:bottom w:val="none" w:sz="0" w:space="0" w:color="auto"/>
            <w:right w:val="none" w:sz="0" w:space="0" w:color="auto"/>
          </w:divBdr>
        </w:div>
        <w:div w:id="1282223505">
          <w:marLeft w:val="640"/>
          <w:marRight w:val="0"/>
          <w:marTop w:val="0"/>
          <w:marBottom w:val="0"/>
          <w:divBdr>
            <w:top w:val="none" w:sz="0" w:space="0" w:color="auto"/>
            <w:left w:val="none" w:sz="0" w:space="0" w:color="auto"/>
            <w:bottom w:val="none" w:sz="0" w:space="0" w:color="auto"/>
            <w:right w:val="none" w:sz="0" w:space="0" w:color="auto"/>
          </w:divBdr>
        </w:div>
        <w:div w:id="1908300916">
          <w:marLeft w:val="640"/>
          <w:marRight w:val="0"/>
          <w:marTop w:val="0"/>
          <w:marBottom w:val="0"/>
          <w:divBdr>
            <w:top w:val="none" w:sz="0" w:space="0" w:color="auto"/>
            <w:left w:val="none" w:sz="0" w:space="0" w:color="auto"/>
            <w:bottom w:val="none" w:sz="0" w:space="0" w:color="auto"/>
            <w:right w:val="none" w:sz="0" w:space="0" w:color="auto"/>
          </w:divBdr>
        </w:div>
        <w:div w:id="11997000">
          <w:marLeft w:val="640"/>
          <w:marRight w:val="0"/>
          <w:marTop w:val="0"/>
          <w:marBottom w:val="0"/>
          <w:divBdr>
            <w:top w:val="none" w:sz="0" w:space="0" w:color="auto"/>
            <w:left w:val="none" w:sz="0" w:space="0" w:color="auto"/>
            <w:bottom w:val="none" w:sz="0" w:space="0" w:color="auto"/>
            <w:right w:val="none" w:sz="0" w:space="0" w:color="auto"/>
          </w:divBdr>
        </w:div>
        <w:div w:id="308562812">
          <w:marLeft w:val="640"/>
          <w:marRight w:val="0"/>
          <w:marTop w:val="0"/>
          <w:marBottom w:val="0"/>
          <w:divBdr>
            <w:top w:val="none" w:sz="0" w:space="0" w:color="auto"/>
            <w:left w:val="none" w:sz="0" w:space="0" w:color="auto"/>
            <w:bottom w:val="none" w:sz="0" w:space="0" w:color="auto"/>
            <w:right w:val="none" w:sz="0" w:space="0" w:color="auto"/>
          </w:divBdr>
        </w:div>
      </w:divsChild>
    </w:div>
    <w:div w:id="808396787">
      <w:bodyDiv w:val="1"/>
      <w:marLeft w:val="0"/>
      <w:marRight w:val="0"/>
      <w:marTop w:val="0"/>
      <w:marBottom w:val="0"/>
      <w:divBdr>
        <w:top w:val="none" w:sz="0" w:space="0" w:color="auto"/>
        <w:left w:val="none" w:sz="0" w:space="0" w:color="auto"/>
        <w:bottom w:val="none" w:sz="0" w:space="0" w:color="auto"/>
        <w:right w:val="none" w:sz="0" w:space="0" w:color="auto"/>
      </w:divBdr>
    </w:div>
    <w:div w:id="809789558">
      <w:bodyDiv w:val="1"/>
      <w:marLeft w:val="0"/>
      <w:marRight w:val="0"/>
      <w:marTop w:val="0"/>
      <w:marBottom w:val="0"/>
      <w:divBdr>
        <w:top w:val="none" w:sz="0" w:space="0" w:color="auto"/>
        <w:left w:val="none" w:sz="0" w:space="0" w:color="auto"/>
        <w:bottom w:val="none" w:sz="0" w:space="0" w:color="auto"/>
        <w:right w:val="none" w:sz="0" w:space="0" w:color="auto"/>
      </w:divBdr>
    </w:div>
    <w:div w:id="813261071">
      <w:bodyDiv w:val="1"/>
      <w:marLeft w:val="0"/>
      <w:marRight w:val="0"/>
      <w:marTop w:val="0"/>
      <w:marBottom w:val="0"/>
      <w:divBdr>
        <w:top w:val="none" w:sz="0" w:space="0" w:color="auto"/>
        <w:left w:val="none" w:sz="0" w:space="0" w:color="auto"/>
        <w:bottom w:val="none" w:sz="0" w:space="0" w:color="auto"/>
        <w:right w:val="none" w:sz="0" w:space="0" w:color="auto"/>
      </w:divBdr>
      <w:divsChild>
        <w:div w:id="354814399">
          <w:marLeft w:val="640"/>
          <w:marRight w:val="0"/>
          <w:marTop w:val="0"/>
          <w:marBottom w:val="0"/>
          <w:divBdr>
            <w:top w:val="none" w:sz="0" w:space="0" w:color="auto"/>
            <w:left w:val="none" w:sz="0" w:space="0" w:color="auto"/>
            <w:bottom w:val="none" w:sz="0" w:space="0" w:color="auto"/>
            <w:right w:val="none" w:sz="0" w:space="0" w:color="auto"/>
          </w:divBdr>
        </w:div>
        <w:div w:id="161822354">
          <w:marLeft w:val="640"/>
          <w:marRight w:val="0"/>
          <w:marTop w:val="0"/>
          <w:marBottom w:val="0"/>
          <w:divBdr>
            <w:top w:val="none" w:sz="0" w:space="0" w:color="auto"/>
            <w:left w:val="none" w:sz="0" w:space="0" w:color="auto"/>
            <w:bottom w:val="none" w:sz="0" w:space="0" w:color="auto"/>
            <w:right w:val="none" w:sz="0" w:space="0" w:color="auto"/>
          </w:divBdr>
        </w:div>
        <w:div w:id="1136945172">
          <w:marLeft w:val="640"/>
          <w:marRight w:val="0"/>
          <w:marTop w:val="0"/>
          <w:marBottom w:val="0"/>
          <w:divBdr>
            <w:top w:val="none" w:sz="0" w:space="0" w:color="auto"/>
            <w:left w:val="none" w:sz="0" w:space="0" w:color="auto"/>
            <w:bottom w:val="none" w:sz="0" w:space="0" w:color="auto"/>
            <w:right w:val="none" w:sz="0" w:space="0" w:color="auto"/>
          </w:divBdr>
        </w:div>
        <w:div w:id="1496409876">
          <w:marLeft w:val="640"/>
          <w:marRight w:val="0"/>
          <w:marTop w:val="0"/>
          <w:marBottom w:val="0"/>
          <w:divBdr>
            <w:top w:val="none" w:sz="0" w:space="0" w:color="auto"/>
            <w:left w:val="none" w:sz="0" w:space="0" w:color="auto"/>
            <w:bottom w:val="none" w:sz="0" w:space="0" w:color="auto"/>
            <w:right w:val="none" w:sz="0" w:space="0" w:color="auto"/>
          </w:divBdr>
        </w:div>
        <w:div w:id="1521428709">
          <w:marLeft w:val="640"/>
          <w:marRight w:val="0"/>
          <w:marTop w:val="0"/>
          <w:marBottom w:val="0"/>
          <w:divBdr>
            <w:top w:val="none" w:sz="0" w:space="0" w:color="auto"/>
            <w:left w:val="none" w:sz="0" w:space="0" w:color="auto"/>
            <w:bottom w:val="none" w:sz="0" w:space="0" w:color="auto"/>
            <w:right w:val="none" w:sz="0" w:space="0" w:color="auto"/>
          </w:divBdr>
        </w:div>
        <w:div w:id="90471718">
          <w:marLeft w:val="640"/>
          <w:marRight w:val="0"/>
          <w:marTop w:val="0"/>
          <w:marBottom w:val="0"/>
          <w:divBdr>
            <w:top w:val="none" w:sz="0" w:space="0" w:color="auto"/>
            <w:left w:val="none" w:sz="0" w:space="0" w:color="auto"/>
            <w:bottom w:val="none" w:sz="0" w:space="0" w:color="auto"/>
            <w:right w:val="none" w:sz="0" w:space="0" w:color="auto"/>
          </w:divBdr>
        </w:div>
        <w:div w:id="1510481208">
          <w:marLeft w:val="640"/>
          <w:marRight w:val="0"/>
          <w:marTop w:val="0"/>
          <w:marBottom w:val="0"/>
          <w:divBdr>
            <w:top w:val="none" w:sz="0" w:space="0" w:color="auto"/>
            <w:left w:val="none" w:sz="0" w:space="0" w:color="auto"/>
            <w:bottom w:val="none" w:sz="0" w:space="0" w:color="auto"/>
            <w:right w:val="none" w:sz="0" w:space="0" w:color="auto"/>
          </w:divBdr>
        </w:div>
        <w:div w:id="1136333597">
          <w:marLeft w:val="640"/>
          <w:marRight w:val="0"/>
          <w:marTop w:val="0"/>
          <w:marBottom w:val="0"/>
          <w:divBdr>
            <w:top w:val="none" w:sz="0" w:space="0" w:color="auto"/>
            <w:left w:val="none" w:sz="0" w:space="0" w:color="auto"/>
            <w:bottom w:val="none" w:sz="0" w:space="0" w:color="auto"/>
            <w:right w:val="none" w:sz="0" w:space="0" w:color="auto"/>
          </w:divBdr>
        </w:div>
        <w:div w:id="447042586">
          <w:marLeft w:val="640"/>
          <w:marRight w:val="0"/>
          <w:marTop w:val="0"/>
          <w:marBottom w:val="0"/>
          <w:divBdr>
            <w:top w:val="none" w:sz="0" w:space="0" w:color="auto"/>
            <w:left w:val="none" w:sz="0" w:space="0" w:color="auto"/>
            <w:bottom w:val="none" w:sz="0" w:space="0" w:color="auto"/>
            <w:right w:val="none" w:sz="0" w:space="0" w:color="auto"/>
          </w:divBdr>
        </w:div>
        <w:div w:id="2101442871">
          <w:marLeft w:val="640"/>
          <w:marRight w:val="0"/>
          <w:marTop w:val="0"/>
          <w:marBottom w:val="0"/>
          <w:divBdr>
            <w:top w:val="none" w:sz="0" w:space="0" w:color="auto"/>
            <w:left w:val="none" w:sz="0" w:space="0" w:color="auto"/>
            <w:bottom w:val="none" w:sz="0" w:space="0" w:color="auto"/>
            <w:right w:val="none" w:sz="0" w:space="0" w:color="auto"/>
          </w:divBdr>
        </w:div>
      </w:divsChild>
    </w:div>
    <w:div w:id="814570670">
      <w:bodyDiv w:val="1"/>
      <w:marLeft w:val="0"/>
      <w:marRight w:val="0"/>
      <w:marTop w:val="0"/>
      <w:marBottom w:val="0"/>
      <w:divBdr>
        <w:top w:val="none" w:sz="0" w:space="0" w:color="auto"/>
        <w:left w:val="none" w:sz="0" w:space="0" w:color="auto"/>
        <w:bottom w:val="none" w:sz="0" w:space="0" w:color="auto"/>
        <w:right w:val="none" w:sz="0" w:space="0" w:color="auto"/>
      </w:divBdr>
      <w:divsChild>
        <w:div w:id="1935169469">
          <w:marLeft w:val="640"/>
          <w:marRight w:val="0"/>
          <w:marTop w:val="0"/>
          <w:marBottom w:val="0"/>
          <w:divBdr>
            <w:top w:val="none" w:sz="0" w:space="0" w:color="auto"/>
            <w:left w:val="none" w:sz="0" w:space="0" w:color="auto"/>
            <w:bottom w:val="none" w:sz="0" w:space="0" w:color="auto"/>
            <w:right w:val="none" w:sz="0" w:space="0" w:color="auto"/>
          </w:divBdr>
        </w:div>
        <w:div w:id="1805856196">
          <w:marLeft w:val="640"/>
          <w:marRight w:val="0"/>
          <w:marTop w:val="0"/>
          <w:marBottom w:val="0"/>
          <w:divBdr>
            <w:top w:val="none" w:sz="0" w:space="0" w:color="auto"/>
            <w:left w:val="none" w:sz="0" w:space="0" w:color="auto"/>
            <w:bottom w:val="none" w:sz="0" w:space="0" w:color="auto"/>
            <w:right w:val="none" w:sz="0" w:space="0" w:color="auto"/>
          </w:divBdr>
        </w:div>
        <w:div w:id="1169057430">
          <w:marLeft w:val="640"/>
          <w:marRight w:val="0"/>
          <w:marTop w:val="0"/>
          <w:marBottom w:val="0"/>
          <w:divBdr>
            <w:top w:val="none" w:sz="0" w:space="0" w:color="auto"/>
            <w:left w:val="none" w:sz="0" w:space="0" w:color="auto"/>
            <w:bottom w:val="none" w:sz="0" w:space="0" w:color="auto"/>
            <w:right w:val="none" w:sz="0" w:space="0" w:color="auto"/>
          </w:divBdr>
        </w:div>
        <w:div w:id="2079209906">
          <w:marLeft w:val="640"/>
          <w:marRight w:val="0"/>
          <w:marTop w:val="0"/>
          <w:marBottom w:val="0"/>
          <w:divBdr>
            <w:top w:val="none" w:sz="0" w:space="0" w:color="auto"/>
            <w:left w:val="none" w:sz="0" w:space="0" w:color="auto"/>
            <w:bottom w:val="none" w:sz="0" w:space="0" w:color="auto"/>
            <w:right w:val="none" w:sz="0" w:space="0" w:color="auto"/>
          </w:divBdr>
        </w:div>
        <w:div w:id="1651131221">
          <w:marLeft w:val="640"/>
          <w:marRight w:val="0"/>
          <w:marTop w:val="0"/>
          <w:marBottom w:val="0"/>
          <w:divBdr>
            <w:top w:val="none" w:sz="0" w:space="0" w:color="auto"/>
            <w:left w:val="none" w:sz="0" w:space="0" w:color="auto"/>
            <w:bottom w:val="none" w:sz="0" w:space="0" w:color="auto"/>
            <w:right w:val="none" w:sz="0" w:space="0" w:color="auto"/>
          </w:divBdr>
        </w:div>
        <w:div w:id="737804">
          <w:marLeft w:val="640"/>
          <w:marRight w:val="0"/>
          <w:marTop w:val="0"/>
          <w:marBottom w:val="0"/>
          <w:divBdr>
            <w:top w:val="none" w:sz="0" w:space="0" w:color="auto"/>
            <w:left w:val="none" w:sz="0" w:space="0" w:color="auto"/>
            <w:bottom w:val="none" w:sz="0" w:space="0" w:color="auto"/>
            <w:right w:val="none" w:sz="0" w:space="0" w:color="auto"/>
          </w:divBdr>
        </w:div>
        <w:div w:id="767502608">
          <w:marLeft w:val="640"/>
          <w:marRight w:val="0"/>
          <w:marTop w:val="0"/>
          <w:marBottom w:val="0"/>
          <w:divBdr>
            <w:top w:val="none" w:sz="0" w:space="0" w:color="auto"/>
            <w:left w:val="none" w:sz="0" w:space="0" w:color="auto"/>
            <w:bottom w:val="none" w:sz="0" w:space="0" w:color="auto"/>
            <w:right w:val="none" w:sz="0" w:space="0" w:color="auto"/>
          </w:divBdr>
        </w:div>
        <w:div w:id="54285405">
          <w:marLeft w:val="640"/>
          <w:marRight w:val="0"/>
          <w:marTop w:val="0"/>
          <w:marBottom w:val="0"/>
          <w:divBdr>
            <w:top w:val="none" w:sz="0" w:space="0" w:color="auto"/>
            <w:left w:val="none" w:sz="0" w:space="0" w:color="auto"/>
            <w:bottom w:val="none" w:sz="0" w:space="0" w:color="auto"/>
            <w:right w:val="none" w:sz="0" w:space="0" w:color="auto"/>
          </w:divBdr>
        </w:div>
        <w:div w:id="1612130672">
          <w:marLeft w:val="640"/>
          <w:marRight w:val="0"/>
          <w:marTop w:val="0"/>
          <w:marBottom w:val="0"/>
          <w:divBdr>
            <w:top w:val="none" w:sz="0" w:space="0" w:color="auto"/>
            <w:left w:val="none" w:sz="0" w:space="0" w:color="auto"/>
            <w:bottom w:val="none" w:sz="0" w:space="0" w:color="auto"/>
            <w:right w:val="none" w:sz="0" w:space="0" w:color="auto"/>
          </w:divBdr>
        </w:div>
        <w:div w:id="922300024">
          <w:marLeft w:val="640"/>
          <w:marRight w:val="0"/>
          <w:marTop w:val="0"/>
          <w:marBottom w:val="0"/>
          <w:divBdr>
            <w:top w:val="none" w:sz="0" w:space="0" w:color="auto"/>
            <w:left w:val="none" w:sz="0" w:space="0" w:color="auto"/>
            <w:bottom w:val="none" w:sz="0" w:space="0" w:color="auto"/>
            <w:right w:val="none" w:sz="0" w:space="0" w:color="auto"/>
          </w:divBdr>
        </w:div>
        <w:div w:id="1254391474">
          <w:marLeft w:val="640"/>
          <w:marRight w:val="0"/>
          <w:marTop w:val="0"/>
          <w:marBottom w:val="0"/>
          <w:divBdr>
            <w:top w:val="none" w:sz="0" w:space="0" w:color="auto"/>
            <w:left w:val="none" w:sz="0" w:space="0" w:color="auto"/>
            <w:bottom w:val="none" w:sz="0" w:space="0" w:color="auto"/>
            <w:right w:val="none" w:sz="0" w:space="0" w:color="auto"/>
          </w:divBdr>
        </w:div>
        <w:div w:id="1101414689">
          <w:marLeft w:val="640"/>
          <w:marRight w:val="0"/>
          <w:marTop w:val="0"/>
          <w:marBottom w:val="0"/>
          <w:divBdr>
            <w:top w:val="none" w:sz="0" w:space="0" w:color="auto"/>
            <w:left w:val="none" w:sz="0" w:space="0" w:color="auto"/>
            <w:bottom w:val="none" w:sz="0" w:space="0" w:color="auto"/>
            <w:right w:val="none" w:sz="0" w:space="0" w:color="auto"/>
          </w:divBdr>
        </w:div>
        <w:div w:id="1595090050">
          <w:marLeft w:val="640"/>
          <w:marRight w:val="0"/>
          <w:marTop w:val="0"/>
          <w:marBottom w:val="0"/>
          <w:divBdr>
            <w:top w:val="none" w:sz="0" w:space="0" w:color="auto"/>
            <w:left w:val="none" w:sz="0" w:space="0" w:color="auto"/>
            <w:bottom w:val="none" w:sz="0" w:space="0" w:color="auto"/>
            <w:right w:val="none" w:sz="0" w:space="0" w:color="auto"/>
          </w:divBdr>
        </w:div>
        <w:div w:id="2122920368">
          <w:marLeft w:val="640"/>
          <w:marRight w:val="0"/>
          <w:marTop w:val="0"/>
          <w:marBottom w:val="0"/>
          <w:divBdr>
            <w:top w:val="none" w:sz="0" w:space="0" w:color="auto"/>
            <w:left w:val="none" w:sz="0" w:space="0" w:color="auto"/>
            <w:bottom w:val="none" w:sz="0" w:space="0" w:color="auto"/>
            <w:right w:val="none" w:sz="0" w:space="0" w:color="auto"/>
          </w:divBdr>
        </w:div>
        <w:div w:id="1276979782">
          <w:marLeft w:val="640"/>
          <w:marRight w:val="0"/>
          <w:marTop w:val="0"/>
          <w:marBottom w:val="0"/>
          <w:divBdr>
            <w:top w:val="none" w:sz="0" w:space="0" w:color="auto"/>
            <w:left w:val="none" w:sz="0" w:space="0" w:color="auto"/>
            <w:bottom w:val="none" w:sz="0" w:space="0" w:color="auto"/>
            <w:right w:val="none" w:sz="0" w:space="0" w:color="auto"/>
          </w:divBdr>
        </w:div>
        <w:div w:id="1442070336">
          <w:marLeft w:val="640"/>
          <w:marRight w:val="0"/>
          <w:marTop w:val="0"/>
          <w:marBottom w:val="0"/>
          <w:divBdr>
            <w:top w:val="none" w:sz="0" w:space="0" w:color="auto"/>
            <w:left w:val="none" w:sz="0" w:space="0" w:color="auto"/>
            <w:bottom w:val="none" w:sz="0" w:space="0" w:color="auto"/>
            <w:right w:val="none" w:sz="0" w:space="0" w:color="auto"/>
          </w:divBdr>
        </w:div>
        <w:div w:id="1915554461">
          <w:marLeft w:val="640"/>
          <w:marRight w:val="0"/>
          <w:marTop w:val="0"/>
          <w:marBottom w:val="0"/>
          <w:divBdr>
            <w:top w:val="none" w:sz="0" w:space="0" w:color="auto"/>
            <w:left w:val="none" w:sz="0" w:space="0" w:color="auto"/>
            <w:bottom w:val="none" w:sz="0" w:space="0" w:color="auto"/>
            <w:right w:val="none" w:sz="0" w:space="0" w:color="auto"/>
          </w:divBdr>
        </w:div>
        <w:div w:id="1101414420">
          <w:marLeft w:val="640"/>
          <w:marRight w:val="0"/>
          <w:marTop w:val="0"/>
          <w:marBottom w:val="0"/>
          <w:divBdr>
            <w:top w:val="none" w:sz="0" w:space="0" w:color="auto"/>
            <w:left w:val="none" w:sz="0" w:space="0" w:color="auto"/>
            <w:bottom w:val="none" w:sz="0" w:space="0" w:color="auto"/>
            <w:right w:val="none" w:sz="0" w:space="0" w:color="auto"/>
          </w:divBdr>
        </w:div>
        <w:div w:id="441072170">
          <w:marLeft w:val="640"/>
          <w:marRight w:val="0"/>
          <w:marTop w:val="0"/>
          <w:marBottom w:val="0"/>
          <w:divBdr>
            <w:top w:val="none" w:sz="0" w:space="0" w:color="auto"/>
            <w:left w:val="none" w:sz="0" w:space="0" w:color="auto"/>
            <w:bottom w:val="none" w:sz="0" w:space="0" w:color="auto"/>
            <w:right w:val="none" w:sz="0" w:space="0" w:color="auto"/>
          </w:divBdr>
        </w:div>
        <w:div w:id="859200602">
          <w:marLeft w:val="640"/>
          <w:marRight w:val="0"/>
          <w:marTop w:val="0"/>
          <w:marBottom w:val="0"/>
          <w:divBdr>
            <w:top w:val="none" w:sz="0" w:space="0" w:color="auto"/>
            <w:left w:val="none" w:sz="0" w:space="0" w:color="auto"/>
            <w:bottom w:val="none" w:sz="0" w:space="0" w:color="auto"/>
            <w:right w:val="none" w:sz="0" w:space="0" w:color="auto"/>
          </w:divBdr>
        </w:div>
        <w:div w:id="268437782">
          <w:marLeft w:val="640"/>
          <w:marRight w:val="0"/>
          <w:marTop w:val="0"/>
          <w:marBottom w:val="0"/>
          <w:divBdr>
            <w:top w:val="none" w:sz="0" w:space="0" w:color="auto"/>
            <w:left w:val="none" w:sz="0" w:space="0" w:color="auto"/>
            <w:bottom w:val="none" w:sz="0" w:space="0" w:color="auto"/>
            <w:right w:val="none" w:sz="0" w:space="0" w:color="auto"/>
          </w:divBdr>
        </w:div>
      </w:divsChild>
    </w:div>
    <w:div w:id="821848326">
      <w:bodyDiv w:val="1"/>
      <w:marLeft w:val="0"/>
      <w:marRight w:val="0"/>
      <w:marTop w:val="0"/>
      <w:marBottom w:val="0"/>
      <w:divBdr>
        <w:top w:val="none" w:sz="0" w:space="0" w:color="auto"/>
        <w:left w:val="none" w:sz="0" w:space="0" w:color="auto"/>
        <w:bottom w:val="none" w:sz="0" w:space="0" w:color="auto"/>
        <w:right w:val="none" w:sz="0" w:space="0" w:color="auto"/>
      </w:divBdr>
      <w:divsChild>
        <w:div w:id="499662073">
          <w:marLeft w:val="640"/>
          <w:marRight w:val="0"/>
          <w:marTop w:val="0"/>
          <w:marBottom w:val="0"/>
          <w:divBdr>
            <w:top w:val="none" w:sz="0" w:space="0" w:color="auto"/>
            <w:left w:val="none" w:sz="0" w:space="0" w:color="auto"/>
            <w:bottom w:val="none" w:sz="0" w:space="0" w:color="auto"/>
            <w:right w:val="none" w:sz="0" w:space="0" w:color="auto"/>
          </w:divBdr>
        </w:div>
        <w:div w:id="28722504">
          <w:marLeft w:val="640"/>
          <w:marRight w:val="0"/>
          <w:marTop w:val="0"/>
          <w:marBottom w:val="0"/>
          <w:divBdr>
            <w:top w:val="none" w:sz="0" w:space="0" w:color="auto"/>
            <w:left w:val="none" w:sz="0" w:space="0" w:color="auto"/>
            <w:bottom w:val="none" w:sz="0" w:space="0" w:color="auto"/>
            <w:right w:val="none" w:sz="0" w:space="0" w:color="auto"/>
          </w:divBdr>
        </w:div>
        <w:div w:id="896087083">
          <w:marLeft w:val="640"/>
          <w:marRight w:val="0"/>
          <w:marTop w:val="0"/>
          <w:marBottom w:val="0"/>
          <w:divBdr>
            <w:top w:val="none" w:sz="0" w:space="0" w:color="auto"/>
            <w:left w:val="none" w:sz="0" w:space="0" w:color="auto"/>
            <w:bottom w:val="none" w:sz="0" w:space="0" w:color="auto"/>
            <w:right w:val="none" w:sz="0" w:space="0" w:color="auto"/>
          </w:divBdr>
        </w:div>
        <w:div w:id="45573182">
          <w:marLeft w:val="640"/>
          <w:marRight w:val="0"/>
          <w:marTop w:val="0"/>
          <w:marBottom w:val="0"/>
          <w:divBdr>
            <w:top w:val="none" w:sz="0" w:space="0" w:color="auto"/>
            <w:left w:val="none" w:sz="0" w:space="0" w:color="auto"/>
            <w:bottom w:val="none" w:sz="0" w:space="0" w:color="auto"/>
            <w:right w:val="none" w:sz="0" w:space="0" w:color="auto"/>
          </w:divBdr>
        </w:div>
        <w:div w:id="471023562">
          <w:marLeft w:val="640"/>
          <w:marRight w:val="0"/>
          <w:marTop w:val="0"/>
          <w:marBottom w:val="0"/>
          <w:divBdr>
            <w:top w:val="none" w:sz="0" w:space="0" w:color="auto"/>
            <w:left w:val="none" w:sz="0" w:space="0" w:color="auto"/>
            <w:bottom w:val="none" w:sz="0" w:space="0" w:color="auto"/>
            <w:right w:val="none" w:sz="0" w:space="0" w:color="auto"/>
          </w:divBdr>
        </w:div>
        <w:div w:id="1604221074">
          <w:marLeft w:val="640"/>
          <w:marRight w:val="0"/>
          <w:marTop w:val="0"/>
          <w:marBottom w:val="0"/>
          <w:divBdr>
            <w:top w:val="none" w:sz="0" w:space="0" w:color="auto"/>
            <w:left w:val="none" w:sz="0" w:space="0" w:color="auto"/>
            <w:bottom w:val="none" w:sz="0" w:space="0" w:color="auto"/>
            <w:right w:val="none" w:sz="0" w:space="0" w:color="auto"/>
          </w:divBdr>
        </w:div>
        <w:div w:id="974870238">
          <w:marLeft w:val="640"/>
          <w:marRight w:val="0"/>
          <w:marTop w:val="0"/>
          <w:marBottom w:val="0"/>
          <w:divBdr>
            <w:top w:val="none" w:sz="0" w:space="0" w:color="auto"/>
            <w:left w:val="none" w:sz="0" w:space="0" w:color="auto"/>
            <w:bottom w:val="none" w:sz="0" w:space="0" w:color="auto"/>
            <w:right w:val="none" w:sz="0" w:space="0" w:color="auto"/>
          </w:divBdr>
        </w:div>
        <w:div w:id="1812284531">
          <w:marLeft w:val="640"/>
          <w:marRight w:val="0"/>
          <w:marTop w:val="0"/>
          <w:marBottom w:val="0"/>
          <w:divBdr>
            <w:top w:val="none" w:sz="0" w:space="0" w:color="auto"/>
            <w:left w:val="none" w:sz="0" w:space="0" w:color="auto"/>
            <w:bottom w:val="none" w:sz="0" w:space="0" w:color="auto"/>
            <w:right w:val="none" w:sz="0" w:space="0" w:color="auto"/>
          </w:divBdr>
        </w:div>
        <w:div w:id="1459687913">
          <w:marLeft w:val="640"/>
          <w:marRight w:val="0"/>
          <w:marTop w:val="0"/>
          <w:marBottom w:val="0"/>
          <w:divBdr>
            <w:top w:val="none" w:sz="0" w:space="0" w:color="auto"/>
            <w:left w:val="none" w:sz="0" w:space="0" w:color="auto"/>
            <w:bottom w:val="none" w:sz="0" w:space="0" w:color="auto"/>
            <w:right w:val="none" w:sz="0" w:space="0" w:color="auto"/>
          </w:divBdr>
        </w:div>
        <w:div w:id="1050306393">
          <w:marLeft w:val="640"/>
          <w:marRight w:val="0"/>
          <w:marTop w:val="0"/>
          <w:marBottom w:val="0"/>
          <w:divBdr>
            <w:top w:val="none" w:sz="0" w:space="0" w:color="auto"/>
            <w:left w:val="none" w:sz="0" w:space="0" w:color="auto"/>
            <w:bottom w:val="none" w:sz="0" w:space="0" w:color="auto"/>
            <w:right w:val="none" w:sz="0" w:space="0" w:color="auto"/>
          </w:divBdr>
        </w:div>
        <w:div w:id="1915044903">
          <w:marLeft w:val="640"/>
          <w:marRight w:val="0"/>
          <w:marTop w:val="0"/>
          <w:marBottom w:val="0"/>
          <w:divBdr>
            <w:top w:val="none" w:sz="0" w:space="0" w:color="auto"/>
            <w:left w:val="none" w:sz="0" w:space="0" w:color="auto"/>
            <w:bottom w:val="none" w:sz="0" w:space="0" w:color="auto"/>
            <w:right w:val="none" w:sz="0" w:space="0" w:color="auto"/>
          </w:divBdr>
        </w:div>
        <w:div w:id="1538351412">
          <w:marLeft w:val="640"/>
          <w:marRight w:val="0"/>
          <w:marTop w:val="0"/>
          <w:marBottom w:val="0"/>
          <w:divBdr>
            <w:top w:val="none" w:sz="0" w:space="0" w:color="auto"/>
            <w:left w:val="none" w:sz="0" w:space="0" w:color="auto"/>
            <w:bottom w:val="none" w:sz="0" w:space="0" w:color="auto"/>
            <w:right w:val="none" w:sz="0" w:space="0" w:color="auto"/>
          </w:divBdr>
        </w:div>
        <w:div w:id="1712534431">
          <w:marLeft w:val="640"/>
          <w:marRight w:val="0"/>
          <w:marTop w:val="0"/>
          <w:marBottom w:val="0"/>
          <w:divBdr>
            <w:top w:val="none" w:sz="0" w:space="0" w:color="auto"/>
            <w:left w:val="none" w:sz="0" w:space="0" w:color="auto"/>
            <w:bottom w:val="none" w:sz="0" w:space="0" w:color="auto"/>
            <w:right w:val="none" w:sz="0" w:space="0" w:color="auto"/>
          </w:divBdr>
        </w:div>
        <w:div w:id="2120300138">
          <w:marLeft w:val="640"/>
          <w:marRight w:val="0"/>
          <w:marTop w:val="0"/>
          <w:marBottom w:val="0"/>
          <w:divBdr>
            <w:top w:val="none" w:sz="0" w:space="0" w:color="auto"/>
            <w:left w:val="none" w:sz="0" w:space="0" w:color="auto"/>
            <w:bottom w:val="none" w:sz="0" w:space="0" w:color="auto"/>
            <w:right w:val="none" w:sz="0" w:space="0" w:color="auto"/>
          </w:divBdr>
        </w:div>
        <w:div w:id="619778">
          <w:marLeft w:val="640"/>
          <w:marRight w:val="0"/>
          <w:marTop w:val="0"/>
          <w:marBottom w:val="0"/>
          <w:divBdr>
            <w:top w:val="none" w:sz="0" w:space="0" w:color="auto"/>
            <w:left w:val="none" w:sz="0" w:space="0" w:color="auto"/>
            <w:bottom w:val="none" w:sz="0" w:space="0" w:color="auto"/>
            <w:right w:val="none" w:sz="0" w:space="0" w:color="auto"/>
          </w:divBdr>
        </w:div>
        <w:div w:id="491486769">
          <w:marLeft w:val="640"/>
          <w:marRight w:val="0"/>
          <w:marTop w:val="0"/>
          <w:marBottom w:val="0"/>
          <w:divBdr>
            <w:top w:val="none" w:sz="0" w:space="0" w:color="auto"/>
            <w:left w:val="none" w:sz="0" w:space="0" w:color="auto"/>
            <w:bottom w:val="none" w:sz="0" w:space="0" w:color="auto"/>
            <w:right w:val="none" w:sz="0" w:space="0" w:color="auto"/>
          </w:divBdr>
        </w:div>
        <w:div w:id="2094164531">
          <w:marLeft w:val="640"/>
          <w:marRight w:val="0"/>
          <w:marTop w:val="0"/>
          <w:marBottom w:val="0"/>
          <w:divBdr>
            <w:top w:val="none" w:sz="0" w:space="0" w:color="auto"/>
            <w:left w:val="none" w:sz="0" w:space="0" w:color="auto"/>
            <w:bottom w:val="none" w:sz="0" w:space="0" w:color="auto"/>
            <w:right w:val="none" w:sz="0" w:space="0" w:color="auto"/>
          </w:divBdr>
        </w:div>
        <w:div w:id="190150734">
          <w:marLeft w:val="640"/>
          <w:marRight w:val="0"/>
          <w:marTop w:val="0"/>
          <w:marBottom w:val="0"/>
          <w:divBdr>
            <w:top w:val="none" w:sz="0" w:space="0" w:color="auto"/>
            <w:left w:val="none" w:sz="0" w:space="0" w:color="auto"/>
            <w:bottom w:val="none" w:sz="0" w:space="0" w:color="auto"/>
            <w:right w:val="none" w:sz="0" w:space="0" w:color="auto"/>
          </w:divBdr>
        </w:div>
        <w:div w:id="1553930317">
          <w:marLeft w:val="640"/>
          <w:marRight w:val="0"/>
          <w:marTop w:val="0"/>
          <w:marBottom w:val="0"/>
          <w:divBdr>
            <w:top w:val="none" w:sz="0" w:space="0" w:color="auto"/>
            <w:left w:val="none" w:sz="0" w:space="0" w:color="auto"/>
            <w:bottom w:val="none" w:sz="0" w:space="0" w:color="auto"/>
            <w:right w:val="none" w:sz="0" w:space="0" w:color="auto"/>
          </w:divBdr>
        </w:div>
        <w:div w:id="16543389">
          <w:marLeft w:val="640"/>
          <w:marRight w:val="0"/>
          <w:marTop w:val="0"/>
          <w:marBottom w:val="0"/>
          <w:divBdr>
            <w:top w:val="none" w:sz="0" w:space="0" w:color="auto"/>
            <w:left w:val="none" w:sz="0" w:space="0" w:color="auto"/>
            <w:bottom w:val="none" w:sz="0" w:space="0" w:color="auto"/>
            <w:right w:val="none" w:sz="0" w:space="0" w:color="auto"/>
          </w:divBdr>
        </w:div>
        <w:div w:id="715736130">
          <w:marLeft w:val="640"/>
          <w:marRight w:val="0"/>
          <w:marTop w:val="0"/>
          <w:marBottom w:val="0"/>
          <w:divBdr>
            <w:top w:val="none" w:sz="0" w:space="0" w:color="auto"/>
            <w:left w:val="none" w:sz="0" w:space="0" w:color="auto"/>
            <w:bottom w:val="none" w:sz="0" w:space="0" w:color="auto"/>
            <w:right w:val="none" w:sz="0" w:space="0" w:color="auto"/>
          </w:divBdr>
        </w:div>
        <w:div w:id="160972941">
          <w:marLeft w:val="640"/>
          <w:marRight w:val="0"/>
          <w:marTop w:val="0"/>
          <w:marBottom w:val="0"/>
          <w:divBdr>
            <w:top w:val="none" w:sz="0" w:space="0" w:color="auto"/>
            <w:left w:val="none" w:sz="0" w:space="0" w:color="auto"/>
            <w:bottom w:val="none" w:sz="0" w:space="0" w:color="auto"/>
            <w:right w:val="none" w:sz="0" w:space="0" w:color="auto"/>
          </w:divBdr>
        </w:div>
      </w:divsChild>
    </w:div>
    <w:div w:id="823622442">
      <w:bodyDiv w:val="1"/>
      <w:marLeft w:val="0"/>
      <w:marRight w:val="0"/>
      <w:marTop w:val="0"/>
      <w:marBottom w:val="0"/>
      <w:divBdr>
        <w:top w:val="none" w:sz="0" w:space="0" w:color="auto"/>
        <w:left w:val="none" w:sz="0" w:space="0" w:color="auto"/>
        <w:bottom w:val="none" w:sz="0" w:space="0" w:color="auto"/>
        <w:right w:val="none" w:sz="0" w:space="0" w:color="auto"/>
      </w:divBdr>
      <w:divsChild>
        <w:div w:id="1754088578">
          <w:marLeft w:val="640"/>
          <w:marRight w:val="0"/>
          <w:marTop w:val="0"/>
          <w:marBottom w:val="0"/>
          <w:divBdr>
            <w:top w:val="none" w:sz="0" w:space="0" w:color="auto"/>
            <w:left w:val="none" w:sz="0" w:space="0" w:color="auto"/>
            <w:bottom w:val="none" w:sz="0" w:space="0" w:color="auto"/>
            <w:right w:val="none" w:sz="0" w:space="0" w:color="auto"/>
          </w:divBdr>
        </w:div>
        <w:div w:id="1216772654">
          <w:marLeft w:val="640"/>
          <w:marRight w:val="0"/>
          <w:marTop w:val="0"/>
          <w:marBottom w:val="0"/>
          <w:divBdr>
            <w:top w:val="none" w:sz="0" w:space="0" w:color="auto"/>
            <w:left w:val="none" w:sz="0" w:space="0" w:color="auto"/>
            <w:bottom w:val="none" w:sz="0" w:space="0" w:color="auto"/>
            <w:right w:val="none" w:sz="0" w:space="0" w:color="auto"/>
          </w:divBdr>
        </w:div>
        <w:div w:id="1581285130">
          <w:marLeft w:val="640"/>
          <w:marRight w:val="0"/>
          <w:marTop w:val="0"/>
          <w:marBottom w:val="0"/>
          <w:divBdr>
            <w:top w:val="none" w:sz="0" w:space="0" w:color="auto"/>
            <w:left w:val="none" w:sz="0" w:space="0" w:color="auto"/>
            <w:bottom w:val="none" w:sz="0" w:space="0" w:color="auto"/>
            <w:right w:val="none" w:sz="0" w:space="0" w:color="auto"/>
          </w:divBdr>
        </w:div>
        <w:div w:id="1432779825">
          <w:marLeft w:val="640"/>
          <w:marRight w:val="0"/>
          <w:marTop w:val="0"/>
          <w:marBottom w:val="0"/>
          <w:divBdr>
            <w:top w:val="none" w:sz="0" w:space="0" w:color="auto"/>
            <w:left w:val="none" w:sz="0" w:space="0" w:color="auto"/>
            <w:bottom w:val="none" w:sz="0" w:space="0" w:color="auto"/>
            <w:right w:val="none" w:sz="0" w:space="0" w:color="auto"/>
          </w:divBdr>
        </w:div>
        <w:div w:id="1194921263">
          <w:marLeft w:val="640"/>
          <w:marRight w:val="0"/>
          <w:marTop w:val="0"/>
          <w:marBottom w:val="0"/>
          <w:divBdr>
            <w:top w:val="none" w:sz="0" w:space="0" w:color="auto"/>
            <w:left w:val="none" w:sz="0" w:space="0" w:color="auto"/>
            <w:bottom w:val="none" w:sz="0" w:space="0" w:color="auto"/>
            <w:right w:val="none" w:sz="0" w:space="0" w:color="auto"/>
          </w:divBdr>
        </w:div>
        <w:div w:id="1181623372">
          <w:marLeft w:val="640"/>
          <w:marRight w:val="0"/>
          <w:marTop w:val="0"/>
          <w:marBottom w:val="0"/>
          <w:divBdr>
            <w:top w:val="none" w:sz="0" w:space="0" w:color="auto"/>
            <w:left w:val="none" w:sz="0" w:space="0" w:color="auto"/>
            <w:bottom w:val="none" w:sz="0" w:space="0" w:color="auto"/>
            <w:right w:val="none" w:sz="0" w:space="0" w:color="auto"/>
          </w:divBdr>
        </w:div>
        <w:div w:id="353313566">
          <w:marLeft w:val="640"/>
          <w:marRight w:val="0"/>
          <w:marTop w:val="0"/>
          <w:marBottom w:val="0"/>
          <w:divBdr>
            <w:top w:val="none" w:sz="0" w:space="0" w:color="auto"/>
            <w:left w:val="none" w:sz="0" w:space="0" w:color="auto"/>
            <w:bottom w:val="none" w:sz="0" w:space="0" w:color="auto"/>
            <w:right w:val="none" w:sz="0" w:space="0" w:color="auto"/>
          </w:divBdr>
        </w:div>
        <w:div w:id="1934894601">
          <w:marLeft w:val="640"/>
          <w:marRight w:val="0"/>
          <w:marTop w:val="0"/>
          <w:marBottom w:val="0"/>
          <w:divBdr>
            <w:top w:val="none" w:sz="0" w:space="0" w:color="auto"/>
            <w:left w:val="none" w:sz="0" w:space="0" w:color="auto"/>
            <w:bottom w:val="none" w:sz="0" w:space="0" w:color="auto"/>
            <w:right w:val="none" w:sz="0" w:space="0" w:color="auto"/>
          </w:divBdr>
        </w:div>
        <w:div w:id="1640259880">
          <w:marLeft w:val="640"/>
          <w:marRight w:val="0"/>
          <w:marTop w:val="0"/>
          <w:marBottom w:val="0"/>
          <w:divBdr>
            <w:top w:val="none" w:sz="0" w:space="0" w:color="auto"/>
            <w:left w:val="none" w:sz="0" w:space="0" w:color="auto"/>
            <w:bottom w:val="none" w:sz="0" w:space="0" w:color="auto"/>
            <w:right w:val="none" w:sz="0" w:space="0" w:color="auto"/>
          </w:divBdr>
        </w:div>
        <w:div w:id="721251633">
          <w:marLeft w:val="640"/>
          <w:marRight w:val="0"/>
          <w:marTop w:val="0"/>
          <w:marBottom w:val="0"/>
          <w:divBdr>
            <w:top w:val="none" w:sz="0" w:space="0" w:color="auto"/>
            <w:left w:val="none" w:sz="0" w:space="0" w:color="auto"/>
            <w:bottom w:val="none" w:sz="0" w:space="0" w:color="auto"/>
            <w:right w:val="none" w:sz="0" w:space="0" w:color="auto"/>
          </w:divBdr>
        </w:div>
        <w:div w:id="2075663450">
          <w:marLeft w:val="640"/>
          <w:marRight w:val="0"/>
          <w:marTop w:val="0"/>
          <w:marBottom w:val="0"/>
          <w:divBdr>
            <w:top w:val="none" w:sz="0" w:space="0" w:color="auto"/>
            <w:left w:val="none" w:sz="0" w:space="0" w:color="auto"/>
            <w:bottom w:val="none" w:sz="0" w:space="0" w:color="auto"/>
            <w:right w:val="none" w:sz="0" w:space="0" w:color="auto"/>
          </w:divBdr>
        </w:div>
        <w:div w:id="874345009">
          <w:marLeft w:val="640"/>
          <w:marRight w:val="0"/>
          <w:marTop w:val="0"/>
          <w:marBottom w:val="0"/>
          <w:divBdr>
            <w:top w:val="none" w:sz="0" w:space="0" w:color="auto"/>
            <w:left w:val="none" w:sz="0" w:space="0" w:color="auto"/>
            <w:bottom w:val="none" w:sz="0" w:space="0" w:color="auto"/>
            <w:right w:val="none" w:sz="0" w:space="0" w:color="auto"/>
          </w:divBdr>
        </w:div>
        <w:div w:id="134176884">
          <w:marLeft w:val="640"/>
          <w:marRight w:val="0"/>
          <w:marTop w:val="0"/>
          <w:marBottom w:val="0"/>
          <w:divBdr>
            <w:top w:val="none" w:sz="0" w:space="0" w:color="auto"/>
            <w:left w:val="none" w:sz="0" w:space="0" w:color="auto"/>
            <w:bottom w:val="none" w:sz="0" w:space="0" w:color="auto"/>
            <w:right w:val="none" w:sz="0" w:space="0" w:color="auto"/>
          </w:divBdr>
        </w:div>
        <w:div w:id="1035934108">
          <w:marLeft w:val="640"/>
          <w:marRight w:val="0"/>
          <w:marTop w:val="0"/>
          <w:marBottom w:val="0"/>
          <w:divBdr>
            <w:top w:val="none" w:sz="0" w:space="0" w:color="auto"/>
            <w:left w:val="none" w:sz="0" w:space="0" w:color="auto"/>
            <w:bottom w:val="none" w:sz="0" w:space="0" w:color="auto"/>
            <w:right w:val="none" w:sz="0" w:space="0" w:color="auto"/>
          </w:divBdr>
        </w:div>
        <w:div w:id="1353603008">
          <w:marLeft w:val="640"/>
          <w:marRight w:val="0"/>
          <w:marTop w:val="0"/>
          <w:marBottom w:val="0"/>
          <w:divBdr>
            <w:top w:val="none" w:sz="0" w:space="0" w:color="auto"/>
            <w:left w:val="none" w:sz="0" w:space="0" w:color="auto"/>
            <w:bottom w:val="none" w:sz="0" w:space="0" w:color="auto"/>
            <w:right w:val="none" w:sz="0" w:space="0" w:color="auto"/>
          </w:divBdr>
        </w:div>
        <w:div w:id="1693410023">
          <w:marLeft w:val="640"/>
          <w:marRight w:val="0"/>
          <w:marTop w:val="0"/>
          <w:marBottom w:val="0"/>
          <w:divBdr>
            <w:top w:val="none" w:sz="0" w:space="0" w:color="auto"/>
            <w:left w:val="none" w:sz="0" w:space="0" w:color="auto"/>
            <w:bottom w:val="none" w:sz="0" w:space="0" w:color="auto"/>
            <w:right w:val="none" w:sz="0" w:space="0" w:color="auto"/>
          </w:divBdr>
        </w:div>
        <w:div w:id="87166652">
          <w:marLeft w:val="640"/>
          <w:marRight w:val="0"/>
          <w:marTop w:val="0"/>
          <w:marBottom w:val="0"/>
          <w:divBdr>
            <w:top w:val="none" w:sz="0" w:space="0" w:color="auto"/>
            <w:left w:val="none" w:sz="0" w:space="0" w:color="auto"/>
            <w:bottom w:val="none" w:sz="0" w:space="0" w:color="auto"/>
            <w:right w:val="none" w:sz="0" w:space="0" w:color="auto"/>
          </w:divBdr>
        </w:div>
        <w:div w:id="1486162693">
          <w:marLeft w:val="640"/>
          <w:marRight w:val="0"/>
          <w:marTop w:val="0"/>
          <w:marBottom w:val="0"/>
          <w:divBdr>
            <w:top w:val="none" w:sz="0" w:space="0" w:color="auto"/>
            <w:left w:val="none" w:sz="0" w:space="0" w:color="auto"/>
            <w:bottom w:val="none" w:sz="0" w:space="0" w:color="auto"/>
            <w:right w:val="none" w:sz="0" w:space="0" w:color="auto"/>
          </w:divBdr>
        </w:div>
        <w:div w:id="1058406923">
          <w:marLeft w:val="640"/>
          <w:marRight w:val="0"/>
          <w:marTop w:val="0"/>
          <w:marBottom w:val="0"/>
          <w:divBdr>
            <w:top w:val="none" w:sz="0" w:space="0" w:color="auto"/>
            <w:left w:val="none" w:sz="0" w:space="0" w:color="auto"/>
            <w:bottom w:val="none" w:sz="0" w:space="0" w:color="auto"/>
            <w:right w:val="none" w:sz="0" w:space="0" w:color="auto"/>
          </w:divBdr>
        </w:div>
        <w:div w:id="1760061787">
          <w:marLeft w:val="640"/>
          <w:marRight w:val="0"/>
          <w:marTop w:val="0"/>
          <w:marBottom w:val="0"/>
          <w:divBdr>
            <w:top w:val="none" w:sz="0" w:space="0" w:color="auto"/>
            <w:left w:val="none" w:sz="0" w:space="0" w:color="auto"/>
            <w:bottom w:val="none" w:sz="0" w:space="0" w:color="auto"/>
            <w:right w:val="none" w:sz="0" w:space="0" w:color="auto"/>
          </w:divBdr>
        </w:div>
        <w:div w:id="1470242461">
          <w:marLeft w:val="640"/>
          <w:marRight w:val="0"/>
          <w:marTop w:val="0"/>
          <w:marBottom w:val="0"/>
          <w:divBdr>
            <w:top w:val="none" w:sz="0" w:space="0" w:color="auto"/>
            <w:left w:val="none" w:sz="0" w:space="0" w:color="auto"/>
            <w:bottom w:val="none" w:sz="0" w:space="0" w:color="auto"/>
            <w:right w:val="none" w:sz="0" w:space="0" w:color="auto"/>
          </w:divBdr>
        </w:div>
        <w:div w:id="1140733275">
          <w:marLeft w:val="640"/>
          <w:marRight w:val="0"/>
          <w:marTop w:val="0"/>
          <w:marBottom w:val="0"/>
          <w:divBdr>
            <w:top w:val="none" w:sz="0" w:space="0" w:color="auto"/>
            <w:left w:val="none" w:sz="0" w:space="0" w:color="auto"/>
            <w:bottom w:val="none" w:sz="0" w:space="0" w:color="auto"/>
            <w:right w:val="none" w:sz="0" w:space="0" w:color="auto"/>
          </w:divBdr>
        </w:div>
        <w:div w:id="449126346">
          <w:marLeft w:val="640"/>
          <w:marRight w:val="0"/>
          <w:marTop w:val="0"/>
          <w:marBottom w:val="0"/>
          <w:divBdr>
            <w:top w:val="none" w:sz="0" w:space="0" w:color="auto"/>
            <w:left w:val="none" w:sz="0" w:space="0" w:color="auto"/>
            <w:bottom w:val="none" w:sz="0" w:space="0" w:color="auto"/>
            <w:right w:val="none" w:sz="0" w:space="0" w:color="auto"/>
          </w:divBdr>
        </w:div>
        <w:div w:id="1552422695">
          <w:marLeft w:val="640"/>
          <w:marRight w:val="0"/>
          <w:marTop w:val="0"/>
          <w:marBottom w:val="0"/>
          <w:divBdr>
            <w:top w:val="none" w:sz="0" w:space="0" w:color="auto"/>
            <w:left w:val="none" w:sz="0" w:space="0" w:color="auto"/>
            <w:bottom w:val="none" w:sz="0" w:space="0" w:color="auto"/>
            <w:right w:val="none" w:sz="0" w:space="0" w:color="auto"/>
          </w:divBdr>
        </w:div>
        <w:div w:id="2136294478">
          <w:marLeft w:val="640"/>
          <w:marRight w:val="0"/>
          <w:marTop w:val="0"/>
          <w:marBottom w:val="0"/>
          <w:divBdr>
            <w:top w:val="none" w:sz="0" w:space="0" w:color="auto"/>
            <w:left w:val="none" w:sz="0" w:space="0" w:color="auto"/>
            <w:bottom w:val="none" w:sz="0" w:space="0" w:color="auto"/>
            <w:right w:val="none" w:sz="0" w:space="0" w:color="auto"/>
          </w:divBdr>
        </w:div>
        <w:div w:id="318046923">
          <w:marLeft w:val="640"/>
          <w:marRight w:val="0"/>
          <w:marTop w:val="0"/>
          <w:marBottom w:val="0"/>
          <w:divBdr>
            <w:top w:val="none" w:sz="0" w:space="0" w:color="auto"/>
            <w:left w:val="none" w:sz="0" w:space="0" w:color="auto"/>
            <w:bottom w:val="none" w:sz="0" w:space="0" w:color="auto"/>
            <w:right w:val="none" w:sz="0" w:space="0" w:color="auto"/>
          </w:divBdr>
        </w:div>
        <w:div w:id="311103631">
          <w:marLeft w:val="640"/>
          <w:marRight w:val="0"/>
          <w:marTop w:val="0"/>
          <w:marBottom w:val="0"/>
          <w:divBdr>
            <w:top w:val="none" w:sz="0" w:space="0" w:color="auto"/>
            <w:left w:val="none" w:sz="0" w:space="0" w:color="auto"/>
            <w:bottom w:val="none" w:sz="0" w:space="0" w:color="auto"/>
            <w:right w:val="none" w:sz="0" w:space="0" w:color="auto"/>
          </w:divBdr>
        </w:div>
        <w:div w:id="73210818">
          <w:marLeft w:val="640"/>
          <w:marRight w:val="0"/>
          <w:marTop w:val="0"/>
          <w:marBottom w:val="0"/>
          <w:divBdr>
            <w:top w:val="none" w:sz="0" w:space="0" w:color="auto"/>
            <w:left w:val="none" w:sz="0" w:space="0" w:color="auto"/>
            <w:bottom w:val="none" w:sz="0" w:space="0" w:color="auto"/>
            <w:right w:val="none" w:sz="0" w:space="0" w:color="auto"/>
          </w:divBdr>
        </w:div>
        <w:div w:id="1535267967">
          <w:marLeft w:val="640"/>
          <w:marRight w:val="0"/>
          <w:marTop w:val="0"/>
          <w:marBottom w:val="0"/>
          <w:divBdr>
            <w:top w:val="none" w:sz="0" w:space="0" w:color="auto"/>
            <w:left w:val="none" w:sz="0" w:space="0" w:color="auto"/>
            <w:bottom w:val="none" w:sz="0" w:space="0" w:color="auto"/>
            <w:right w:val="none" w:sz="0" w:space="0" w:color="auto"/>
          </w:divBdr>
        </w:div>
      </w:divsChild>
    </w:div>
    <w:div w:id="828524586">
      <w:bodyDiv w:val="1"/>
      <w:marLeft w:val="0"/>
      <w:marRight w:val="0"/>
      <w:marTop w:val="0"/>
      <w:marBottom w:val="0"/>
      <w:divBdr>
        <w:top w:val="none" w:sz="0" w:space="0" w:color="auto"/>
        <w:left w:val="none" w:sz="0" w:space="0" w:color="auto"/>
        <w:bottom w:val="none" w:sz="0" w:space="0" w:color="auto"/>
        <w:right w:val="none" w:sz="0" w:space="0" w:color="auto"/>
      </w:divBdr>
    </w:div>
    <w:div w:id="845755398">
      <w:bodyDiv w:val="1"/>
      <w:marLeft w:val="0"/>
      <w:marRight w:val="0"/>
      <w:marTop w:val="0"/>
      <w:marBottom w:val="0"/>
      <w:divBdr>
        <w:top w:val="none" w:sz="0" w:space="0" w:color="auto"/>
        <w:left w:val="none" w:sz="0" w:space="0" w:color="auto"/>
        <w:bottom w:val="none" w:sz="0" w:space="0" w:color="auto"/>
        <w:right w:val="none" w:sz="0" w:space="0" w:color="auto"/>
      </w:divBdr>
      <w:divsChild>
        <w:div w:id="461461632">
          <w:marLeft w:val="640"/>
          <w:marRight w:val="0"/>
          <w:marTop w:val="0"/>
          <w:marBottom w:val="0"/>
          <w:divBdr>
            <w:top w:val="none" w:sz="0" w:space="0" w:color="auto"/>
            <w:left w:val="none" w:sz="0" w:space="0" w:color="auto"/>
            <w:bottom w:val="none" w:sz="0" w:space="0" w:color="auto"/>
            <w:right w:val="none" w:sz="0" w:space="0" w:color="auto"/>
          </w:divBdr>
        </w:div>
        <w:div w:id="214047278">
          <w:marLeft w:val="640"/>
          <w:marRight w:val="0"/>
          <w:marTop w:val="0"/>
          <w:marBottom w:val="0"/>
          <w:divBdr>
            <w:top w:val="none" w:sz="0" w:space="0" w:color="auto"/>
            <w:left w:val="none" w:sz="0" w:space="0" w:color="auto"/>
            <w:bottom w:val="none" w:sz="0" w:space="0" w:color="auto"/>
            <w:right w:val="none" w:sz="0" w:space="0" w:color="auto"/>
          </w:divBdr>
        </w:div>
        <w:div w:id="560672366">
          <w:marLeft w:val="640"/>
          <w:marRight w:val="0"/>
          <w:marTop w:val="0"/>
          <w:marBottom w:val="0"/>
          <w:divBdr>
            <w:top w:val="none" w:sz="0" w:space="0" w:color="auto"/>
            <w:left w:val="none" w:sz="0" w:space="0" w:color="auto"/>
            <w:bottom w:val="none" w:sz="0" w:space="0" w:color="auto"/>
            <w:right w:val="none" w:sz="0" w:space="0" w:color="auto"/>
          </w:divBdr>
        </w:div>
        <w:div w:id="822619130">
          <w:marLeft w:val="640"/>
          <w:marRight w:val="0"/>
          <w:marTop w:val="0"/>
          <w:marBottom w:val="0"/>
          <w:divBdr>
            <w:top w:val="none" w:sz="0" w:space="0" w:color="auto"/>
            <w:left w:val="none" w:sz="0" w:space="0" w:color="auto"/>
            <w:bottom w:val="none" w:sz="0" w:space="0" w:color="auto"/>
            <w:right w:val="none" w:sz="0" w:space="0" w:color="auto"/>
          </w:divBdr>
        </w:div>
        <w:div w:id="1760787156">
          <w:marLeft w:val="640"/>
          <w:marRight w:val="0"/>
          <w:marTop w:val="0"/>
          <w:marBottom w:val="0"/>
          <w:divBdr>
            <w:top w:val="none" w:sz="0" w:space="0" w:color="auto"/>
            <w:left w:val="none" w:sz="0" w:space="0" w:color="auto"/>
            <w:bottom w:val="none" w:sz="0" w:space="0" w:color="auto"/>
            <w:right w:val="none" w:sz="0" w:space="0" w:color="auto"/>
          </w:divBdr>
        </w:div>
        <w:div w:id="1304503741">
          <w:marLeft w:val="640"/>
          <w:marRight w:val="0"/>
          <w:marTop w:val="0"/>
          <w:marBottom w:val="0"/>
          <w:divBdr>
            <w:top w:val="none" w:sz="0" w:space="0" w:color="auto"/>
            <w:left w:val="none" w:sz="0" w:space="0" w:color="auto"/>
            <w:bottom w:val="none" w:sz="0" w:space="0" w:color="auto"/>
            <w:right w:val="none" w:sz="0" w:space="0" w:color="auto"/>
          </w:divBdr>
        </w:div>
        <w:div w:id="1236864395">
          <w:marLeft w:val="640"/>
          <w:marRight w:val="0"/>
          <w:marTop w:val="0"/>
          <w:marBottom w:val="0"/>
          <w:divBdr>
            <w:top w:val="none" w:sz="0" w:space="0" w:color="auto"/>
            <w:left w:val="none" w:sz="0" w:space="0" w:color="auto"/>
            <w:bottom w:val="none" w:sz="0" w:space="0" w:color="auto"/>
            <w:right w:val="none" w:sz="0" w:space="0" w:color="auto"/>
          </w:divBdr>
        </w:div>
        <w:div w:id="282729491">
          <w:marLeft w:val="640"/>
          <w:marRight w:val="0"/>
          <w:marTop w:val="0"/>
          <w:marBottom w:val="0"/>
          <w:divBdr>
            <w:top w:val="none" w:sz="0" w:space="0" w:color="auto"/>
            <w:left w:val="none" w:sz="0" w:space="0" w:color="auto"/>
            <w:bottom w:val="none" w:sz="0" w:space="0" w:color="auto"/>
            <w:right w:val="none" w:sz="0" w:space="0" w:color="auto"/>
          </w:divBdr>
        </w:div>
        <w:div w:id="1644390556">
          <w:marLeft w:val="640"/>
          <w:marRight w:val="0"/>
          <w:marTop w:val="0"/>
          <w:marBottom w:val="0"/>
          <w:divBdr>
            <w:top w:val="none" w:sz="0" w:space="0" w:color="auto"/>
            <w:left w:val="none" w:sz="0" w:space="0" w:color="auto"/>
            <w:bottom w:val="none" w:sz="0" w:space="0" w:color="auto"/>
            <w:right w:val="none" w:sz="0" w:space="0" w:color="auto"/>
          </w:divBdr>
        </w:div>
        <w:div w:id="161706649">
          <w:marLeft w:val="640"/>
          <w:marRight w:val="0"/>
          <w:marTop w:val="0"/>
          <w:marBottom w:val="0"/>
          <w:divBdr>
            <w:top w:val="none" w:sz="0" w:space="0" w:color="auto"/>
            <w:left w:val="none" w:sz="0" w:space="0" w:color="auto"/>
            <w:bottom w:val="none" w:sz="0" w:space="0" w:color="auto"/>
            <w:right w:val="none" w:sz="0" w:space="0" w:color="auto"/>
          </w:divBdr>
        </w:div>
        <w:div w:id="1200123476">
          <w:marLeft w:val="640"/>
          <w:marRight w:val="0"/>
          <w:marTop w:val="0"/>
          <w:marBottom w:val="0"/>
          <w:divBdr>
            <w:top w:val="none" w:sz="0" w:space="0" w:color="auto"/>
            <w:left w:val="none" w:sz="0" w:space="0" w:color="auto"/>
            <w:bottom w:val="none" w:sz="0" w:space="0" w:color="auto"/>
            <w:right w:val="none" w:sz="0" w:space="0" w:color="auto"/>
          </w:divBdr>
        </w:div>
        <w:div w:id="648902162">
          <w:marLeft w:val="640"/>
          <w:marRight w:val="0"/>
          <w:marTop w:val="0"/>
          <w:marBottom w:val="0"/>
          <w:divBdr>
            <w:top w:val="none" w:sz="0" w:space="0" w:color="auto"/>
            <w:left w:val="none" w:sz="0" w:space="0" w:color="auto"/>
            <w:bottom w:val="none" w:sz="0" w:space="0" w:color="auto"/>
            <w:right w:val="none" w:sz="0" w:space="0" w:color="auto"/>
          </w:divBdr>
        </w:div>
        <w:div w:id="311715243">
          <w:marLeft w:val="640"/>
          <w:marRight w:val="0"/>
          <w:marTop w:val="0"/>
          <w:marBottom w:val="0"/>
          <w:divBdr>
            <w:top w:val="none" w:sz="0" w:space="0" w:color="auto"/>
            <w:left w:val="none" w:sz="0" w:space="0" w:color="auto"/>
            <w:bottom w:val="none" w:sz="0" w:space="0" w:color="auto"/>
            <w:right w:val="none" w:sz="0" w:space="0" w:color="auto"/>
          </w:divBdr>
        </w:div>
        <w:div w:id="775638316">
          <w:marLeft w:val="640"/>
          <w:marRight w:val="0"/>
          <w:marTop w:val="0"/>
          <w:marBottom w:val="0"/>
          <w:divBdr>
            <w:top w:val="none" w:sz="0" w:space="0" w:color="auto"/>
            <w:left w:val="none" w:sz="0" w:space="0" w:color="auto"/>
            <w:bottom w:val="none" w:sz="0" w:space="0" w:color="auto"/>
            <w:right w:val="none" w:sz="0" w:space="0" w:color="auto"/>
          </w:divBdr>
        </w:div>
        <w:div w:id="1898054688">
          <w:marLeft w:val="640"/>
          <w:marRight w:val="0"/>
          <w:marTop w:val="0"/>
          <w:marBottom w:val="0"/>
          <w:divBdr>
            <w:top w:val="none" w:sz="0" w:space="0" w:color="auto"/>
            <w:left w:val="none" w:sz="0" w:space="0" w:color="auto"/>
            <w:bottom w:val="none" w:sz="0" w:space="0" w:color="auto"/>
            <w:right w:val="none" w:sz="0" w:space="0" w:color="auto"/>
          </w:divBdr>
        </w:div>
        <w:div w:id="1421869469">
          <w:marLeft w:val="640"/>
          <w:marRight w:val="0"/>
          <w:marTop w:val="0"/>
          <w:marBottom w:val="0"/>
          <w:divBdr>
            <w:top w:val="none" w:sz="0" w:space="0" w:color="auto"/>
            <w:left w:val="none" w:sz="0" w:space="0" w:color="auto"/>
            <w:bottom w:val="none" w:sz="0" w:space="0" w:color="auto"/>
            <w:right w:val="none" w:sz="0" w:space="0" w:color="auto"/>
          </w:divBdr>
        </w:div>
        <w:div w:id="2108766903">
          <w:marLeft w:val="640"/>
          <w:marRight w:val="0"/>
          <w:marTop w:val="0"/>
          <w:marBottom w:val="0"/>
          <w:divBdr>
            <w:top w:val="none" w:sz="0" w:space="0" w:color="auto"/>
            <w:left w:val="none" w:sz="0" w:space="0" w:color="auto"/>
            <w:bottom w:val="none" w:sz="0" w:space="0" w:color="auto"/>
            <w:right w:val="none" w:sz="0" w:space="0" w:color="auto"/>
          </w:divBdr>
        </w:div>
        <w:div w:id="843518920">
          <w:marLeft w:val="640"/>
          <w:marRight w:val="0"/>
          <w:marTop w:val="0"/>
          <w:marBottom w:val="0"/>
          <w:divBdr>
            <w:top w:val="none" w:sz="0" w:space="0" w:color="auto"/>
            <w:left w:val="none" w:sz="0" w:space="0" w:color="auto"/>
            <w:bottom w:val="none" w:sz="0" w:space="0" w:color="auto"/>
            <w:right w:val="none" w:sz="0" w:space="0" w:color="auto"/>
          </w:divBdr>
        </w:div>
        <w:div w:id="1625967896">
          <w:marLeft w:val="640"/>
          <w:marRight w:val="0"/>
          <w:marTop w:val="0"/>
          <w:marBottom w:val="0"/>
          <w:divBdr>
            <w:top w:val="none" w:sz="0" w:space="0" w:color="auto"/>
            <w:left w:val="none" w:sz="0" w:space="0" w:color="auto"/>
            <w:bottom w:val="none" w:sz="0" w:space="0" w:color="auto"/>
            <w:right w:val="none" w:sz="0" w:space="0" w:color="auto"/>
          </w:divBdr>
        </w:div>
        <w:div w:id="1572352825">
          <w:marLeft w:val="640"/>
          <w:marRight w:val="0"/>
          <w:marTop w:val="0"/>
          <w:marBottom w:val="0"/>
          <w:divBdr>
            <w:top w:val="none" w:sz="0" w:space="0" w:color="auto"/>
            <w:left w:val="none" w:sz="0" w:space="0" w:color="auto"/>
            <w:bottom w:val="none" w:sz="0" w:space="0" w:color="auto"/>
            <w:right w:val="none" w:sz="0" w:space="0" w:color="auto"/>
          </w:divBdr>
        </w:div>
        <w:div w:id="1218473972">
          <w:marLeft w:val="640"/>
          <w:marRight w:val="0"/>
          <w:marTop w:val="0"/>
          <w:marBottom w:val="0"/>
          <w:divBdr>
            <w:top w:val="none" w:sz="0" w:space="0" w:color="auto"/>
            <w:left w:val="none" w:sz="0" w:space="0" w:color="auto"/>
            <w:bottom w:val="none" w:sz="0" w:space="0" w:color="auto"/>
            <w:right w:val="none" w:sz="0" w:space="0" w:color="auto"/>
          </w:divBdr>
        </w:div>
        <w:div w:id="1144665686">
          <w:marLeft w:val="640"/>
          <w:marRight w:val="0"/>
          <w:marTop w:val="0"/>
          <w:marBottom w:val="0"/>
          <w:divBdr>
            <w:top w:val="none" w:sz="0" w:space="0" w:color="auto"/>
            <w:left w:val="none" w:sz="0" w:space="0" w:color="auto"/>
            <w:bottom w:val="none" w:sz="0" w:space="0" w:color="auto"/>
            <w:right w:val="none" w:sz="0" w:space="0" w:color="auto"/>
          </w:divBdr>
        </w:div>
        <w:div w:id="1168449557">
          <w:marLeft w:val="640"/>
          <w:marRight w:val="0"/>
          <w:marTop w:val="0"/>
          <w:marBottom w:val="0"/>
          <w:divBdr>
            <w:top w:val="none" w:sz="0" w:space="0" w:color="auto"/>
            <w:left w:val="none" w:sz="0" w:space="0" w:color="auto"/>
            <w:bottom w:val="none" w:sz="0" w:space="0" w:color="auto"/>
            <w:right w:val="none" w:sz="0" w:space="0" w:color="auto"/>
          </w:divBdr>
        </w:div>
        <w:div w:id="155846371">
          <w:marLeft w:val="640"/>
          <w:marRight w:val="0"/>
          <w:marTop w:val="0"/>
          <w:marBottom w:val="0"/>
          <w:divBdr>
            <w:top w:val="none" w:sz="0" w:space="0" w:color="auto"/>
            <w:left w:val="none" w:sz="0" w:space="0" w:color="auto"/>
            <w:bottom w:val="none" w:sz="0" w:space="0" w:color="auto"/>
            <w:right w:val="none" w:sz="0" w:space="0" w:color="auto"/>
          </w:divBdr>
        </w:div>
        <w:div w:id="647438485">
          <w:marLeft w:val="640"/>
          <w:marRight w:val="0"/>
          <w:marTop w:val="0"/>
          <w:marBottom w:val="0"/>
          <w:divBdr>
            <w:top w:val="none" w:sz="0" w:space="0" w:color="auto"/>
            <w:left w:val="none" w:sz="0" w:space="0" w:color="auto"/>
            <w:bottom w:val="none" w:sz="0" w:space="0" w:color="auto"/>
            <w:right w:val="none" w:sz="0" w:space="0" w:color="auto"/>
          </w:divBdr>
        </w:div>
        <w:div w:id="1397391086">
          <w:marLeft w:val="640"/>
          <w:marRight w:val="0"/>
          <w:marTop w:val="0"/>
          <w:marBottom w:val="0"/>
          <w:divBdr>
            <w:top w:val="none" w:sz="0" w:space="0" w:color="auto"/>
            <w:left w:val="none" w:sz="0" w:space="0" w:color="auto"/>
            <w:bottom w:val="none" w:sz="0" w:space="0" w:color="auto"/>
            <w:right w:val="none" w:sz="0" w:space="0" w:color="auto"/>
          </w:divBdr>
        </w:div>
        <w:div w:id="1151750981">
          <w:marLeft w:val="640"/>
          <w:marRight w:val="0"/>
          <w:marTop w:val="0"/>
          <w:marBottom w:val="0"/>
          <w:divBdr>
            <w:top w:val="none" w:sz="0" w:space="0" w:color="auto"/>
            <w:left w:val="none" w:sz="0" w:space="0" w:color="auto"/>
            <w:bottom w:val="none" w:sz="0" w:space="0" w:color="auto"/>
            <w:right w:val="none" w:sz="0" w:space="0" w:color="auto"/>
          </w:divBdr>
        </w:div>
        <w:div w:id="1095201086">
          <w:marLeft w:val="640"/>
          <w:marRight w:val="0"/>
          <w:marTop w:val="0"/>
          <w:marBottom w:val="0"/>
          <w:divBdr>
            <w:top w:val="none" w:sz="0" w:space="0" w:color="auto"/>
            <w:left w:val="none" w:sz="0" w:space="0" w:color="auto"/>
            <w:bottom w:val="none" w:sz="0" w:space="0" w:color="auto"/>
            <w:right w:val="none" w:sz="0" w:space="0" w:color="auto"/>
          </w:divBdr>
        </w:div>
        <w:div w:id="1301577274">
          <w:marLeft w:val="640"/>
          <w:marRight w:val="0"/>
          <w:marTop w:val="0"/>
          <w:marBottom w:val="0"/>
          <w:divBdr>
            <w:top w:val="none" w:sz="0" w:space="0" w:color="auto"/>
            <w:left w:val="none" w:sz="0" w:space="0" w:color="auto"/>
            <w:bottom w:val="none" w:sz="0" w:space="0" w:color="auto"/>
            <w:right w:val="none" w:sz="0" w:space="0" w:color="auto"/>
          </w:divBdr>
        </w:div>
        <w:div w:id="358818089">
          <w:marLeft w:val="640"/>
          <w:marRight w:val="0"/>
          <w:marTop w:val="0"/>
          <w:marBottom w:val="0"/>
          <w:divBdr>
            <w:top w:val="none" w:sz="0" w:space="0" w:color="auto"/>
            <w:left w:val="none" w:sz="0" w:space="0" w:color="auto"/>
            <w:bottom w:val="none" w:sz="0" w:space="0" w:color="auto"/>
            <w:right w:val="none" w:sz="0" w:space="0" w:color="auto"/>
          </w:divBdr>
        </w:div>
      </w:divsChild>
    </w:div>
    <w:div w:id="866598226">
      <w:bodyDiv w:val="1"/>
      <w:marLeft w:val="0"/>
      <w:marRight w:val="0"/>
      <w:marTop w:val="0"/>
      <w:marBottom w:val="0"/>
      <w:divBdr>
        <w:top w:val="none" w:sz="0" w:space="0" w:color="auto"/>
        <w:left w:val="none" w:sz="0" w:space="0" w:color="auto"/>
        <w:bottom w:val="none" w:sz="0" w:space="0" w:color="auto"/>
        <w:right w:val="none" w:sz="0" w:space="0" w:color="auto"/>
      </w:divBdr>
      <w:divsChild>
        <w:div w:id="948467435">
          <w:marLeft w:val="640"/>
          <w:marRight w:val="0"/>
          <w:marTop w:val="0"/>
          <w:marBottom w:val="0"/>
          <w:divBdr>
            <w:top w:val="none" w:sz="0" w:space="0" w:color="auto"/>
            <w:left w:val="none" w:sz="0" w:space="0" w:color="auto"/>
            <w:bottom w:val="none" w:sz="0" w:space="0" w:color="auto"/>
            <w:right w:val="none" w:sz="0" w:space="0" w:color="auto"/>
          </w:divBdr>
        </w:div>
        <w:div w:id="662467482">
          <w:marLeft w:val="640"/>
          <w:marRight w:val="0"/>
          <w:marTop w:val="0"/>
          <w:marBottom w:val="0"/>
          <w:divBdr>
            <w:top w:val="none" w:sz="0" w:space="0" w:color="auto"/>
            <w:left w:val="none" w:sz="0" w:space="0" w:color="auto"/>
            <w:bottom w:val="none" w:sz="0" w:space="0" w:color="auto"/>
            <w:right w:val="none" w:sz="0" w:space="0" w:color="auto"/>
          </w:divBdr>
        </w:div>
        <w:div w:id="785661709">
          <w:marLeft w:val="640"/>
          <w:marRight w:val="0"/>
          <w:marTop w:val="0"/>
          <w:marBottom w:val="0"/>
          <w:divBdr>
            <w:top w:val="none" w:sz="0" w:space="0" w:color="auto"/>
            <w:left w:val="none" w:sz="0" w:space="0" w:color="auto"/>
            <w:bottom w:val="none" w:sz="0" w:space="0" w:color="auto"/>
            <w:right w:val="none" w:sz="0" w:space="0" w:color="auto"/>
          </w:divBdr>
        </w:div>
        <w:div w:id="211426622">
          <w:marLeft w:val="640"/>
          <w:marRight w:val="0"/>
          <w:marTop w:val="0"/>
          <w:marBottom w:val="0"/>
          <w:divBdr>
            <w:top w:val="none" w:sz="0" w:space="0" w:color="auto"/>
            <w:left w:val="none" w:sz="0" w:space="0" w:color="auto"/>
            <w:bottom w:val="none" w:sz="0" w:space="0" w:color="auto"/>
            <w:right w:val="none" w:sz="0" w:space="0" w:color="auto"/>
          </w:divBdr>
        </w:div>
        <w:div w:id="678508518">
          <w:marLeft w:val="640"/>
          <w:marRight w:val="0"/>
          <w:marTop w:val="0"/>
          <w:marBottom w:val="0"/>
          <w:divBdr>
            <w:top w:val="none" w:sz="0" w:space="0" w:color="auto"/>
            <w:left w:val="none" w:sz="0" w:space="0" w:color="auto"/>
            <w:bottom w:val="none" w:sz="0" w:space="0" w:color="auto"/>
            <w:right w:val="none" w:sz="0" w:space="0" w:color="auto"/>
          </w:divBdr>
        </w:div>
        <w:div w:id="1938436919">
          <w:marLeft w:val="640"/>
          <w:marRight w:val="0"/>
          <w:marTop w:val="0"/>
          <w:marBottom w:val="0"/>
          <w:divBdr>
            <w:top w:val="none" w:sz="0" w:space="0" w:color="auto"/>
            <w:left w:val="none" w:sz="0" w:space="0" w:color="auto"/>
            <w:bottom w:val="none" w:sz="0" w:space="0" w:color="auto"/>
            <w:right w:val="none" w:sz="0" w:space="0" w:color="auto"/>
          </w:divBdr>
        </w:div>
        <w:div w:id="1168179607">
          <w:marLeft w:val="640"/>
          <w:marRight w:val="0"/>
          <w:marTop w:val="0"/>
          <w:marBottom w:val="0"/>
          <w:divBdr>
            <w:top w:val="none" w:sz="0" w:space="0" w:color="auto"/>
            <w:left w:val="none" w:sz="0" w:space="0" w:color="auto"/>
            <w:bottom w:val="none" w:sz="0" w:space="0" w:color="auto"/>
            <w:right w:val="none" w:sz="0" w:space="0" w:color="auto"/>
          </w:divBdr>
        </w:div>
        <w:div w:id="1266234614">
          <w:marLeft w:val="640"/>
          <w:marRight w:val="0"/>
          <w:marTop w:val="0"/>
          <w:marBottom w:val="0"/>
          <w:divBdr>
            <w:top w:val="none" w:sz="0" w:space="0" w:color="auto"/>
            <w:left w:val="none" w:sz="0" w:space="0" w:color="auto"/>
            <w:bottom w:val="none" w:sz="0" w:space="0" w:color="auto"/>
            <w:right w:val="none" w:sz="0" w:space="0" w:color="auto"/>
          </w:divBdr>
        </w:div>
        <w:div w:id="581524470">
          <w:marLeft w:val="640"/>
          <w:marRight w:val="0"/>
          <w:marTop w:val="0"/>
          <w:marBottom w:val="0"/>
          <w:divBdr>
            <w:top w:val="none" w:sz="0" w:space="0" w:color="auto"/>
            <w:left w:val="none" w:sz="0" w:space="0" w:color="auto"/>
            <w:bottom w:val="none" w:sz="0" w:space="0" w:color="auto"/>
            <w:right w:val="none" w:sz="0" w:space="0" w:color="auto"/>
          </w:divBdr>
        </w:div>
        <w:div w:id="1151360787">
          <w:marLeft w:val="640"/>
          <w:marRight w:val="0"/>
          <w:marTop w:val="0"/>
          <w:marBottom w:val="0"/>
          <w:divBdr>
            <w:top w:val="none" w:sz="0" w:space="0" w:color="auto"/>
            <w:left w:val="none" w:sz="0" w:space="0" w:color="auto"/>
            <w:bottom w:val="none" w:sz="0" w:space="0" w:color="auto"/>
            <w:right w:val="none" w:sz="0" w:space="0" w:color="auto"/>
          </w:divBdr>
        </w:div>
        <w:div w:id="1036468814">
          <w:marLeft w:val="640"/>
          <w:marRight w:val="0"/>
          <w:marTop w:val="0"/>
          <w:marBottom w:val="0"/>
          <w:divBdr>
            <w:top w:val="none" w:sz="0" w:space="0" w:color="auto"/>
            <w:left w:val="none" w:sz="0" w:space="0" w:color="auto"/>
            <w:bottom w:val="none" w:sz="0" w:space="0" w:color="auto"/>
            <w:right w:val="none" w:sz="0" w:space="0" w:color="auto"/>
          </w:divBdr>
        </w:div>
        <w:div w:id="1196888018">
          <w:marLeft w:val="640"/>
          <w:marRight w:val="0"/>
          <w:marTop w:val="0"/>
          <w:marBottom w:val="0"/>
          <w:divBdr>
            <w:top w:val="none" w:sz="0" w:space="0" w:color="auto"/>
            <w:left w:val="none" w:sz="0" w:space="0" w:color="auto"/>
            <w:bottom w:val="none" w:sz="0" w:space="0" w:color="auto"/>
            <w:right w:val="none" w:sz="0" w:space="0" w:color="auto"/>
          </w:divBdr>
        </w:div>
        <w:div w:id="1620839068">
          <w:marLeft w:val="640"/>
          <w:marRight w:val="0"/>
          <w:marTop w:val="0"/>
          <w:marBottom w:val="0"/>
          <w:divBdr>
            <w:top w:val="none" w:sz="0" w:space="0" w:color="auto"/>
            <w:left w:val="none" w:sz="0" w:space="0" w:color="auto"/>
            <w:bottom w:val="none" w:sz="0" w:space="0" w:color="auto"/>
            <w:right w:val="none" w:sz="0" w:space="0" w:color="auto"/>
          </w:divBdr>
        </w:div>
        <w:div w:id="2065441070">
          <w:marLeft w:val="640"/>
          <w:marRight w:val="0"/>
          <w:marTop w:val="0"/>
          <w:marBottom w:val="0"/>
          <w:divBdr>
            <w:top w:val="none" w:sz="0" w:space="0" w:color="auto"/>
            <w:left w:val="none" w:sz="0" w:space="0" w:color="auto"/>
            <w:bottom w:val="none" w:sz="0" w:space="0" w:color="auto"/>
            <w:right w:val="none" w:sz="0" w:space="0" w:color="auto"/>
          </w:divBdr>
        </w:div>
        <w:div w:id="1811551339">
          <w:marLeft w:val="640"/>
          <w:marRight w:val="0"/>
          <w:marTop w:val="0"/>
          <w:marBottom w:val="0"/>
          <w:divBdr>
            <w:top w:val="none" w:sz="0" w:space="0" w:color="auto"/>
            <w:left w:val="none" w:sz="0" w:space="0" w:color="auto"/>
            <w:bottom w:val="none" w:sz="0" w:space="0" w:color="auto"/>
            <w:right w:val="none" w:sz="0" w:space="0" w:color="auto"/>
          </w:divBdr>
        </w:div>
        <w:div w:id="1323700079">
          <w:marLeft w:val="640"/>
          <w:marRight w:val="0"/>
          <w:marTop w:val="0"/>
          <w:marBottom w:val="0"/>
          <w:divBdr>
            <w:top w:val="none" w:sz="0" w:space="0" w:color="auto"/>
            <w:left w:val="none" w:sz="0" w:space="0" w:color="auto"/>
            <w:bottom w:val="none" w:sz="0" w:space="0" w:color="auto"/>
            <w:right w:val="none" w:sz="0" w:space="0" w:color="auto"/>
          </w:divBdr>
        </w:div>
        <w:div w:id="1982927654">
          <w:marLeft w:val="640"/>
          <w:marRight w:val="0"/>
          <w:marTop w:val="0"/>
          <w:marBottom w:val="0"/>
          <w:divBdr>
            <w:top w:val="none" w:sz="0" w:space="0" w:color="auto"/>
            <w:left w:val="none" w:sz="0" w:space="0" w:color="auto"/>
            <w:bottom w:val="none" w:sz="0" w:space="0" w:color="auto"/>
            <w:right w:val="none" w:sz="0" w:space="0" w:color="auto"/>
          </w:divBdr>
        </w:div>
        <w:div w:id="1264068788">
          <w:marLeft w:val="640"/>
          <w:marRight w:val="0"/>
          <w:marTop w:val="0"/>
          <w:marBottom w:val="0"/>
          <w:divBdr>
            <w:top w:val="none" w:sz="0" w:space="0" w:color="auto"/>
            <w:left w:val="none" w:sz="0" w:space="0" w:color="auto"/>
            <w:bottom w:val="none" w:sz="0" w:space="0" w:color="auto"/>
            <w:right w:val="none" w:sz="0" w:space="0" w:color="auto"/>
          </w:divBdr>
        </w:div>
        <w:div w:id="905458160">
          <w:marLeft w:val="640"/>
          <w:marRight w:val="0"/>
          <w:marTop w:val="0"/>
          <w:marBottom w:val="0"/>
          <w:divBdr>
            <w:top w:val="none" w:sz="0" w:space="0" w:color="auto"/>
            <w:left w:val="none" w:sz="0" w:space="0" w:color="auto"/>
            <w:bottom w:val="none" w:sz="0" w:space="0" w:color="auto"/>
            <w:right w:val="none" w:sz="0" w:space="0" w:color="auto"/>
          </w:divBdr>
        </w:div>
        <w:div w:id="730271207">
          <w:marLeft w:val="640"/>
          <w:marRight w:val="0"/>
          <w:marTop w:val="0"/>
          <w:marBottom w:val="0"/>
          <w:divBdr>
            <w:top w:val="none" w:sz="0" w:space="0" w:color="auto"/>
            <w:left w:val="none" w:sz="0" w:space="0" w:color="auto"/>
            <w:bottom w:val="none" w:sz="0" w:space="0" w:color="auto"/>
            <w:right w:val="none" w:sz="0" w:space="0" w:color="auto"/>
          </w:divBdr>
        </w:div>
        <w:div w:id="1044985893">
          <w:marLeft w:val="640"/>
          <w:marRight w:val="0"/>
          <w:marTop w:val="0"/>
          <w:marBottom w:val="0"/>
          <w:divBdr>
            <w:top w:val="none" w:sz="0" w:space="0" w:color="auto"/>
            <w:left w:val="none" w:sz="0" w:space="0" w:color="auto"/>
            <w:bottom w:val="none" w:sz="0" w:space="0" w:color="auto"/>
            <w:right w:val="none" w:sz="0" w:space="0" w:color="auto"/>
          </w:divBdr>
        </w:div>
        <w:div w:id="2114132905">
          <w:marLeft w:val="640"/>
          <w:marRight w:val="0"/>
          <w:marTop w:val="0"/>
          <w:marBottom w:val="0"/>
          <w:divBdr>
            <w:top w:val="none" w:sz="0" w:space="0" w:color="auto"/>
            <w:left w:val="none" w:sz="0" w:space="0" w:color="auto"/>
            <w:bottom w:val="none" w:sz="0" w:space="0" w:color="auto"/>
            <w:right w:val="none" w:sz="0" w:space="0" w:color="auto"/>
          </w:divBdr>
        </w:div>
        <w:div w:id="878397564">
          <w:marLeft w:val="640"/>
          <w:marRight w:val="0"/>
          <w:marTop w:val="0"/>
          <w:marBottom w:val="0"/>
          <w:divBdr>
            <w:top w:val="none" w:sz="0" w:space="0" w:color="auto"/>
            <w:left w:val="none" w:sz="0" w:space="0" w:color="auto"/>
            <w:bottom w:val="none" w:sz="0" w:space="0" w:color="auto"/>
            <w:right w:val="none" w:sz="0" w:space="0" w:color="auto"/>
          </w:divBdr>
        </w:div>
        <w:div w:id="1684817615">
          <w:marLeft w:val="640"/>
          <w:marRight w:val="0"/>
          <w:marTop w:val="0"/>
          <w:marBottom w:val="0"/>
          <w:divBdr>
            <w:top w:val="none" w:sz="0" w:space="0" w:color="auto"/>
            <w:left w:val="none" w:sz="0" w:space="0" w:color="auto"/>
            <w:bottom w:val="none" w:sz="0" w:space="0" w:color="auto"/>
            <w:right w:val="none" w:sz="0" w:space="0" w:color="auto"/>
          </w:divBdr>
        </w:div>
        <w:div w:id="2101872336">
          <w:marLeft w:val="640"/>
          <w:marRight w:val="0"/>
          <w:marTop w:val="0"/>
          <w:marBottom w:val="0"/>
          <w:divBdr>
            <w:top w:val="none" w:sz="0" w:space="0" w:color="auto"/>
            <w:left w:val="none" w:sz="0" w:space="0" w:color="auto"/>
            <w:bottom w:val="none" w:sz="0" w:space="0" w:color="auto"/>
            <w:right w:val="none" w:sz="0" w:space="0" w:color="auto"/>
          </w:divBdr>
        </w:div>
        <w:div w:id="2120561320">
          <w:marLeft w:val="640"/>
          <w:marRight w:val="0"/>
          <w:marTop w:val="0"/>
          <w:marBottom w:val="0"/>
          <w:divBdr>
            <w:top w:val="none" w:sz="0" w:space="0" w:color="auto"/>
            <w:left w:val="none" w:sz="0" w:space="0" w:color="auto"/>
            <w:bottom w:val="none" w:sz="0" w:space="0" w:color="auto"/>
            <w:right w:val="none" w:sz="0" w:space="0" w:color="auto"/>
          </w:divBdr>
        </w:div>
        <w:div w:id="2008898676">
          <w:marLeft w:val="640"/>
          <w:marRight w:val="0"/>
          <w:marTop w:val="0"/>
          <w:marBottom w:val="0"/>
          <w:divBdr>
            <w:top w:val="none" w:sz="0" w:space="0" w:color="auto"/>
            <w:left w:val="none" w:sz="0" w:space="0" w:color="auto"/>
            <w:bottom w:val="none" w:sz="0" w:space="0" w:color="auto"/>
            <w:right w:val="none" w:sz="0" w:space="0" w:color="auto"/>
          </w:divBdr>
        </w:div>
        <w:div w:id="913003406">
          <w:marLeft w:val="640"/>
          <w:marRight w:val="0"/>
          <w:marTop w:val="0"/>
          <w:marBottom w:val="0"/>
          <w:divBdr>
            <w:top w:val="none" w:sz="0" w:space="0" w:color="auto"/>
            <w:left w:val="none" w:sz="0" w:space="0" w:color="auto"/>
            <w:bottom w:val="none" w:sz="0" w:space="0" w:color="auto"/>
            <w:right w:val="none" w:sz="0" w:space="0" w:color="auto"/>
          </w:divBdr>
        </w:div>
      </w:divsChild>
    </w:div>
    <w:div w:id="875775398">
      <w:bodyDiv w:val="1"/>
      <w:marLeft w:val="0"/>
      <w:marRight w:val="0"/>
      <w:marTop w:val="0"/>
      <w:marBottom w:val="0"/>
      <w:divBdr>
        <w:top w:val="none" w:sz="0" w:space="0" w:color="auto"/>
        <w:left w:val="none" w:sz="0" w:space="0" w:color="auto"/>
        <w:bottom w:val="none" w:sz="0" w:space="0" w:color="auto"/>
        <w:right w:val="none" w:sz="0" w:space="0" w:color="auto"/>
      </w:divBdr>
    </w:div>
    <w:div w:id="876741041">
      <w:bodyDiv w:val="1"/>
      <w:marLeft w:val="0"/>
      <w:marRight w:val="0"/>
      <w:marTop w:val="0"/>
      <w:marBottom w:val="0"/>
      <w:divBdr>
        <w:top w:val="none" w:sz="0" w:space="0" w:color="auto"/>
        <w:left w:val="none" w:sz="0" w:space="0" w:color="auto"/>
        <w:bottom w:val="none" w:sz="0" w:space="0" w:color="auto"/>
        <w:right w:val="none" w:sz="0" w:space="0" w:color="auto"/>
      </w:divBdr>
    </w:div>
    <w:div w:id="877931288">
      <w:bodyDiv w:val="1"/>
      <w:marLeft w:val="0"/>
      <w:marRight w:val="0"/>
      <w:marTop w:val="0"/>
      <w:marBottom w:val="0"/>
      <w:divBdr>
        <w:top w:val="none" w:sz="0" w:space="0" w:color="auto"/>
        <w:left w:val="none" w:sz="0" w:space="0" w:color="auto"/>
        <w:bottom w:val="none" w:sz="0" w:space="0" w:color="auto"/>
        <w:right w:val="none" w:sz="0" w:space="0" w:color="auto"/>
      </w:divBdr>
    </w:div>
    <w:div w:id="884757753">
      <w:bodyDiv w:val="1"/>
      <w:marLeft w:val="0"/>
      <w:marRight w:val="0"/>
      <w:marTop w:val="0"/>
      <w:marBottom w:val="0"/>
      <w:divBdr>
        <w:top w:val="none" w:sz="0" w:space="0" w:color="auto"/>
        <w:left w:val="none" w:sz="0" w:space="0" w:color="auto"/>
        <w:bottom w:val="none" w:sz="0" w:space="0" w:color="auto"/>
        <w:right w:val="none" w:sz="0" w:space="0" w:color="auto"/>
      </w:divBdr>
      <w:divsChild>
        <w:div w:id="210845876">
          <w:marLeft w:val="640"/>
          <w:marRight w:val="0"/>
          <w:marTop w:val="0"/>
          <w:marBottom w:val="0"/>
          <w:divBdr>
            <w:top w:val="none" w:sz="0" w:space="0" w:color="auto"/>
            <w:left w:val="none" w:sz="0" w:space="0" w:color="auto"/>
            <w:bottom w:val="none" w:sz="0" w:space="0" w:color="auto"/>
            <w:right w:val="none" w:sz="0" w:space="0" w:color="auto"/>
          </w:divBdr>
        </w:div>
        <w:div w:id="1496843910">
          <w:marLeft w:val="640"/>
          <w:marRight w:val="0"/>
          <w:marTop w:val="0"/>
          <w:marBottom w:val="0"/>
          <w:divBdr>
            <w:top w:val="none" w:sz="0" w:space="0" w:color="auto"/>
            <w:left w:val="none" w:sz="0" w:space="0" w:color="auto"/>
            <w:bottom w:val="none" w:sz="0" w:space="0" w:color="auto"/>
            <w:right w:val="none" w:sz="0" w:space="0" w:color="auto"/>
          </w:divBdr>
        </w:div>
        <w:div w:id="1550144496">
          <w:marLeft w:val="640"/>
          <w:marRight w:val="0"/>
          <w:marTop w:val="0"/>
          <w:marBottom w:val="0"/>
          <w:divBdr>
            <w:top w:val="none" w:sz="0" w:space="0" w:color="auto"/>
            <w:left w:val="none" w:sz="0" w:space="0" w:color="auto"/>
            <w:bottom w:val="none" w:sz="0" w:space="0" w:color="auto"/>
            <w:right w:val="none" w:sz="0" w:space="0" w:color="auto"/>
          </w:divBdr>
        </w:div>
        <w:div w:id="1124271519">
          <w:marLeft w:val="640"/>
          <w:marRight w:val="0"/>
          <w:marTop w:val="0"/>
          <w:marBottom w:val="0"/>
          <w:divBdr>
            <w:top w:val="none" w:sz="0" w:space="0" w:color="auto"/>
            <w:left w:val="none" w:sz="0" w:space="0" w:color="auto"/>
            <w:bottom w:val="none" w:sz="0" w:space="0" w:color="auto"/>
            <w:right w:val="none" w:sz="0" w:space="0" w:color="auto"/>
          </w:divBdr>
        </w:div>
      </w:divsChild>
    </w:div>
    <w:div w:id="894396119">
      <w:bodyDiv w:val="1"/>
      <w:marLeft w:val="0"/>
      <w:marRight w:val="0"/>
      <w:marTop w:val="0"/>
      <w:marBottom w:val="0"/>
      <w:divBdr>
        <w:top w:val="none" w:sz="0" w:space="0" w:color="auto"/>
        <w:left w:val="none" w:sz="0" w:space="0" w:color="auto"/>
        <w:bottom w:val="none" w:sz="0" w:space="0" w:color="auto"/>
        <w:right w:val="none" w:sz="0" w:space="0" w:color="auto"/>
      </w:divBdr>
      <w:divsChild>
        <w:div w:id="1492601885">
          <w:marLeft w:val="640"/>
          <w:marRight w:val="0"/>
          <w:marTop w:val="0"/>
          <w:marBottom w:val="0"/>
          <w:divBdr>
            <w:top w:val="none" w:sz="0" w:space="0" w:color="auto"/>
            <w:left w:val="none" w:sz="0" w:space="0" w:color="auto"/>
            <w:bottom w:val="none" w:sz="0" w:space="0" w:color="auto"/>
            <w:right w:val="none" w:sz="0" w:space="0" w:color="auto"/>
          </w:divBdr>
        </w:div>
        <w:div w:id="1290747139">
          <w:marLeft w:val="640"/>
          <w:marRight w:val="0"/>
          <w:marTop w:val="0"/>
          <w:marBottom w:val="0"/>
          <w:divBdr>
            <w:top w:val="none" w:sz="0" w:space="0" w:color="auto"/>
            <w:left w:val="none" w:sz="0" w:space="0" w:color="auto"/>
            <w:bottom w:val="none" w:sz="0" w:space="0" w:color="auto"/>
            <w:right w:val="none" w:sz="0" w:space="0" w:color="auto"/>
          </w:divBdr>
        </w:div>
        <w:div w:id="1939093276">
          <w:marLeft w:val="640"/>
          <w:marRight w:val="0"/>
          <w:marTop w:val="0"/>
          <w:marBottom w:val="0"/>
          <w:divBdr>
            <w:top w:val="none" w:sz="0" w:space="0" w:color="auto"/>
            <w:left w:val="none" w:sz="0" w:space="0" w:color="auto"/>
            <w:bottom w:val="none" w:sz="0" w:space="0" w:color="auto"/>
            <w:right w:val="none" w:sz="0" w:space="0" w:color="auto"/>
          </w:divBdr>
        </w:div>
        <w:div w:id="1918635919">
          <w:marLeft w:val="640"/>
          <w:marRight w:val="0"/>
          <w:marTop w:val="0"/>
          <w:marBottom w:val="0"/>
          <w:divBdr>
            <w:top w:val="none" w:sz="0" w:space="0" w:color="auto"/>
            <w:left w:val="none" w:sz="0" w:space="0" w:color="auto"/>
            <w:bottom w:val="none" w:sz="0" w:space="0" w:color="auto"/>
            <w:right w:val="none" w:sz="0" w:space="0" w:color="auto"/>
          </w:divBdr>
        </w:div>
        <w:div w:id="591471633">
          <w:marLeft w:val="640"/>
          <w:marRight w:val="0"/>
          <w:marTop w:val="0"/>
          <w:marBottom w:val="0"/>
          <w:divBdr>
            <w:top w:val="none" w:sz="0" w:space="0" w:color="auto"/>
            <w:left w:val="none" w:sz="0" w:space="0" w:color="auto"/>
            <w:bottom w:val="none" w:sz="0" w:space="0" w:color="auto"/>
            <w:right w:val="none" w:sz="0" w:space="0" w:color="auto"/>
          </w:divBdr>
        </w:div>
        <w:div w:id="1592541605">
          <w:marLeft w:val="640"/>
          <w:marRight w:val="0"/>
          <w:marTop w:val="0"/>
          <w:marBottom w:val="0"/>
          <w:divBdr>
            <w:top w:val="none" w:sz="0" w:space="0" w:color="auto"/>
            <w:left w:val="none" w:sz="0" w:space="0" w:color="auto"/>
            <w:bottom w:val="none" w:sz="0" w:space="0" w:color="auto"/>
            <w:right w:val="none" w:sz="0" w:space="0" w:color="auto"/>
          </w:divBdr>
        </w:div>
        <w:div w:id="2094815481">
          <w:marLeft w:val="640"/>
          <w:marRight w:val="0"/>
          <w:marTop w:val="0"/>
          <w:marBottom w:val="0"/>
          <w:divBdr>
            <w:top w:val="none" w:sz="0" w:space="0" w:color="auto"/>
            <w:left w:val="none" w:sz="0" w:space="0" w:color="auto"/>
            <w:bottom w:val="none" w:sz="0" w:space="0" w:color="auto"/>
            <w:right w:val="none" w:sz="0" w:space="0" w:color="auto"/>
          </w:divBdr>
        </w:div>
        <w:div w:id="1467553783">
          <w:marLeft w:val="640"/>
          <w:marRight w:val="0"/>
          <w:marTop w:val="0"/>
          <w:marBottom w:val="0"/>
          <w:divBdr>
            <w:top w:val="none" w:sz="0" w:space="0" w:color="auto"/>
            <w:left w:val="none" w:sz="0" w:space="0" w:color="auto"/>
            <w:bottom w:val="none" w:sz="0" w:space="0" w:color="auto"/>
            <w:right w:val="none" w:sz="0" w:space="0" w:color="auto"/>
          </w:divBdr>
        </w:div>
        <w:div w:id="1609003617">
          <w:marLeft w:val="640"/>
          <w:marRight w:val="0"/>
          <w:marTop w:val="0"/>
          <w:marBottom w:val="0"/>
          <w:divBdr>
            <w:top w:val="none" w:sz="0" w:space="0" w:color="auto"/>
            <w:left w:val="none" w:sz="0" w:space="0" w:color="auto"/>
            <w:bottom w:val="none" w:sz="0" w:space="0" w:color="auto"/>
            <w:right w:val="none" w:sz="0" w:space="0" w:color="auto"/>
          </w:divBdr>
        </w:div>
        <w:div w:id="633289822">
          <w:marLeft w:val="640"/>
          <w:marRight w:val="0"/>
          <w:marTop w:val="0"/>
          <w:marBottom w:val="0"/>
          <w:divBdr>
            <w:top w:val="none" w:sz="0" w:space="0" w:color="auto"/>
            <w:left w:val="none" w:sz="0" w:space="0" w:color="auto"/>
            <w:bottom w:val="none" w:sz="0" w:space="0" w:color="auto"/>
            <w:right w:val="none" w:sz="0" w:space="0" w:color="auto"/>
          </w:divBdr>
        </w:div>
        <w:div w:id="703021664">
          <w:marLeft w:val="640"/>
          <w:marRight w:val="0"/>
          <w:marTop w:val="0"/>
          <w:marBottom w:val="0"/>
          <w:divBdr>
            <w:top w:val="none" w:sz="0" w:space="0" w:color="auto"/>
            <w:left w:val="none" w:sz="0" w:space="0" w:color="auto"/>
            <w:bottom w:val="none" w:sz="0" w:space="0" w:color="auto"/>
            <w:right w:val="none" w:sz="0" w:space="0" w:color="auto"/>
          </w:divBdr>
        </w:div>
        <w:div w:id="1047877169">
          <w:marLeft w:val="640"/>
          <w:marRight w:val="0"/>
          <w:marTop w:val="0"/>
          <w:marBottom w:val="0"/>
          <w:divBdr>
            <w:top w:val="none" w:sz="0" w:space="0" w:color="auto"/>
            <w:left w:val="none" w:sz="0" w:space="0" w:color="auto"/>
            <w:bottom w:val="none" w:sz="0" w:space="0" w:color="auto"/>
            <w:right w:val="none" w:sz="0" w:space="0" w:color="auto"/>
          </w:divBdr>
        </w:div>
        <w:div w:id="1037046052">
          <w:marLeft w:val="640"/>
          <w:marRight w:val="0"/>
          <w:marTop w:val="0"/>
          <w:marBottom w:val="0"/>
          <w:divBdr>
            <w:top w:val="none" w:sz="0" w:space="0" w:color="auto"/>
            <w:left w:val="none" w:sz="0" w:space="0" w:color="auto"/>
            <w:bottom w:val="none" w:sz="0" w:space="0" w:color="auto"/>
            <w:right w:val="none" w:sz="0" w:space="0" w:color="auto"/>
          </w:divBdr>
        </w:div>
        <w:div w:id="124549525">
          <w:marLeft w:val="640"/>
          <w:marRight w:val="0"/>
          <w:marTop w:val="0"/>
          <w:marBottom w:val="0"/>
          <w:divBdr>
            <w:top w:val="none" w:sz="0" w:space="0" w:color="auto"/>
            <w:left w:val="none" w:sz="0" w:space="0" w:color="auto"/>
            <w:bottom w:val="none" w:sz="0" w:space="0" w:color="auto"/>
            <w:right w:val="none" w:sz="0" w:space="0" w:color="auto"/>
          </w:divBdr>
        </w:div>
        <w:div w:id="137965107">
          <w:marLeft w:val="640"/>
          <w:marRight w:val="0"/>
          <w:marTop w:val="0"/>
          <w:marBottom w:val="0"/>
          <w:divBdr>
            <w:top w:val="none" w:sz="0" w:space="0" w:color="auto"/>
            <w:left w:val="none" w:sz="0" w:space="0" w:color="auto"/>
            <w:bottom w:val="none" w:sz="0" w:space="0" w:color="auto"/>
            <w:right w:val="none" w:sz="0" w:space="0" w:color="auto"/>
          </w:divBdr>
        </w:div>
        <w:div w:id="874537054">
          <w:marLeft w:val="640"/>
          <w:marRight w:val="0"/>
          <w:marTop w:val="0"/>
          <w:marBottom w:val="0"/>
          <w:divBdr>
            <w:top w:val="none" w:sz="0" w:space="0" w:color="auto"/>
            <w:left w:val="none" w:sz="0" w:space="0" w:color="auto"/>
            <w:bottom w:val="none" w:sz="0" w:space="0" w:color="auto"/>
            <w:right w:val="none" w:sz="0" w:space="0" w:color="auto"/>
          </w:divBdr>
        </w:div>
        <w:div w:id="744838680">
          <w:marLeft w:val="640"/>
          <w:marRight w:val="0"/>
          <w:marTop w:val="0"/>
          <w:marBottom w:val="0"/>
          <w:divBdr>
            <w:top w:val="none" w:sz="0" w:space="0" w:color="auto"/>
            <w:left w:val="none" w:sz="0" w:space="0" w:color="auto"/>
            <w:bottom w:val="none" w:sz="0" w:space="0" w:color="auto"/>
            <w:right w:val="none" w:sz="0" w:space="0" w:color="auto"/>
          </w:divBdr>
        </w:div>
        <w:div w:id="971449383">
          <w:marLeft w:val="640"/>
          <w:marRight w:val="0"/>
          <w:marTop w:val="0"/>
          <w:marBottom w:val="0"/>
          <w:divBdr>
            <w:top w:val="none" w:sz="0" w:space="0" w:color="auto"/>
            <w:left w:val="none" w:sz="0" w:space="0" w:color="auto"/>
            <w:bottom w:val="none" w:sz="0" w:space="0" w:color="auto"/>
            <w:right w:val="none" w:sz="0" w:space="0" w:color="auto"/>
          </w:divBdr>
        </w:div>
        <w:div w:id="1382748960">
          <w:marLeft w:val="640"/>
          <w:marRight w:val="0"/>
          <w:marTop w:val="0"/>
          <w:marBottom w:val="0"/>
          <w:divBdr>
            <w:top w:val="none" w:sz="0" w:space="0" w:color="auto"/>
            <w:left w:val="none" w:sz="0" w:space="0" w:color="auto"/>
            <w:bottom w:val="none" w:sz="0" w:space="0" w:color="auto"/>
            <w:right w:val="none" w:sz="0" w:space="0" w:color="auto"/>
          </w:divBdr>
        </w:div>
        <w:div w:id="582228855">
          <w:marLeft w:val="640"/>
          <w:marRight w:val="0"/>
          <w:marTop w:val="0"/>
          <w:marBottom w:val="0"/>
          <w:divBdr>
            <w:top w:val="none" w:sz="0" w:space="0" w:color="auto"/>
            <w:left w:val="none" w:sz="0" w:space="0" w:color="auto"/>
            <w:bottom w:val="none" w:sz="0" w:space="0" w:color="auto"/>
            <w:right w:val="none" w:sz="0" w:space="0" w:color="auto"/>
          </w:divBdr>
        </w:div>
        <w:div w:id="1251158402">
          <w:marLeft w:val="640"/>
          <w:marRight w:val="0"/>
          <w:marTop w:val="0"/>
          <w:marBottom w:val="0"/>
          <w:divBdr>
            <w:top w:val="none" w:sz="0" w:space="0" w:color="auto"/>
            <w:left w:val="none" w:sz="0" w:space="0" w:color="auto"/>
            <w:bottom w:val="none" w:sz="0" w:space="0" w:color="auto"/>
            <w:right w:val="none" w:sz="0" w:space="0" w:color="auto"/>
          </w:divBdr>
        </w:div>
        <w:div w:id="1791707028">
          <w:marLeft w:val="640"/>
          <w:marRight w:val="0"/>
          <w:marTop w:val="0"/>
          <w:marBottom w:val="0"/>
          <w:divBdr>
            <w:top w:val="none" w:sz="0" w:space="0" w:color="auto"/>
            <w:left w:val="none" w:sz="0" w:space="0" w:color="auto"/>
            <w:bottom w:val="none" w:sz="0" w:space="0" w:color="auto"/>
            <w:right w:val="none" w:sz="0" w:space="0" w:color="auto"/>
          </w:divBdr>
        </w:div>
        <w:div w:id="1968899514">
          <w:marLeft w:val="640"/>
          <w:marRight w:val="0"/>
          <w:marTop w:val="0"/>
          <w:marBottom w:val="0"/>
          <w:divBdr>
            <w:top w:val="none" w:sz="0" w:space="0" w:color="auto"/>
            <w:left w:val="none" w:sz="0" w:space="0" w:color="auto"/>
            <w:bottom w:val="none" w:sz="0" w:space="0" w:color="auto"/>
            <w:right w:val="none" w:sz="0" w:space="0" w:color="auto"/>
          </w:divBdr>
        </w:div>
        <w:div w:id="1398940600">
          <w:marLeft w:val="640"/>
          <w:marRight w:val="0"/>
          <w:marTop w:val="0"/>
          <w:marBottom w:val="0"/>
          <w:divBdr>
            <w:top w:val="none" w:sz="0" w:space="0" w:color="auto"/>
            <w:left w:val="none" w:sz="0" w:space="0" w:color="auto"/>
            <w:bottom w:val="none" w:sz="0" w:space="0" w:color="auto"/>
            <w:right w:val="none" w:sz="0" w:space="0" w:color="auto"/>
          </w:divBdr>
        </w:div>
        <w:div w:id="1707363346">
          <w:marLeft w:val="640"/>
          <w:marRight w:val="0"/>
          <w:marTop w:val="0"/>
          <w:marBottom w:val="0"/>
          <w:divBdr>
            <w:top w:val="none" w:sz="0" w:space="0" w:color="auto"/>
            <w:left w:val="none" w:sz="0" w:space="0" w:color="auto"/>
            <w:bottom w:val="none" w:sz="0" w:space="0" w:color="auto"/>
            <w:right w:val="none" w:sz="0" w:space="0" w:color="auto"/>
          </w:divBdr>
        </w:div>
        <w:div w:id="891116431">
          <w:marLeft w:val="640"/>
          <w:marRight w:val="0"/>
          <w:marTop w:val="0"/>
          <w:marBottom w:val="0"/>
          <w:divBdr>
            <w:top w:val="none" w:sz="0" w:space="0" w:color="auto"/>
            <w:left w:val="none" w:sz="0" w:space="0" w:color="auto"/>
            <w:bottom w:val="none" w:sz="0" w:space="0" w:color="auto"/>
            <w:right w:val="none" w:sz="0" w:space="0" w:color="auto"/>
          </w:divBdr>
        </w:div>
        <w:div w:id="1814905707">
          <w:marLeft w:val="640"/>
          <w:marRight w:val="0"/>
          <w:marTop w:val="0"/>
          <w:marBottom w:val="0"/>
          <w:divBdr>
            <w:top w:val="none" w:sz="0" w:space="0" w:color="auto"/>
            <w:left w:val="none" w:sz="0" w:space="0" w:color="auto"/>
            <w:bottom w:val="none" w:sz="0" w:space="0" w:color="auto"/>
            <w:right w:val="none" w:sz="0" w:space="0" w:color="auto"/>
          </w:divBdr>
        </w:div>
        <w:div w:id="659386608">
          <w:marLeft w:val="640"/>
          <w:marRight w:val="0"/>
          <w:marTop w:val="0"/>
          <w:marBottom w:val="0"/>
          <w:divBdr>
            <w:top w:val="none" w:sz="0" w:space="0" w:color="auto"/>
            <w:left w:val="none" w:sz="0" w:space="0" w:color="auto"/>
            <w:bottom w:val="none" w:sz="0" w:space="0" w:color="auto"/>
            <w:right w:val="none" w:sz="0" w:space="0" w:color="auto"/>
          </w:divBdr>
        </w:div>
      </w:divsChild>
    </w:div>
    <w:div w:id="895429407">
      <w:bodyDiv w:val="1"/>
      <w:marLeft w:val="0"/>
      <w:marRight w:val="0"/>
      <w:marTop w:val="0"/>
      <w:marBottom w:val="0"/>
      <w:divBdr>
        <w:top w:val="none" w:sz="0" w:space="0" w:color="auto"/>
        <w:left w:val="none" w:sz="0" w:space="0" w:color="auto"/>
        <w:bottom w:val="none" w:sz="0" w:space="0" w:color="auto"/>
        <w:right w:val="none" w:sz="0" w:space="0" w:color="auto"/>
      </w:divBdr>
      <w:divsChild>
        <w:div w:id="441146607">
          <w:marLeft w:val="640"/>
          <w:marRight w:val="0"/>
          <w:marTop w:val="0"/>
          <w:marBottom w:val="0"/>
          <w:divBdr>
            <w:top w:val="none" w:sz="0" w:space="0" w:color="auto"/>
            <w:left w:val="none" w:sz="0" w:space="0" w:color="auto"/>
            <w:bottom w:val="none" w:sz="0" w:space="0" w:color="auto"/>
            <w:right w:val="none" w:sz="0" w:space="0" w:color="auto"/>
          </w:divBdr>
        </w:div>
        <w:div w:id="171992459">
          <w:marLeft w:val="640"/>
          <w:marRight w:val="0"/>
          <w:marTop w:val="0"/>
          <w:marBottom w:val="0"/>
          <w:divBdr>
            <w:top w:val="none" w:sz="0" w:space="0" w:color="auto"/>
            <w:left w:val="none" w:sz="0" w:space="0" w:color="auto"/>
            <w:bottom w:val="none" w:sz="0" w:space="0" w:color="auto"/>
            <w:right w:val="none" w:sz="0" w:space="0" w:color="auto"/>
          </w:divBdr>
        </w:div>
        <w:div w:id="1929119707">
          <w:marLeft w:val="640"/>
          <w:marRight w:val="0"/>
          <w:marTop w:val="0"/>
          <w:marBottom w:val="0"/>
          <w:divBdr>
            <w:top w:val="none" w:sz="0" w:space="0" w:color="auto"/>
            <w:left w:val="none" w:sz="0" w:space="0" w:color="auto"/>
            <w:bottom w:val="none" w:sz="0" w:space="0" w:color="auto"/>
            <w:right w:val="none" w:sz="0" w:space="0" w:color="auto"/>
          </w:divBdr>
        </w:div>
        <w:div w:id="1918663982">
          <w:marLeft w:val="640"/>
          <w:marRight w:val="0"/>
          <w:marTop w:val="0"/>
          <w:marBottom w:val="0"/>
          <w:divBdr>
            <w:top w:val="none" w:sz="0" w:space="0" w:color="auto"/>
            <w:left w:val="none" w:sz="0" w:space="0" w:color="auto"/>
            <w:bottom w:val="none" w:sz="0" w:space="0" w:color="auto"/>
            <w:right w:val="none" w:sz="0" w:space="0" w:color="auto"/>
          </w:divBdr>
        </w:div>
        <w:div w:id="254704575">
          <w:marLeft w:val="640"/>
          <w:marRight w:val="0"/>
          <w:marTop w:val="0"/>
          <w:marBottom w:val="0"/>
          <w:divBdr>
            <w:top w:val="none" w:sz="0" w:space="0" w:color="auto"/>
            <w:left w:val="none" w:sz="0" w:space="0" w:color="auto"/>
            <w:bottom w:val="none" w:sz="0" w:space="0" w:color="auto"/>
            <w:right w:val="none" w:sz="0" w:space="0" w:color="auto"/>
          </w:divBdr>
        </w:div>
        <w:div w:id="571086002">
          <w:marLeft w:val="640"/>
          <w:marRight w:val="0"/>
          <w:marTop w:val="0"/>
          <w:marBottom w:val="0"/>
          <w:divBdr>
            <w:top w:val="none" w:sz="0" w:space="0" w:color="auto"/>
            <w:left w:val="none" w:sz="0" w:space="0" w:color="auto"/>
            <w:bottom w:val="none" w:sz="0" w:space="0" w:color="auto"/>
            <w:right w:val="none" w:sz="0" w:space="0" w:color="auto"/>
          </w:divBdr>
        </w:div>
        <w:div w:id="1777091196">
          <w:marLeft w:val="640"/>
          <w:marRight w:val="0"/>
          <w:marTop w:val="0"/>
          <w:marBottom w:val="0"/>
          <w:divBdr>
            <w:top w:val="none" w:sz="0" w:space="0" w:color="auto"/>
            <w:left w:val="none" w:sz="0" w:space="0" w:color="auto"/>
            <w:bottom w:val="none" w:sz="0" w:space="0" w:color="auto"/>
            <w:right w:val="none" w:sz="0" w:space="0" w:color="auto"/>
          </w:divBdr>
        </w:div>
        <w:div w:id="800685267">
          <w:marLeft w:val="640"/>
          <w:marRight w:val="0"/>
          <w:marTop w:val="0"/>
          <w:marBottom w:val="0"/>
          <w:divBdr>
            <w:top w:val="none" w:sz="0" w:space="0" w:color="auto"/>
            <w:left w:val="none" w:sz="0" w:space="0" w:color="auto"/>
            <w:bottom w:val="none" w:sz="0" w:space="0" w:color="auto"/>
            <w:right w:val="none" w:sz="0" w:space="0" w:color="auto"/>
          </w:divBdr>
        </w:div>
        <w:div w:id="2107653944">
          <w:marLeft w:val="640"/>
          <w:marRight w:val="0"/>
          <w:marTop w:val="0"/>
          <w:marBottom w:val="0"/>
          <w:divBdr>
            <w:top w:val="none" w:sz="0" w:space="0" w:color="auto"/>
            <w:left w:val="none" w:sz="0" w:space="0" w:color="auto"/>
            <w:bottom w:val="none" w:sz="0" w:space="0" w:color="auto"/>
            <w:right w:val="none" w:sz="0" w:space="0" w:color="auto"/>
          </w:divBdr>
        </w:div>
        <w:div w:id="1855415674">
          <w:marLeft w:val="640"/>
          <w:marRight w:val="0"/>
          <w:marTop w:val="0"/>
          <w:marBottom w:val="0"/>
          <w:divBdr>
            <w:top w:val="none" w:sz="0" w:space="0" w:color="auto"/>
            <w:left w:val="none" w:sz="0" w:space="0" w:color="auto"/>
            <w:bottom w:val="none" w:sz="0" w:space="0" w:color="auto"/>
            <w:right w:val="none" w:sz="0" w:space="0" w:color="auto"/>
          </w:divBdr>
        </w:div>
        <w:div w:id="1571387870">
          <w:marLeft w:val="640"/>
          <w:marRight w:val="0"/>
          <w:marTop w:val="0"/>
          <w:marBottom w:val="0"/>
          <w:divBdr>
            <w:top w:val="none" w:sz="0" w:space="0" w:color="auto"/>
            <w:left w:val="none" w:sz="0" w:space="0" w:color="auto"/>
            <w:bottom w:val="none" w:sz="0" w:space="0" w:color="auto"/>
            <w:right w:val="none" w:sz="0" w:space="0" w:color="auto"/>
          </w:divBdr>
        </w:div>
        <w:div w:id="1526290266">
          <w:marLeft w:val="640"/>
          <w:marRight w:val="0"/>
          <w:marTop w:val="0"/>
          <w:marBottom w:val="0"/>
          <w:divBdr>
            <w:top w:val="none" w:sz="0" w:space="0" w:color="auto"/>
            <w:left w:val="none" w:sz="0" w:space="0" w:color="auto"/>
            <w:bottom w:val="none" w:sz="0" w:space="0" w:color="auto"/>
            <w:right w:val="none" w:sz="0" w:space="0" w:color="auto"/>
          </w:divBdr>
        </w:div>
        <w:div w:id="2092190004">
          <w:marLeft w:val="640"/>
          <w:marRight w:val="0"/>
          <w:marTop w:val="0"/>
          <w:marBottom w:val="0"/>
          <w:divBdr>
            <w:top w:val="none" w:sz="0" w:space="0" w:color="auto"/>
            <w:left w:val="none" w:sz="0" w:space="0" w:color="auto"/>
            <w:bottom w:val="none" w:sz="0" w:space="0" w:color="auto"/>
            <w:right w:val="none" w:sz="0" w:space="0" w:color="auto"/>
          </w:divBdr>
        </w:div>
        <w:div w:id="910583058">
          <w:marLeft w:val="640"/>
          <w:marRight w:val="0"/>
          <w:marTop w:val="0"/>
          <w:marBottom w:val="0"/>
          <w:divBdr>
            <w:top w:val="none" w:sz="0" w:space="0" w:color="auto"/>
            <w:left w:val="none" w:sz="0" w:space="0" w:color="auto"/>
            <w:bottom w:val="none" w:sz="0" w:space="0" w:color="auto"/>
            <w:right w:val="none" w:sz="0" w:space="0" w:color="auto"/>
          </w:divBdr>
        </w:div>
        <w:div w:id="1417283778">
          <w:marLeft w:val="640"/>
          <w:marRight w:val="0"/>
          <w:marTop w:val="0"/>
          <w:marBottom w:val="0"/>
          <w:divBdr>
            <w:top w:val="none" w:sz="0" w:space="0" w:color="auto"/>
            <w:left w:val="none" w:sz="0" w:space="0" w:color="auto"/>
            <w:bottom w:val="none" w:sz="0" w:space="0" w:color="auto"/>
            <w:right w:val="none" w:sz="0" w:space="0" w:color="auto"/>
          </w:divBdr>
        </w:div>
        <w:div w:id="1726637855">
          <w:marLeft w:val="640"/>
          <w:marRight w:val="0"/>
          <w:marTop w:val="0"/>
          <w:marBottom w:val="0"/>
          <w:divBdr>
            <w:top w:val="none" w:sz="0" w:space="0" w:color="auto"/>
            <w:left w:val="none" w:sz="0" w:space="0" w:color="auto"/>
            <w:bottom w:val="none" w:sz="0" w:space="0" w:color="auto"/>
            <w:right w:val="none" w:sz="0" w:space="0" w:color="auto"/>
          </w:divBdr>
        </w:div>
        <w:div w:id="5792652">
          <w:marLeft w:val="640"/>
          <w:marRight w:val="0"/>
          <w:marTop w:val="0"/>
          <w:marBottom w:val="0"/>
          <w:divBdr>
            <w:top w:val="none" w:sz="0" w:space="0" w:color="auto"/>
            <w:left w:val="none" w:sz="0" w:space="0" w:color="auto"/>
            <w:bottom w:val="none" w:sz="0" w:space="0" w:color="auto"/>
            <w:right w:val="none" w:sz="0" w:space="0" w:color="auto"/>
          </w:divBdr>
        </w:div>
        <w:div w:id="392120987">
          <w:marLeft w:val="640"/>
          <w:marRight w:val="0"/>
          <w:marTop w:val="0"/>
          <w:marBottom w:val="0"/>
          <w:divBdr>
            <w:top w:val="none" w:sz="0" w:space="0" w:color="auto"/>
            <w:left w:val="none" w:sz="0" w:space="0" w:color="auto"/>
            <w:bottom w:val="none" w:sz="0" w:space="0" w:color="auto"/>
            <w:right w:val="none" w:sz="0" w:space="0" w:color="auto"/>
          </w:divBdr>
        </w:div>
        <w:div w:id="585070561">
          <w:marLeft w:val="640"/>
          <w:marRight w:val="0"/>
          <w:marTop w:val="0"/>
          <w:marBottom w:val="0"/>
          <w:divBdr>
            <w:top w:val="none" w:sz="0" w:space="0" w:color="auto"/>
            <w:left w:val="none" w:sz="0" w:space="0" w:color="auto"/>
            <w:bottom w:val="none" w:sz="0" w:space="0" w:color="auto"/>
            <w:right w:val="none" w:sz="0" w:space="0" w:color="auto"/>
          </w:divBdr>
        </w:div>
        <w:div w:id="1273245389">
          <w:marLeft w:val="640"/>
          <w:marRight w:val="0"/>
          <w:marTop w:val="0"/>
          <w:marBottom w:val="0"/>
          <w:divBdr>
            <w:top w:val="none" w:sz="0" w:space="0" w:color="auto"/>
            <w:left w:val="none" w:sz="0" w:space="0" w:color="auto"/>
            <w:bottom w:val="none" w:sz="0" w:space="0" w:color="auto"/>
            <w:right w:val="none" w:sz="0" w:space="0" w:color="auto"/>
          </w:divBdr>
        </w:div>
        <w:div w:id="157155951">
          <w:marLeft w:val="640"/>
          <w:marRight w:val="0"/>
          <w:marTop w:val="0"/>
          <w:marBottom w:val="0"/>
          <w:divBdr>
            <w:top w:val="none" w:sz="0" w:space="0" w:color="auto"/>
            <w:left w:val="none" w:sz="0" w:space="0" w:color="auto"/>
            <w:bottom w:val="none" w:sz="0" w:space="0" w:color="auto"/>
            <w:right w:val="none" w:sz="0" w:space="0" w:color="auto"/>
          </w:divBdr>
        </w:div>
        <w:div w:id="1059090658">
          <w:marLeft w:val="640"/>
          <w:marRight w:val="0"/>
          <w:marTop w:val="0"/>
          <w:marBottom w:val="0"/>
          <w:divBdr>
            <w:top w:val="none" w:sz="0" w:space="0" w:color="auto"/>
            <w:left w:val="none" w:sz="0" w:space="0" w:color="auto"/>
            <w:bottom w:val="none" w:sz="0" w:space="0" w:color="auto"/>
            <w:right w:val="none" w:sz="0" w:space="0" w:color="auto"/>
          </w:divBdr>
        </w:div>
        <w:div w:id="1546596273">
          <w:marLeft w:val="640"/>
          <w:marRight w:val="0"/>
          <w:marTop w:val="0"/>
          <w:marBottom w:val="0"/>
          <w:divBdr>
            <w:top w:val="none" w:sz="0" w:space="0" w:color="auto"/>
            <w:left w:val="none" w:sz="0" w:space="0" w:color="auto"/>
            <w:bottom w:val="none" w:sz="0" w:space="0" w:color="auto"/>
            <w:right w:val="none" w:sz="0" w:space="0" w:color="auto"/>
          </w:divBdr>
        </w:div>
        <w:div w:id="1810587459">
          <w:marLeft w:val="640"/>
          <w:marRight w:val="0"/>
          <w:marTop w:val="0"/>
          <w:marBottom w:val="0"/>
          <w:divBdr>
            <w:top w:val="none" w:sz="0" w:space="0" w:color="auto"/>
            <w:left w:val="none" w:sz="0" w:space="0" w:color="auto"/>
            <w:bottom w:val="none" w:sz="0" w:space="0" w:color="auto"/>
            <w:right w:val="none" w:sz="0" w:space="0" w:color="auto"/>
          </w:divBdr>
        </w:div>
        <w:div w:id="299000113">
          <w:marLeft w:val="640"/>
          <w:marRight w:val="0"/>
          <w:marTop w:val="0"/>
          <w:marBottom w:val="0"/>
          <w:divBdr>
            <w:top w:val="none" w:sz="0" w:space="0" w:color="auto"/>
            <w:left w:val="none" w:sz="0" w:space="0" w:color="auto"/>
            <w:bottom w:val="none" w:sz="0" w:space="0" w:color="auto"/>
            <w:right w:val="none" w:sz="0" w:space="0" w:color="auto"/>
          </w:divBdr>
        </w:div>
        <w:div w:id="2072536633">
          <w:marLeft w:val="640"/>
          <w:marRight w:val="0"/>
          <w:marTop w:val="0"/>
          <w:marBottom w:val="0"/>
          <w:divBdr>
            <w:top w:val="none" w:sz="0" w:space="0" w:color="auto"/>
            <w:left w:val="none" w:sz="0" w:space="0" w:color="auto"/>
            <w:bottom w:val="none" w:sz="0" w:space="0" w:color="auto"/>
            <w:right w:val="none" w:sz="0" w:space="0" w:color="auto"/>
          </w:divBdr>
        </w:div>
        <w:div w:id="957644330">
          <w:marLeft w:val="640"/>
          <w:marRight w:val="0"/>
          <w:marTop w:val="0"/>
          <w:marBottom w:val="0"/>
          <w:divBdr>
            <w:top w:val="none" w:sz="0" w:space="0" w:color="auto"/>
            <w:left w:val="none" w:sz="0" w:space="0" w:color="auto"/>
            <w:bottom w:val="none" w:sz="0" w:space="0" w:color="auto"/>
            <w:right w:val="none" w:sz="0" w:space="0" w:color="auto"/>
          </w:divBdr>
        </w:div>
      </w:divsChild>
    </w:div>
    <w:div w:id="904535082">
      <w:bodyDiv w:val="1"/>
      <w:marLeft w:val="0"/>
      <w:marRight w:val="0"/>
      <w:marTop w:val="0"/>
      <w:marBottom w:val="0"/>
      <w:divBdr>
        <w:top w:val="none" w:sz="0" w:space="0" w:color="auto"/>
        <w:left w:val="none" w:sz="0" w:space="0" w:color="auto"/>
        <w:bottom w:val="none" w:sz="0" w:space="0" w:color="auto"/>
        <w:right w:val="none" w:sz="0" w:space="0" w:color="auto"/>
      </w:divBdr>
      <w:divsChild>
        <w:div w:id="802621558">
          <w:marLeft w:val="640"/>
          <w:marRight w:val="0"/>
          <w:marTop w:val="0"/>
          <w:marBottom w:val="0"/>
          <w:divBdr>
            <w:top w:val="none" w:sz="0" w:space="0" w:color="auto"/>
            <w:left w:val="none" w:sz="0" w:space="0" w:color="auto"/>
            <w:bottom w:val="none" w:sz="0" w:space="0" w:color="auto"/>
            <w:right w:val="none" w:sz="0" w:space="0" w:color="auto"/>
          </w:divBdr>
        </w:div>
        <w:div w:id="1821116533">
          <w:marLeft w:val="640"/>
          <w:marRight w:val="0"/>
          <w:marTop w:val="0"/>
          <w:marBottom w:val="0"/>
          <w:divBdr>
            <w:top w:val="none" w:sz="0" w:space="0" w:color="auto"/>
            <w:left w:val="none" w:sz="0" w:space="0" w:color="auto"/>
            <w:bottom w:val="none" w:sz="0" w:space="0" w:color="auto"/>
            <w:right w:val="none" w:sz="0" w:space="0" w:color="auto"/>
          </w:divBdr>
        </w:div>
        <w:div w:id="127742768">
          <w:marLeft w:val="640"/>
          <w:marRight w:val="0"/>
          <w:marTop w:val="0"/>
          <w:marBottom w:val="0"/>
          <w:divBdr>
            <w:top w:val="none" w:sz="0" w:space="0" w:color="auto"/>
            <w:left w:val="none" w:sz="0" w:space="0" w:color="auto"/>
            <w:bottom w:val="none" w:sz="0" w:space="0" w:color="auto"/>
            <w:right w:val="none" w:sz="0" w:space="0" w:color="auto"/>
          </w:divBdr>
        </w:div>
        <w:div w:id="389962382">
          <w:marLeft w:val="640"/>
          <w:marRight w:val="0"/>
          <w:marTop w:val="0"/>
          <w:marBottom w:val="0"/>
          <w:divBdr>
            <w:top w:val="none" w:sz="0" w:space="0" w:color="auto"/>
            <w:left w:val="none" w:sz="0" w:space="0" w:color="auto"/>
            <w:bottom w:val="none" w:sz="0" w:space="0" w:color="auto"/>
            <w:right w:val="none" w:sz="0" w:space="0" w:color="auto"/>
          </w:divBdr>
        </w:div>
        <w:div w:id="255795968">
          <w:marLeft w:val="640"/>
          <w:marRight w:val="0"/>
          <w:marTop w:val="0"/>
          <w:marBottom w:val="0"/>
          <w:divBdr>
            <w:top w:val="none" w:sz="0" w:space="0" w:color="auto"/>
            <w:left w:val="none" w:sz="0" w:space="0" w:color="auto"/>
            <w:bottom w:val="none" w:sz="0" w:space="0" w:color="auto"/>
            <w:right w:val="none" w:sz="0" w:space="0" w:color="auto"/>
          </w:divBdr>
        </w:div>
        <w:div w:id="1413429355">
          <w:marLeft w:val="640"/>
          <w:marRight w:val="0"/>
          <w:marTop w:val="0"/>
          <w:marBottom w:val="0"/>
          <w:divBdr>
            <w:top w:val="none" w:sz="0" w:space="0" w:color="auto"/>
            <w:left w:val="none" w:sz="0" w:space="0" w:color="auto"/>
            <w:bottom w:val="none" w:sz="0" w:space="0" w:color="auto"/>
            <w:right w:val="none" w:sz="0" w:space="0" w:color="auto"/>
          </w:divBdr>
        </w:div>
        <w:div w:id="278604489">
          <w:marLeft w:val="640"/>
          <w:marRight w:val="0"/>
          <w:marTop w:val="0"/>
          <w:marBottom w:val="0"/>
          <w:divBdr>
            <w:top w:val="none" w:sz="0" w:space="0" w:color="auto"/>
            <w:left w:val="none" w:sz="0" w:space="0" w:color="auto"/>
            <w:bottom w:val="none" w:sz="0" w:space="0" w:color="auto"/>
            <w:right w:val="none" w:sz="0" w:space="0" w:color="auto"/>
          </w:divBdr>
        </w:div>
        <w:div w:id="1661696332">
          <w:marLeft w:val="640"/>
          <w:marRight w:val="0"/>
          <w:marTop w:val="0"/>
          <w:marBottom w:val="0"/>
          <w:divBdr>
            <w:top w:val="none" w:sz="0" w:space="0" w:color="auto"/>
            <w:left w:val="none" w:sz="0" w:space="0" w:color="auto"/>
            <w:bottom w:val="none" w:sz="0" w:space="0" w:color="auto"/>
            <w:right w:val="none" w:sz="0" w:space="0" w:color="auto"/>
          </w:divBdr>
        </w:div>
        <w:div w:id="1812362339">
          <w:marLeft w:val="640"/>
          <w:marRight w:val="0"/>
          <w:marTop w:val="0"/>
          <w:marBottom w:val="0"/>
          <w:divBdr>
            <w:top w:val="none" w:sz="0" w:space="0" w:color="auto"/>
            <w:left w:val="none" w:sz="0" w:space="0" w:color="auto"/>
            <w:bottom w:val="none" w:sz="0" w:space="0" w:color="auto"/>
            <w:right w:val="none" w:sz="0" w:space="0" w:color="auto"/>
          </w:divBdr>
        </w:div>
        <w:div w:id="1538854348">
          <w:marLeft w:val="640"/>
          <w:marRight w:val="0"/>
          <w:marTop w:val="0"/>
          <w:marBottom w:val="0"/>
          <w:divBdr>
            <w:top w:val="none" w:sz="0" w:space="0" w:color="auto"/>
            <w:left w:val="none" w:sz="0" w:space="0" w:color="auto"/>
            <w:bottom w:val="none" w:sz="0" w:space="0" w:color="auto"/>
            <w:right w:val="none" w:sz="0" w:space="0" w:color="auto"/>
          </w:divBdr>
        </w:div>
        <w:div w:id="1886796396">
          <w:marLeft w:val="640"/>
          <w:marRight w:val="0"/>
          <w:marTop w:val="0"/>
          <w:marBottom w:val="0"/>
          <w:divBdr>
            <w:top w:val="none" w:sz="0" w:space="0" w:color="auto"/>
            <w:left w:val="none" w:sz="0" w:space="0" w:color="auto"/>
            <w:bottom w:val="none" w:sz="0" w:space="0" w:color="auto"/>
            <w:right w:val="none" w:sz="0" w:space="0" w:color="auto"/>
          </w:divBdr>
        </w:div>
        <w:div w:id="1325549987">
          <w:marLeft w:val="640"/>
          <w:marRight w:val="0"/>
          <w:marTop w:val="0"/>
          <w:marBottom w:val="0"/>
          <w:divBdr>
            <w:top w:val="none" w:sz="0" w:space="0" w:color="auto"/>
            <w:left w:val="none" w:sz="0" w:space="0" w:color="auto"/>
            <w:bottom w:val="none" w:sz="0" w:space="0" w:color="auto"/>
            <w:right w:val="none" w:sz="0" w:space="0" w:color="auto"/>
          </w:divBdr>
        </w:div>
        <w:div w:id="1105727694">
          <w:marLeft w:val="640"/>
          <w:marRight w:val="0"/>
          <w:marTop w:val="0"/>
          <w:marBottom w:val="0"/>
          <w:divBdr>
            <w:top w:val="none" w:sz="0" w:space="0" w:color="auto"/>
            <w:left w:val="none" w:sz="0" w:space="0" w:color="auto"/>
            <w:bottom w:val="none" w:sz="0" w:space="0" w:color="auto"/>
            <w:right w:val="none" w:sz="0" w:space="0" w:color="auto"/>
          </w:divBdr>
        </w:div>
        <w:div w:id="1603996824">
          <w:marLeft w:val="640"/>
          <w:marRight w:val="0"/>
          <w:marTop w:val="0"/>
          <w:marBottom w:val="0"/>
          <w:divBdr>
            <w:top w:val="none" w:sz="0" w:space="0" w:color="auto"/>
            <w:left w:val="none" w:sz="0" w:space="0" w:color="auto"/>
            <w:bottom w:val="none" w:sz="0" w:space="0" w:color="auto"/>
            <w:right w:val="none" w:sz="0" w:space="0" w:color="auto"/>
          </w:divBdr>
        </w:div>
        <w:div w:id="320962105">
          <w:marLeft w:val="640"/>
          <w:marRight w:val="0"/>
          <w:marTop w:val="0"/>
          <w:marBottom w:val="0"/>
          <w:divBdr>
            <w:top w:val="none" w:sz="0" w:space="0" w:color="auto"/>
            <w:left w:val="none" w:sz="0" w:space="0" w:color="auto"/>
            <w:bottom w:val="none" w:sz="0" w:space="0" w:color="auto"/>
            <w:right w:val="none" w:sz="0" w:space="0" w:color="auto"/>
          </w:divBdr>
        </w:div>
        <w:div w:id="1111246337">
          <w:marLeft w:val="640"/>
          <w:marRight w:val="0"/>
          <w:marTop w:val="0"/>
          <w:marBottom w:val="0"/>
          <w:divBdr>
            <w:top w:val="none" w:sz="0" w:space="0" w:color="auto"/>
            <w:left w:val="none" w:sz="0" w:space="0" w:color="auto"/>
            <w:bottom w:val="none" w:sz="0" w:space="0" w:color="auto"/>
            <w:right w:val="none" w:sz="0" w:space="0" w:color="auto"/>
          </w:divBdr>
        </w:div>
        <w:div w:id="902255075">
          <w:marLeft w:val="640"/>
          <w:marRight w:val="0"/>
          <w:marTop w:val="0"/>
          <w:marBottom w:val="0"/>
          <w:divBdr>
            <w:top w:val="none" w:sz="0" w:space="0" w:color="auto"/>
            <w:left w:val="none" w:sz="0" w:space="0" w:color="auto"/>
            <w:bottom w:val="none" w:sz="0" w:space="0" w:color="auto"/>
            <w:right w:val="none" w:sz="0" w:space="0" w:color="auto"/>
          </w:divBdr>
        </w:div>
        <w:div w:id="526337931">
          <w:marLeft w:val="640"/>
          <w:marRight w:val="0"/>
          <w:marTop w:val="0"/>
          <w:marBottom w:val="0"/>
          <w:divBdr>
            <w:top w:val="none" w:sz="0" w:space="0" w:color="auto"/>
            <w:left w:val="none" w:sz="0" w:space="0" w:color="auto"/>
            <w:bottom w:val="none" w:sz="0" w:space="0" w:color="auto"/>
            <w:right w:val="none" w:sz="0" w:space="0" w:color="auto"/>
          </w:divBdr>
        </w:div>
        <w:div w:id="107547438">
          <w:marLeft w:val="640"/>
          <w:marRight w:val="0"/>
          <w:marTop w:val="0"/>
          <w:marBottom w:val="0"/>
          <w:divBdr>
            <w:top w:val="none" w:sz="0" w:space="0" w:color="auto"/>
            <w:left w:val="none" w:sz="0" w:space="0" w:color="auto"/>
            <w:bottom w:val="none" w:sz="0" w:space="0" w:color="auto"/>
            <w:right w:val="none" w:sz="0" w:space="0" w:color="auto"/>
          </w:divBdr>
        </w:div>
        <w:div w:id="1286497232">
          <w:marLeft w:val="640"/>
          <w:marRight w:val="0"/>
          <w:marTop w:val="0"/>
          <w:marBottom w:val="0"/>
          <w:divBdr>
            <w:top w:val="none" w:sz="0" w:space="0" w:color="auto"/>
            <w:left w:val="none" w:sz="0" w:space="0" w:color="auto"/>
            <w:bottom w:val="none" w:sz="0" w:space="0" w:color="auto"/>
            <w:right w:val="none" w:sz="0" w:space="0" w:color="auto"/>
          </w:divBdr>
        </w:div>
        <w:div w:id="712115647">
          <w:marLeft w:val="640"/>
          <w:marRight w:val="0"/>
          <w:marTop w:val="0"/>
          <w:marBottom w:val="0"/>
          <w:divBdr>
            <w:top w:val="none" w:sz="0" w:space="0" w:color="auto"/>
            <w:left w:val="none" w:sz="0" w:space="0" w:color="auto"/>
            <w:bottom w:val="none" w:sz="0" w:space="0" w:color="auto"/>
            <w:right w:val="none" w:sz="0" w:space="0" w:color="auto"/>
          </w:divBdr>
        </w:div>
        <w:div w:id="1315337570">
          <w:marLeft w:val="640"/>
          <w:marRight w:val="0"/>
          <w:marTop w:val="0"/>
          <w:marBottom w:val="0"/>
          <w:divBdr>
            <w:top w:val="none" w:sz="0" w:space="0" w:color="auto"/>
            <w:left w:val="none" w:sz="0" w:space="0" w:color="auto"/>
            <w:bottom w:val="none" w:sz="0" w:space="0" w:color="auto"/>
            <w:right w:val="none" w:sz="0" w:space="0" w:color="auto"/>
          </w:divBdr>
        </w:div>
        <w:div w:id="377895717">
          <w:marLeft w:val="640"/>
          <w:marRight w:val="0"/>
          <w:marTop w:val="0"/>
          <w:marBottom w:val="0"/>
          <w:divBdr>
            <w:top w:val="none" w:sz="0" w:space="0" w:color="auto"/>
            <w:left w:val="none" w:sz="0" w:space="0" w:color="auto"/>
            <w:bottom w:val="none" w:sz="0" w:space="0" w:color="auto"/>
            <w:right w:val="none" w:sz="0" w:space="0" w:color="auto"/>
          </w:divBdr>
        </w:div>
        <w:div w:id="1319186923">
          <w:marLeft w:val="640"/>
          <w:marRight w:val="0"/>
          <w:marTop w:val="0"/>
          <w:marBottom w:val="0"/>
          <w:divBdr>
            <w:top w:val="none" w:sz="0" w:space="0" w:color="auto"/>
            <w:left w:val="none" w:sz="0" w:space="0" w:color="auto"/>
            <w:bottom w:val="none" w:sz="0" w:space="0" w:color="auto"/>
            <w:right w:val="none" w:sz="0" w:space="0" w:color="auto"/>
          </w:divBdr>
        </w:div>
        <w:div w:id="1753354859">
          <w:marLeft w:val="640"/>
          <w:marRight w:val="0"/>
          <w:marTop w:val="0"/>
          <w:marBottom w:val="0"/>
          <w:divBdr>
            <w:top w:val="none" w:sz="0" w:space="0" w:color="auto"/>
            <w:left w:val="none" w:sz="0" w:space="0" w:color="auto"/>
            <w:bottom w:val="none" w:sz="0" w:space="0" w:color="auto"/>
            <w:right w:val="none" w:sz="0" w:space="0" w:color="auto"/>
          </w:divBdr>
        </w:div>
        <w:div w:id="754518206">
          <w:marLeft w:val="640"/>
          <w:marRight w:val="0"/>
          <w:marTop w:val="0"/>
          <w:marBottom w:val="0"/>
          <w:divBdr>
            <w:top w:val="none" w:sz="0" w:space="0" w:color="auto"/>
            <w:left w:val="none" w:sz="0" w:space="0" w:color="auto"/>
            <w:bottom w:val="none" w:sz="0" w:space="0" w:color="auto"/>
            <w:right w:val="none" w:sz="0" w:space="0" w:color="auto"/>
          </w:divBdr>
        </w:div>
        <w:div w:id="329187550">
          <w:marLeft w:val="640"/>
          <w:marRight w:val="0"/>
          <w:marTop w:val="0"/>
          <w:marBottom w:val="0"/>
          <w:divBdr>
            <w:top w:val="none" w:sz="0" w:space="0" w:color="auto"/>
            <w:left w:val="none" w:sz="0" w:space="0" w:color="auto"/>
            <w:bottom w:val="none" w:sz="0" w:space="0" w:color="auto"/>
            <w:right w:val="none" w:sz="0" w:space="0" w:color="auto"/>
          </w:divBdr>
        </w:div>
        <w:div w:id="1655837659">
          <w:marLeft w:val="640"/>
          <w:marRight w:val="0"/>
          <w:marTop w:val="0"/>
          <w:marBottom w:val="0"/>
          <w:divBdr>
            <w:top w:val="none" w:sz="0" w:space="0" w:color="auto"/>
            <w:left w:val="none" w:sz="0" w:space="0" w:color="auto"/>
            <w:bottom w:val="none" w:sz="0" w:space="0" w:color="auto"/>
            <w:right w:val="none" w:sz="0" w:space="0" w:color="auto"/>
          </w:divBdr>
        </w:div>
      </w:divsChild>
    </w:div>
    <w:div w:id="905527203">
      <w:bodyDiv w:val="1"/>
      <w:marLeft w:val="0"/>
      <w:marRight w:val="0"/>
      <w:marTop w:val="0"/>
      <w:marBottom w:val="0"/>
      <w:divBdr>
        <w:top w:val="none" w:sz="0" w:space="0" w:color="auto"/>
        <w:left w:val="none" w:sz="0" w:space="0" w:color="auto"/>
        <w:bottom w:val="none" w:sz="0" w:space="0" w:color="auto"/>
        <w:right w:val="none" w:sz="0" w:space="0" w:color="auto"/>
      </w:divBdr>
      <w:divsChild>
        <w:div w:id="1175799131">
          <w:marLeft w:val="640"/>
          <w:marRight w:val="0"/>
          <w:marTop w:val="0"/>
          <w:marBottom w:val="0"/>
          <w:divBdr>
            <w:top w:val="none" w:sz="0" w:space="0" w:color="auto"/>
            <w:left w:val="none" w:sz="0" w:space="0" w:color="auto"/>
            <w:bottom w:val="none" w:sz="0" w:space="0" w:color="auto"/>
            <w:right w:val="none" w:sz="0" w:space="0" w:color="auto"/>
          </w:divBdr>
        </w:div>
        <w:div w:id="1529635439">
          <w:marLeft w:val="640"/>
          <w:marRight w:val="0"/>
          <w:marTop w:val="0"/>
          <w:marBottom w:val="0"/>
          <w:divBdr>
            <w:top w:val="none" w:sz="0" w:space="0" w:color="auto"/>
            <w:left w:val="none" w:sz="0" w:space="0" w:color="auto"/>
            <w:bottom w:val="none" w:sz="0" w:space="0" w:color="auto"/>
            <w:right w:val="none" w:sz="0" w:space="0" w:color="auto"/>
          </w:divBdr>
        </w:div>
        <w:div w:id="1636057029">
          <w:marLeft w:val="640"/>
          <w:marRight w:val="0"/>
          <w:marTop w:val="0"/>
          <w:marBottom w:val="0"/>
          <w:divBdr>
            <w:top w:val="none" w:sz="0" w:space="0" w:color="auto"/>
            <w:left w:val="none" w:sz="0" w:space="0" w:color="auto"/>
            <w:bottom w:val="none" w:sz="0" w:space="0" w:color="auto"/>
            <w:right w:val="none" w:sz="0" w:space="0" w:color="auto"/>
          </w:divBdr>
        </w:div>
        <w:div w:id="536509728">
          <w:marLeft w:val="640"/>
          <w:marRight w:val="0"/>
          <w:marTop w:val="0"/>
          <w:marBottom w:val="0"/>
          <w:divBdr>
            <w:top w:val="none" w:sz="0" w:space="0" w:color="auto"/>
            <w:left w:val="none" w:sz="0" w:space="0" w:color="auto"/>
            <w:bottom w:val="none" w:sz="0" w:space="0" w:color="auto"/>
            <w:right w:val="none" w:sz="0" w:space="0" w:color="auto"/>
          </w:divBdr>
        </w:div>
        <w:div w:id="1736127925">
          <w:marLeft w:val="640"/>
          <w:marRight w:val="0"/>
          <w:marTop w:val="0"/>
          <w:marBottom w:val="0"/>
          <w:divBdr>
            <w:top w:val="none" w:sz="0" w:space="0" w:color="auto"/>
            <w:left w:val="none" w:sz="0" w:space="0" w:color="auto"/>
            <w:bottom w:val="none" w:sz="0" w:space="0" w:color="auto"/>
            <w:right w:val="none" w:sz="0" w:space="0" w:color="auto"/>
          </w:divBdr>
        </w:div>
        <w:div w:id="1397364089">
          <w:marLeft w:val="640"/>
          <w:marRight w:val="0"/>
          <w:marTop w:val="0"/>
          <w:marBottom w:val="0"/>
          <w:divBdr>
            <w:top w:val="none" w:sz="0" w:space="0" w:color="auto"/>
            <w:left w:val="none" w:sz="0" w:space="0" w:color="auto"/>
            <w:bottom w:val="none" w:sz="0" w:space="0" w:color="auto"/>
            <w:right w:val="none" w:sz="0" w:space="0" w:color="auto"/>
          </w:divBdr>
        </w:div>
        <w:div w:id="141118896">
          <w:marLeft w:val="640"/>
          <w:marRight w:val="0"/>
          <w:marTop w:val="0"/>
          <w:marBottom w:val="0"/>
          <w:divBdr>
            <w:top w:val="none" w:sz="0" w:space="0" w:color="auto"/>
            <w:left w:val="none" w:sz="0" w:space="0" w:color="auto"/>
            <w:bottom w:val="none" w:sz="0" w:space="0" w:color="auto"/>
            <w:right w:val="none" w:sz="0" w:space="0" w:color="auto"/>
          </w:divBdr>
        </w:div>
        <w:div w:id="1640451716">
          <w:marLeft w:val="640"/>
          <w:marRight w:val="0"/>
          <w:marTop w:val="0"/>
          <w:marBottom w:val="0"/>
          <w:divBdr>
            <w:top w:val="none" w:sz="0" w:space="0" w:color="auto"/>
            <w:left w:val="none" w:sz="0" w:space="0" w:color="auto"/>
            <w:bottom w:val="none" w:sz="0" w:space="0" w:color="auto"/>
            <w:right w:val="none" w:sz="0" w:space="0" w:color="auto"/>
          </w:divBdr>
        </w:div>
        <w:div w:id="332806999">
          <w:marLeft w:val="640"/>
          <w:marRight w:val="0"/>
          <w:marTop w:val="0"/>
          <w:marBottom w:val="0"/>
          <w:divBdr>
            <w:top w:val="none" w:sz="0" w:space="0" w:color="auto"/>
            <w:left w:val="none" w:sz="0" w:space="0" w:color="auto"/>
            <w:bottom w:val="none" w:sz="0" w:space="0" w:color="auto"/>
            <w:right w:val="none" w:sz="0" w:space="0" w:color="auto"/>
          </w:divBdr>
        </w:div>
        <w:div w:id="1883980550">
          <w:marLeft w:val="640"/>
          <w:marRight w:val="0"/>
          <w:marTop w:val="0"/>
          <w:marBottom w:val="0"/>
          <w:divBdr>
            <w:top w:val="none" w:sz="0" w:space="0" w:color="auto"/>
            <w:left w:val="none" w:sz="0" w:space="0" w:color="auto"/>
            <w:bottom w:val="none" w:sz="0" w:space="0" w:color="auto"/>
            <w:right w:val="none" w:sz="0" w:space="0" w:color="auto"/>
          </w:divBdr>
        </w:div>
        <w:div w:id="306280364">
          <w:marLeft w:val="640"/>
          <w:marRight w:val="0"/>
          <w:marTop w:val="0"/>
          <w:marBottom w:val="0"/>
          <w:divBdr>
            <w:top w:val="none" w:sz="0" w:space="0" w:color="auto"/>
            <w:left w:val="none" w:sz="0" w:space="0" w:color="auto"/>
            <w:bottom w:val="none" w:sz="0" w:space="0" w:color="auto"/>
            <w:right w:val="none" w:sz="0" w:space="0" w:color="auto"/>
          </w:divBdr>
        </w:div>
        <w:div w:id="434517812">
          <w:marLeft w:val="640"/>
          <w:marRight w:val="0"/>
          <w:marTop w:val="0"/>
          <w:marBottom w:val="0"/>
          <w:divBdr>
            <w:top w:val="none" w:sz="0" w:space="0" w:color="auto"/>
            <w:left w:val="none" w:sz="0" w:space="0" w:color="auto"/>
            <w:bottom w:val="none" w:sz="0" w:space="0" w:color="auto"/>
            <w:right w:val="none" w:sz="0" w:space="0" w:color="auto"/>
          </w:divBdr>
        </w:div>
        <w:div w:id="562834966">
          <w:marLeft w:val="640"/>
          <w:marRight w:val="0"/>
          <w:marTop w:val="0"/>
          <w:marBottom w:val="0"/>
          <w:divBdr>
            <w:top w:val="none" w:sz="0" w:space="0" w:color="auto"/>
            <w:left w:val="none" w:sz="0" w:space="0" w:color="auto"/>
            <w:bottom w:val="none" w:sz="0" w:space="0" w:color="auto"/>
            <w:right w:val="none" w:sz="0" w:space="0" w:color="auto"/>
          </w:divBdr>
        </w:div>
        <w:div w:id="1076394724">
          <w:marLeft w:val="640"/>
          <w:marRight w:val="0"/>
          <w:marTop w:val="0"/>
          <w:marBottom w:val="0"/>
          <w:divBdr>
            <w:top w:val="none" w:sz="0" w:space="0" w:color="auto"/>
            <w:left w:val="none" w:sz="0" w:space="0" w:color="auto"/>
            <w:bottom w:val="none" w:sz="0" w:space="0" w:color="auto"/>
            <w:right w:val="none" w:sz="0" w:space="0" w:color="auto"/>
          </w:divBdr>
        </w:div>
        <w:div w:id="213740214">
          <w:marLeft w:val="640"/>
          <w:marRight w:val="0"/>
          <w:marTop w:val="0"/>
          <w:marBottom w:val="0"/>
          <w:divBdr>
            <w:top w:val="none" w:sz="0" w:space="0" w:color="auto"/>
            <w:left w:val="none" w:sz="0" w:space="0" w:color="auto"/>
            <w:bottom w:val="none" w:sz="0" w:space="0" w:color="auto"/>
            <w:right w:val="none" w:sz="0" w:space="0" w:color="auto"/>
          </w:divBdr>
        </w:div>
        <w:div w:id="1768423905">
          <w:marLeft w:val="640"/>
          <w:marRight w:val="0"/>
          <w:marTop w:val="0"/>
          <w:marBottom w:val="0"/>
          <w:divBdr>
            <w:top w:val="none" w:sz="0" w:space="0" w:color="auto"/>
            <w:left w:val="none" w:sz="0" w:space="0" w:color="auto"/>
            <w:bottom w:val="none" w:sz="0" w:space="0" w:color="auto"/>
            <w:right w:val="none" w:sz="0" w:space="0" w:color="auto"/>
          </w:divBdr>
        </w:div>
        <w:div w:id="1143111598">
          <w:marLeft w:val="640"/>
          <w:marRight w:val="0"/>
          <w:marTop w:val="0"/>
          <w:marBottom w:val="0"/>
          <w:divBdr>
            <w:top w:val="none" w:sz="0" w:space="0" w:color="auto"/>
            <w:left w:val="none" w:sz="0" w:space="0" w:color="auto"/>
            <w:bottom w:val="none" w:sz="0" w:space="0" w:color="auto"/>
            <w:right w:val="none" w:sz="0" w:space="0" w:color="auto"/>
          </w:divBdr>
        </w:div>
        <w:div w:id="466121621">
          <w:marLeft w:val="640"/>
          <w:marRight w:val="0"/>
          <w:marTop w:val="0"/>
          <w:marBottom w:val="0"/>
          <w:divBdr>
            <w:top w:val="none" w:sz="0" w:space="0" w:color="auto"/>
            <w:left w:val="none" w:sz="0" w:space="0" w:color="auto"/>
            <w:bottom w:val="none" w:sz="0" w:space="0" w:color="auto"/>
            <w:right w:val="none" w:sz="0" w:space="0" w:color="auto"/>
          </w:divBdr>
        </w:div>
        <w:div w:id="1610356280">
          <w:marLeft w:val="640"/>
          <w:marRight w:val="0"/>
          <w:marTop w:val="0"/>
          <w:marBottom w:val="0"/>
          <w:divBdr>
            <w:top w:val="none" w:sz="0" w:space="0" w:color="auto"/>
            <w:left w:val="none" w:sz="0" w:space="0" w:color="auto"/>
            <w:bottom w:val="none" w:sz="0" w:space="0" w:color="auto"/>
            <w:right w:val="none" w:sz="0" w:space="0" w:color="auto"/>
          </w:divBdr>
        </w:div>
        <w:div w:id="773522014">
          <w:marLeft w:val="640"/>
          <w:marRight w:val="0"/>
          <w:marTop w:val="0"/>
          <w:marBottom w:val="0"/>
          <w:divBdr>
            <w:top w:val="none" w:sz="0" w:space="0" w:color="auto"/>
            <w:left w:val="none" w:sz="0" w:space="0" w:color="auto"/>
            <w:bottom w:val="none" w:sz="0" w:space="0" w:color="auto"/>
            <w:right w:val="none" w:sz="0" w:space="0" w:color="auto"/>
          </w:divBdr>
        </w:div>
        <w:div w:id="1017780216">
          <w:marLeft w:val="640"/>
          <w:marRight w:val="0"/>
          <w:marTop w:val="0"/>
          <w:marBottom w:val="0"/>
          <w:divBdr>
            <w:top w:val="none" w:sz="0" w:space="0" w:color="auto"/>
            <w:left w:val="none" w:sz="0" w:space="0" w:color="auto"/>
            <w:bottom w:val="none" w:sz="0" w:space="0" w:color="auto"/>
            <w:right w:val="none" w:sz="0" w:space="0" w:color="auto"/>
          </w:divBdr>
        </w:div>
        <w:div w:id="456604229">
          <w:marLeft w:val="640"/>
          <w:marRight w:val="0"/>
          <w:marTop w:val="0"/>
          <w:marBottom w:val="0"/>
          <w:divBdr>
            <w:top w:val="none" w:sz="0" w:space="0" w:color="auto"/>
            <w:left w:val="none" w:sz="0" w:space="0" w:color="auto"/>
            <w:bottom w:val="none" w:sz="0" w:space="0" w:color="auto"/>
            <w:right w:val="none" w:sz="0" w:space="0" w:color="auto"/>
          </w:divBdr>
        </w:div>
        <w:div w:id="294525391">
          <w:marLeft w:val="640"/>
          <w:marRight w:val="0"/>
          <w:marTop w:val="0"/>
          <w:marBottom w:val="0"/>
          <w:divBdr>
            <w:top w:val="none" w:sz="0" w:space="0" w:color="auto"/>
            <w:left w:val="none" w:sz="0" w:space="0" w:color="auto"/>
            <w:bottom w:val="none" w:sz="0" w:space="0" w:color="auto"/>
            <w:right w:val="none" w:sz="0" w:space="0" w:color="auto"/>
          </w:divBdr>
        </w:div>
        <w:div w:id="439375390">
          <w:marLeft w:val="640"/>
          <w:marRight w:val="0"/>
          <w:marTop w:val="0"/>
          <w:marBottom w:val="0"/>
          <w:divBdr>
            <w:top w:val="none" w:sz="0" w:space="0" w:color="auto"/>
            <w:left w:val="none" w:sz="0" w:space="0" w:color="auto"/>
            <w:bottom w:val="none" w:sz="0" w:space="0" w:color="auto"/>
            <w:right w:val="none" w:sz="0" w:space="0" w:color="auto"/>
          </w:divBdr>
        </w:div>
      </w:divsChild>
    </w:div>
    <w:div w:id="909583233">
      <w:bodyDiv w:val="1"/>
      <w:marLeft w:val="0"/>
      <w:marRight w:val="0"/>
      <w:marTop w:val="0"/>
      <w:marBottom w:val="0"/>
      <w:divBdr>
        <w:top w:val="none" w:sz="0" w:space="0" w:color="auto"/>
        <w:left w:val="none" w:sz="0" w:space="0" w:color="auto"/>
        <w:bottom w:val="none" w:sz="0" w:space="0" w:color="auto"/>
        <w:right w:val="none" w:sz="0" w:space="0" w:color="auto"/>
      </w:divBdr>
    </w:div>
    <w:div w:id="928856911">
      <w:bodyDiv w:val="1"/>
      <w:marLeft w:val="0"/>
      <w:marRight w:val="0"/>
      <w:marTop w:val="0"/>
      <w:marBottom w:val="0"/>
      <w:divBdr>
        <w:top w:val="none" w:sz="0" w:space="0" w:color="auto"/>
        <w:left w:val="none" w:sz="0" w:space="0" w:color="auto"/>
        <w:bottom w:val="none" w:sz="0" w:space="0" w:color="auto"/>
        <w:right w:val="none" w:sz="0" w:space="0" w:color="auto"/>
      </w:divBdr>
      <w:divsChild>
        <w:div w:id="366027396">
          <w:marLeft w:val="640"/>
          <w:marRight w:val="0"/>
          <w:marTop w:val="0"/>
          <w:marBottom w:val="0"/>
          <w:divBdr>
            <w:top w:val="none" w:sz="0" w:space="0" w:color="auto"/>
            <w:left w:val="none" w:sz="0" w:space="0" w:color="auto"/>
            <w:bottom w:val="none" w:sz="0" w:space="0" w:color="auto"/>
            <w:right w:val="none" w:sz="0" w:space="0" w:color="auto"/>
          </w:divBdr>
        </w:div>
        <w:div w:id="1286278939">
          <w:marLeft w:val="640"/>
          <w:marRight w:val="0"/>
          <w:marTop w:val="0"/>
          <w:marBottom w:val="0"/>
          <w:divBdr>
            <w:top w:val="none" w:sz="0" w:space="0" w:color="auto"/>
            <w:left w:val="none" w:sz="0" w:space="0" w:color="auto"/>
            <w:bottom w:val="none" w:sz="0" w:space="0" w:color="auto"/>
            <w:right w:val="none" w:sz="0" w:space="0" w:color="auto"/>
          </w:divBdr>
        </w:div>
        <w:div w:id="918560734">
          <w:marLeft w:val="640"/>
          <w:marRight w:val="0"/>
          <w:marTop w:val="0"/>
          <w:marBottom w:val="0"/>
          <w:divBdr>
            <w:top w:val="none" w:sz="0" w:space="0" w:color="auto"/>
            <w:left w:val="none" w:sz="0" w:space="0" w:color="auto"/>
            <w:bottom w:val="none" w:sz="0" w:space="0" w:color="auto"/>
            <w:right w:val="none" w:sz="0" w:space="0" w:color="auto"/>
          </w:divBdr>
        </w:div>
        <w:div w:id="1313674832">
          <w:marLeft w:val="640"/>
          <w:marRight w:val="0"/>
          <w:marTop w:val="0"/>
          <w:marBottom w:val="0"/>
          <w:divBdr>
            <w:top w:val="none" w:sz="0" w:space="0" w:color="auto"/>
            <w:left w:val="none" w:sz="0" w:space="0" w:color="auto"/>
            <w:bottom w:val="none" w:sz="0" w:space="0" w:color="auto"/>
            <w:right w:val="none" w:sz="0" w:space="0" w:color="auto"/>
          </w:divBdr>
        </w:div>
        <w:div w:id="1037898527">
          <w:marLeft w:val="640"/>
          <w:marRight w:val="0"/>
          <w:marTop w:val="0"/>
          <w:marBottom w:val="0"/>
          <w:divBdr>
            <w:top w:val="none" w:sz="0" w:space="0" w:color="auto"/>
            <w:left w:val="none" w:sz="0" w:space="0" w:color="auto"/>
            <w:bottom w:val="none" w:sz="0" w:space="0" w:color="auto"/>
            <w:right w:val="none" w:sz="0" w:space="0" w:color="auto"/>
          </w:divBdr>
        </w:div>
        <w:div w:id="867523771">
          <w:marLeft w:val="640"/>
          <w:marRight w:val="0"/>
          <w:marTop w:val="0"/>
          <w:marBottom w:val="0"/>
          <w:divBdr>
            <w:top w:val="none" w:sz="0" w:space="0" w:color="auto"/>
            <w:left w:val="none" w:sz="0" w:space="0" w:color="auto"/>
            <w:bottom w:val="none" w:sz="0" w:space="0" w:color="auto"/>
            <w:right w:val="none" w:sz="0" w:space="0" w:color="auto"/>
          </w:divBdr>
        </w:div>
        <w:div w:id="444347071">
          <w:marLeft w:val="640"/>
          <w:marRight w:val="0"/>
          <w:marTop w:val="0"/>
          <w:marBottom w:val="0"/>
          <w:divBdr>
            <w:top w:val="none" w:sz="0" w:space="0" w:color="auto"/>
            <w:left w:val="none" w:sz="0" w:space="0" w:color="auto"/>
            <w:bottom w:val="none" w:sz="0" w:space="0" w:color="auto"/>
            <w:right w:val="none" w:sz="0" w:space="0" w:color="auto"/>
          </w:divBdr>
        </w:div>
        <w:div w:id="2091808558">
          <w:marLeft w:val="640"/>
          <w:marRight w:val="0"/>
          <w:marTop w:val="0"/>
          <w:marBottom w:val="0"/>
          <w:divBdr>
            <w:top w:val="none" w:sz="0" w:space="0" w:color="auto"/>
            <w:left w:val="none" w:sz="0" w:space="0" w:color="auto"/>
            <w:bottom w:val="none" w:sz="0" w:space="0" w:color="auto"/>
            <w:right w:val="none" w:sz="0" w:space="0" w:color="auto"/>
          </w:divBdr>
        </w:div>
        <w:div w:id="1131900609">
          <w:marLeft w:val="640"/>
          <w:marRight w:val="0"/>
          <w:marTop w:val="0"/>
          <w:marBottom w:val="0"/>
          <w:divBdr>
            <w:top w:val="none" w:sz="0" w:space="0" w:color="auto"/>
            <w:left w:val="none" w:sz="0" w:space="0" w:color="auto"/>
            <w:bottom w:val="none" w:sz="0" w:space="0" w:color="auto"/>
            <w:right w:val="none" w:sz="0" w:space="0" w:color="auto"/>
          </w:divBdr>
        </w:div>
        <w:div w:id="2063477008">
          <w:marLeft w:val="640"/>
          <w:marRight w:val="0"/>
          <w:marTop w:val="0"/>
          <w:marBottom w:val="0"/>
          <w:divBdr>
            <w:top w:val="none" w:sz="0" w:space="0" w:color="auto"/>
            <w:left w:val="none" w:sz="0" w:space="0" w:color="auto"/>
            <w:bottom w:val="none" w:sz="0" w:space="0" w:color="auto"/>
            <w:right w:val="none" w:sz="0" w:space="0" w:color="auto"/>
          </w:divBdr>
        </w:div>
        <w:div w:id="1630210267">
          <w:marLeft w:val="640"/>
          <w:marRight w:val="0"/>
          <w:marTop w:val="0"/>
          <w:marBottom w:val="0"/>
          <w:divBdr>
            <w:top w:val="none" w:sz="0" w:space="0" w:color="auto"/>
            <w:left w:val="none" w:sz="0" w:space="0" w:color="auto"/>
            <w:bottom w:val="none" w:sz="0" w:space="0" w:color="auto"/>
            <w:right w:val="none" w:sz="0" w:space="0" w:color="auto"/>
          </w:divBdr>
        </w:div>
        <w:div w:id="421491709">
          <w:marLeft w:val="640"/>
          <w:marRight w:val="0"/>
          <w:marTop w:val="0"/>
          <w:marBottom w:val="0"/>
          <w:divBdr>
            <w:top w:val="none" w:sz="0" w:space="0" w:color="auto"/>
            <w:left w:val="none" w:sz="0" w:space="0" w:color="auto"/>
            <w:bottom w:val="none" w:sz="0" w:space="0" w:color="auto"/>
            <w:right w:val="none" w:sz="0" w:space="0" w:color="auto"/>
          </w:divBdr>
        </w:div>
        <w:div w:id="379866356">
          <w:marLeft w:val="640"/>
          <w:marRight w:val="0"/>
          <w:marTop w:val="0"/>
          <w:marBottom w:val="0"/>
          <w:divBdr>
            <w:top w:val="none" w:sz="0" w:space="0" w:color="auto"/>
            <w:left w:val="none" w:sz="0" w:space="0" w:color="auto"/>
            <w:bottom w:val="none" w:sz="0" w:space="0" w:color="auto"/>
            <w:right w:val="none" w:sz="0" w:space="0" w:color="auto"/>
          </w:divBdr>
        </w:div>
        <w:div w:id="2142766452">
          <w:marLeft w:val="640"/>
          <w:marRight w:val="0"/>
          <w:marTop w:val="0"/>
          <w:marBottom w:val="0"/>
          <w:divBdr>
            <w:top w:val="none" w:sz="0" w:space="0" w:color="auto"/>
            <w:left w:val="none" w:sz="0" w:space="0" w:color="auto"/>
            <w:bottom w:val="none" w:sz="0" w:space="0" w:color="auto"/>
            <w:right w:val="none" w:sz="0" w:space="0" w:color="auto"/>
          </w:divBdr>
        </w:div>
      </w:divsChild>
    </w:div>
    <w:div w:id="933050203">
      <w:bodyDiv w:val="1"/>
      <w:marLeft w:val="0"/>
      <w:marRight w:val="0"/>
      <w:marTop w:val="0"/>
      <w:marBottom w:val="0"/>
      <w:divBdr>
        <w:top w:val="none" w:sz="0" w:space="0" w:color="auto"/>
        <w:left w:val="none" w:sz="0" w:space="0" w:color="auto"/>
        <w:bottom w:val="none" w:sz="0" w:space="0" w:color="auto"/>
        <w:right w:val="none" w:sz="0" w:space="0" w:color="auto"/>
      </w:divBdr>
      <w:divsChild>
        <w:div w:id="982730884">
          <w:marLeft w:val="640"/>
          <w:marRight w:val="0"/>
          <w:marTop w:val="0"/>
          <w:marBottom w:val="0"/>
          <w:divBdr>
            <w:top w:val="none" w:sz="0" w:space="0" w:color="auto"/>
            <w:left w:val="none" w:sz="0" w:space="0" w:color="auto"/>
            <w:bottom w:val="none" w:sz="0" w:space="0" w:color="auto"/>
            <w:right w:val="none" w:sz="0" w:space="0" w:color="auto"/>
          </w:divBdr>
        </w:div>
        <w:div w:id="1788039283">
          <w:marLeft w:val="640"/>
          <w:marRight w:val="0"/>
          <w:marTop w:val="0"/>
          <w:marBottom w:val="0"/>
          <w:divBdr>
            <w:top w:val="none" w:sz="0" w:space="0" w:color="auto"/>
            <w:left w:val="none" w:sz="0" w:space="0" w:color="auto"/>
            <w:bottom w:val="none" w:sz="0" w:space="0" w:color="auto"/>
            <w:right w:val="none" w:sz="0" w:space="0" w:color="auto"/>
          </w:divBdr>
        </w:div>
        <w:div w:id="572785301">
          <w:marLeft w:val="640"/>
          <w:marRight w:val="0"/>
          <w:marTop w:val="0"/>
          <w:marBottom w:val="0"/>
          <w:divBdr>
            <w:top w:val="none" w:sz="0" w:space="0" w:color="auto"/>
            <w:left w:val="none" w:sz="0" w:space="0" w:color="auto"/>
            <w:bottom w:val="none" w:sz="0" w:space="0" w:color="auto"/>
            <w:right w:val="none" w:sz="0" w:space="0" w:color="auto"/>
          </w:divBdr>
        </w:div>
        <w:div w:id="945891467">
          <w:marLeft w:val="640"/>
          <w:marRight w:val="0"/>
          <w:marTop w:val="0"/>
          <w:marBottom w:val="0"/>
          <w:divBdr>
            <w:top w:val="none" w:sz="0" w:space="0" w:color="auto"/>
            <w:left w:val="none" w:sz="0" w:space="0" w:color="auto"/>
            <w:bottom w:val="none" w:sz="0" w:space="0" w:color="auto"/>
            <w:right w:val="none" w:sz="0" w:space="0" w:color="auto"/>
          </w:divBdr>
        </w:div>
        <w:div w:id="170802361">
          <w:marLeft w:val="640"/>
          <w:marRight w:val="0"/>
          <w:marTop w:val="0"/>
          <w:marBottom w:val="0"/>
          <w:divBdr>
            <w:top w:val="none" w:sz="0" w:space="0" w:color="auto"/>
            <w:left w:val="none" w:sz="0" w:space="0" w:color="auto"/>
            <w:bottom w:val="none" w:sz="0" w:space="0" w:color="auto"/>
            <w:right w:val="none" w:sz="0" w:space="0" w:color="auto"/>
          </w:divBdr>
        </w:div>
        <w:div w:id="130711128">
          <w:marLeft w:val="640"/>
          <w:marRight w:val="0"/>
          <w:marTop w:val="0"/>
          <w:marBottom w:val="0"/>
          <w:divBdr>
            <w:top w:val="none" w:sz="0" w:space="0" w:color="auto"/>
            <w:left w:val="none" w:sz="0" w:space="0" w:color="auto"/>
            <w:bottom w:val="none" w:sz="0" w:space="0" w:color="auto"/>
            <w:right w:val="none" w:sz="0" w:space="0" w:color="auto"/>
          </w:divBdr>
        </w:div>
        <w:div w:id="257257939">
          <w:marLeft w:val="640"/>
          <w:marRight w:val="0"/>
          <w:marTop w:val="0"/>
          <w:marBottom w:val="0"/>
          <w:divBdr>
            <w:top w:val="none" w:sz="0" w:space="0" w:color="auto"/>
            <w:left w:val="none" w:sz="0" w:space="0" w:color="auto"/>
            <w:bottom w:val="none" w:sz="0" w:space="0" w:color="auto"/>
            <w:right w:val="none" w:sz="0" w:space="0" w:color="auto"/>
          </w:divBdr>
        </w:div>
        <w:div w:id="377248460">
          <w:marLeft w:val="640"/>
          <w:marRight w:val="0"/>
          <w:marTop w:val="0"/>
          <w:marBottom w:val="0"/>
          <w:divBdr>
            <w:top w:val="none" w:sz="0" w:space="0" w:color="auto"/>
            <w:left w:val="none" w:sz="0" w:space="0" w:color="auto"/>
            <w:bottom w:val="none" w:sz="0" w:space="0" w:color="auto"/>
            <w:right w:val="none" w:sz="0" w:space="0" w:color="auto"/>
          </w:divBdr>
        </w:div>
        <w:div w:id="1809470600">
          <w:marLeft w:val="640"/>
          <w:marRight w:val="0"/>
          <w:marTop w:val="0"/>
          <w:marBottom w:val="0"/>
          <w:divBdr>
            <w:top w:val="none" w:sz="0" w:space="0" w:color="auto"/>
            <w:left w:val="none" w:sz="0" w:space="0" w:color="auto"/>
            <w:bottom w:val="none" w:sz="0" w:space="0" w:color="auto"/>
            <w:right w:val="none" w:sz="0" w:space="0" w:color="auto"/>
          </w:divBdr>
        </w:div>
        <w:div w:id="1546794570">
          <w:marLeft w:val="640"/>
          <w:marRight w:val="0"/>
          <w:marTop w:val="0"/>
          <w:marBottom w:val="0"/>
          <w:divBdr>
            <w:top w:val="none" w:sz="0" w:space="0" w:color="auto"/>
            <w:left w:val="none" w:sz="0" w:space="0" w:color="auto"/>
            <w:bottom w:val="none" w:sz="0" w:space="0" w:color="auto"/>
            <w:right w:val="none" w:sz="0" w:space="0" w:color="auto"/>
          </w:divBdr>
        </w:div>
        <w:div w:id="1767068507">
          <w:marLeft w:val="640"/>
          <w:marRight w:val="0"/>
          <w:marTop w:val="0"/>
          <w:marBottom w:val="0"/>
          <w:divBdr>
            <w:top w:val="none" w:sz="0" w:space="0" w:color="auto"/>
            <w:left w:val="none" w:sz="0" w:space="0" w:color="auto"/>
            <w:bottom w:val="none" w:sz="0" w:space="0" w:color="auto"/>
            <w:right w:val="none" w:sz="0" w:space="0" w:color="auto"/>
          </w:divBdr>
        </w:div>
        <w:div w:id="96678678">
          <w:marLeft w:val="640"/>
          <w:marRight w:val="0"/>
          <w:marTop w:val="0"/>
          <w:marBottom w:val="0"/>
          <w:divBdr>
            <w:top w:val="none" w:sz="0" w:space="0" w:color="auto"/>
            <w:left w:val="none" w:sz="0" w:space="0" w:color="auto"/>
            <w:bottom w:val="none" w:sz="0" w:space="0" w:color="auto"/>
            <w:right w:val="none" w:sz="0" w:space="0" w:color="auto"/>
          </w:divBdr>
        </w:div>
        <w:div w:id="964190562">
          <w:marLeft w:val="640"/>
          <w:marRight w:val="0"/>
          <w:marTop w:val="0"/>
          <w:marBottom w:val="0"/>
          <w:divBdr>
            <w:top w:val="none" w:sz="0" w:space="0" w:color="auto"/>
            <w:left w:val="none" w:sz="0" w:space="0" w:color="auto"/>
            <w:bottom w:val="none" w:sz="0" w:space="0" w:color="auto"/>
            <w:right w:val="none" w:sz="0" w:space="0" w:color="auto"/>
          </w:divBdr>
        </w:div>
        <w:div w:id="293174319">
          <w:marLeft w:val="640"/>
          <w:marRight w:val="0"/>
          <w:marTop w:val="0"/>
          <w:marBottom w:val="0"/>
          <w:divBdr>
            <w:top w:val="none" w:sz="0" w:space="0" w:color="auto"/>
            <w:left w:val="none" w:sz="0" w:space="0" w:color="auto"/>
            <w:bottom w:val="none" w:sz="0" w:space="0" w:color="auto"/>
            <w:right w:val="none" w:sz="0" w:space="0" w:color="auto"/>
          </w:divBdr>
        </w:div>
        <w:div w:id="954604091">
          <w:marLeft w:val="640"/>
          <w:marRight w:val="0"/>
          <w:marTop w:val="0"/>
          <w:marBottom w:val="0"/>
          <w:divBdr>
            <w:top w:val="none" w:sz="0" w:space="0" w:color="auto"/>
            <w:left w:val="none" w:sz="0" w:space="0" w:color="auto"/>
            <w:bottom w:val="none" w:sz="0" w:space="0" w:color="auto"/>
            <w:right w:val="none" w:sz="0" w:space="0" w:color="auto"/>
          </w:divBdr>
        </w:div>
        <w:div w:id="508716648">
          <w:marLeft w:val="640"/>
          <w:marRight w:val="0"/>
          <w:marTop w:val="0"/>
          <w:marBottom w:val="0"/>
          <w:divBdr>
            <w:top w:val="none" w:sz="0" w:space="0" w:color="auto"/>
            <w:left w:val="none" w:sz="0" w:space="0" w:color="auto"/>
            <w:bottom w:val="none" w:sz="0" w:space="0" w:color="auto"/>
            <w:right w:val="none" w:sz="0" w:space="0" w:color="auto"/>
          </w:divBdr>
        </w:div>
        <w:div w:id="1086270805">
          <w:marLeft w:val="640"/>
          <w:marRight w:val="0"/>
          <w:marTop w:val="0"/>
          <w:marBottom w:val="0"/>
          <w:divBdr>
            <w:top w:val="none" w:sz="0" w:space="0" w:color="auto"/>
            <w:left w:val="none" w:sz="0" w:space="0" w:color="auto"/>
            <w:bottom w:val="none" w:sz="0" w:space="0" w:color="auto"/>
            <w:right w:val="none" w:sz="0" w:space="0" w:color="auto"/>
          </w:divBdr>
        </w:div>
        <w:div w:id="1236746957">
          <w:marLeft w:val="640"/>
          <w:marRight w:val="0"/>
          <w:marTop w:val="0"/>
          <w:marBottom w:val="0"/>
          <w:divBdr>
            <w:top w:val="none" w:sz="0" w:space="0" w:color="auto"/>
            <w:left w:val="none" w:sz="0" w:space="0" w:color="auto"/>
            <w:bottom w:val="none" w:sz="0" w:space="0" w:color="auto"/>
            <w:right w:val="none" w:sz="0" w:space="0" w:color="auto"/>
          </w:divBdr>
        </w:div>
        <w:div w:id="1089077827">
          <w:marLeft w:val="640"/>
          <w:marRight w:val="0"/>
          <w:marTop w:val="0"/>
          <w:marBottom w:val="0"/>
          <w:divBdr>
            <w:top w:val="none" w:sz="0" w:space="0" w:color="auto"/>
            <w:left w:val="none" w:sz="0" w:space="0" w:color="auto"/>
            <w:bottom w:val="none" w:sz="0" w:space="0" w:color="auto"/>
            <w:right w:val="none" w:sz="0" w:space="0" w:color="auto"/>
          </w:divBdr>
        </w:div>
        <w:div w:id="1541432561">
          <w:marLeft w:val="640"/>
          <w:marRight w:val="0"/>
          <w:marTop w:val="0"/>
          <w:marBottom w:val="0"/>
          <w:divBdr>
            <w:top w:val="none" w:sz="0" w:space="0" w:color="auto"/>
            <w:left w:val="none" w:sz="0" w:space="0" w:color="auto"/>
            <w:bottom w:val="none" w:sz="0" w:space="0" w:color="auto"/>
            <w:right w:val="none" w:sz="0" w:space="0" w:color="auto"/>
          </w:divBdr>
        </w:div>
        <w:div w:id="2064525096">
          <w:marLeft w:val="640"/>
          <w:marRight w:val="0"/>
          <w:marTop w:val="0"/>
          <w:marBottom w:val="0"/>
          <w:divBdr>
            <w:top w:val="none" w:sz="0" w:space="0" w:color="auto"/>
            <w:left w:val="none" w:sz="0" w:space="0" w:color="auto"/>
            <w:bottom w:val="none" w:sz="0" w:space="0" w:color="auto"/>
            <w:right w:val="none" w:sz="0" w:space="0" w:color="auto"/>
          </w:divBdr>
        </w:div>
        <w:div w:id="858661798">
          <w:marLeft w:val="640"/>
          <w:marRight w:val="0"/>
          <w:marTop w:val="0"/>
          <w:marBottom w:val="0"/>
          <w:divBdr>
            <w:top w:val="none" w:sz="0" w:space="0" w:color="auto"/>
            <w:left w:val="none" w:sz="0" w:space="0" w:color="auto"/>
            <w:bottom w:val="none" w:sz="0" w:space="0" w:color="auto"/>
            <w:right w:val="none" w:sz="0" w:space="0" w:color="auto"/>
          </w:divBdr>
        </w:div>
        <w:div w:id="1607929865">
          <w:marLeft w:val="640"/>
          <w:marRight w:val="0"/>
          <w:marTop w:val="0"/>
          <w:marBottom w:val="0"/>
          <w:divBdr>
            <w:top w:val="none" w:sz="0" w:space="0" w:color="auto"/>
            <w:left w:val="none" w:sz="0" w:space="0" w:color="auto"/>
            <w:bottom w:val="none" w:sz="0" w:space="0" w:color="auto"/>
            <w:right w:val="none" w:sz="0" w:space="0" w:color="auto"/>
          </w:divBdr>
        </w:div>
        <w:div w:id="1817601630">
          <w:marLeft w:val="640"/>
          <w:marRight w:val="0"/>
          <w:marTop w:val="0"/>
          <w:marBottom w:val="0"/>
          <w:divBdr>
            <w:top w:val="none" w:sz="0" w:space="0" w:color="auto"/>
            <w:left w:val="none" w:sz="0" w:space="0" w:color="auto"/>
            <w:bottom w:val="none" w:sz="0" w:space="0" w:color="auto"/>
            <w:right w:val="none" w:sz="0" w:space="0" w:color="auto"/>
          </w:divBdr>
        </w:div>
        <w:div w:id="1601060325">
          <w:marLeft w:val="640"/>
          <w:marRight w:val="0"/>
          <w:marTop w:val="0"/>
          <w:marBottom w:val="0"/>
          <w:divBdr>
            <w:top w:val="none" w:sz="0" w:space="0" w:color="auto"/>
            <w:left w:val="none" w:sz="0" w:space="0" w:color="auto"/>
            <w:bottom w:val="none" w:sz="0" w:space="0" w:color="auto"/>
            <w:right w:val="none" w:sz="0" w:space="0" w:color="auto"/>
          </w:divBdr>
        </w:div>
        <w:div w:id="941382283">
          <w:marLeft w:val="640"/>
          <w:marRight w:val="0"/>
          <w:marTop w:val="0"/>
          <w:marBottom w:val="0"/>
          <w:divBdr>
            <w:top w:val="none" w:sz="0" w:space="0" w:color="auto"/>
            <w:left w:val="none" w:sz="0" w:space="0" w:color="auto"/>
            <w:bottom w:val="none" w:sz="0" w:space="0" w:color="auto"/>
            <w:right w:val="none" w:sz="0" w:space="0" w:color="auto"/>
          </w:divBdr>
        </w:div>
        <w:div w:id="2140369679">
          <w:marLeft w:val="640"/>
          <w:marRight w:val="0"/>
          <w:marTop w:val="0"/>
          <w:marBottom w:val="0"/>
          <w:divBdr>
            <w:top w:val="none" w:sz="0" w:space="0" w:color="auto"/>
            <w:left w:val="none" w:sz="0" w:space="0" w:color="auto"/>
            <w:bottom w:val="none" w:sz="0" w:space="0" w:color="auto"/>
            <w:right w:val="none" w:sz="0" w:space="0" w:color="auto"/>
          </w:divBdr>
        </w:div>
        <w:div w:id="1926264739">
          <w:marLeft w:val="640"/>
          <w:marRight w:val="0"/>
          <w:marTop w:val="0"/>
          <w:marBottom w:val="0"/>
          <w:divBdr>
            <w:top w:val="none" w:sz="0" w:space="0" w:color="auto"/>
            <w:left w:val="none" w:sz="0" w:space="0" w:color="auto"/>
            <w:bottom w:val="none" w:sz="0" w:space="0" w:color="auto"/>
            <w:right w:val="none" w:sz="0" w:space="0" w:color="auto"/>
          </w:divBdr>
        </w:div>
        <w:div w:id="1028021954">
          <w:marLeft w:val="640"/>
          <w:marRight w:val="0"/>
          <w:marTop w:val="0"/>
          <w:marBottom w:val="0"/>
          <w:divBdr>
            <w:top w:val="none" w:sz="0" w:space="0" w:color="auto"/>
            <w:left w:val="none" w:sz="0" w:space="0" w:color="auto"/>
            <w:bottom w:val="none" w:sz="0" w:space="0" w:color="auto"/>
            <w:right w:val="none" w:sz="0" w:space="0" w:color="auto"/>
          </w:divBdr>
        </w:div>
      </w:divsChild>
    </w:div>
    <w:div w:id="941692689">
      <w:bodyDiv w:val="1"/>
      <w:marLeft w:val="0"/>
      <w:marRight w:val="0"/>
      <w:marTop w:val="0"/>
      <w:marBottom w:val="0"/>
      <w:divBdr>
        <w:top w:val="none" w:sz="0" w:space="0" w:color="auto"/>
        <w:left w:val="none" w:sz="0" w:space="0" w:color="auto"/>
        <w:bottom w:val="none" w:sz="0" w:space="0" w:color="auto"/>
        <w:right w:val="none" w:sz="0" w:space="0" w:color="auto"/>
      </w:divBdr>
      <w:divsChild>
        <w:div w:id="1662927260">
          <w:marLeft w:val="640"/>
          <w:marRight w:val="0"/>
          <w:marTop w:val="0"/>
          <w:marBottom w:val="0"/>
          <w:divBdr>
            <w:top w:val="none" w:sz="0" w:space="0" w:color="auto"/>
            <w:left w:val="none" w:sz="0" w:space="0" w:color="auto"/>
            <w:bottom w:val="none" w:sz="0" w:space="0" w:color="auto"/>
            <w:right w:val="none" w:sz="0" w:space="0" w:color="auto"/>
          </w:divBdr>
        </w:div>
        <w:div w:id="1450275535">
          <w:marLeft w:val="640"/>
          <w:marRight w:val="0"/>
          <w:marTop w:val="0"/>
          <w:marBottom w:val="0"/>
          <w:divBdr>
            <w:top w:val="none" w:sz="0" w:space="0" w:color="auto"/>
            <w:left w:val="none" w:sz="0" w:space="0" w:color="auto"/>
            <w:bottom w:val="none" w:sz="0" w:space="0" w:color="auto"/>
            <w:right w:val="none" w:sz="0" w:space="0" w:color="auto"/>
          </w:divBdr>
        </w:div>
        <w:div w:id="212543039">
          <w:marLeft w:val="640"/>
          <w:marRight w:val="0"/>
          <w:marTop w:val="0"/>
          <w:marBottom w:val="0"/>
          <w:divBdr>
            <w:top w:val="none" w:sz="0" w:space="0" w:color="auto"/>
            <w:left w:val="none" w:sz="0" w:space="0" w:color="auto"/>
            <w:bottom w:val="none" w:sz="0" w:space="0" w:color="auto"/>
            <w:right w:val="none" w:sz="0" w:space="0" w:color="auto"/>
          </w:divBdr>
        </w:div>
        <w:div w:id="1089083559">
          <w:marLeft w:val="640"/>
          <w:marRight w:val="0"/>
          <w:marTop w:val="0"/>
          <w:marBottom w:val="0"/>
          <w:divBdr>
            <w:top w:val="none" w:sz="0" w:space="0" w:color="auto"/>
            <w:left w:val="none" w:sz="0" w:space="0" w:color="auto"/>
            <w:bottom w:val="none" w:sz="0" w:space="0" w:color="auto"/>
            <w:right w:val="none" w:sz="0" w:space="0" w:color="auto"/>
          </w:divBdr>
        </w:div>
        <w:div w:id="496845736">
          <w:marLeft w:val="640"/>
          <w:marRight w:val="0"/>
          <w:marTop w:val="0"/>
          <w:marBottom w:val="0"/>
          <w:divBdr>
            <w:top w:val="none" w:sz="0" w:space="0" w:color="auto"/>
            <w:left w:val="none" w:sz="0" w:space="0" w:color="auto"/>
            <w:bottom w:val="none" w:sz="0" w:space="0" w:color="auto"/>
            <w:right w:val="none" w:sz="0" w:space="0" w:color="auto"/>
          </w:divBdr>
        </w:div>
        <w:div w:id="2069330899">
          <w:marLeft w:val="640"/>
          <w:marRight w:val="0"/>
          <w:marTop w:val="0"/>
          <w:marBottom w:val="0"/>
          <w:divBdr>
            <w:top w:val="none" w:sz="0" w:space="0" w:color="auto"/>
            <w:left w:val="none" w:sz="0" w:space="0" w:color="auto"/>
            <w:bottom w:val="none" w:sz="0" w:space="0" w:color="auto"/>
            <w:right w:val="none" w:sz="0" w:space="0" w:color="auto"/>
          </w:divBdr>
        </w:div>
        <w:div w:id="79446445">
          <w:marLeft w:val="640"/>
          <w:marRight w:val="0"/>
          <w:marTop w:val="0"/>
          <w:marBottom w:val="0"/>
          <w:divBdr>
            <w:top w:val="none" w:sz="0" w:space="0" w:color="auto"/>
            <w:left w:val="none" w:sz="0" w:space="0" w:color="auto"/>
            <w:bottom w:val="none" w:sz="0" w:space="0" w:color="auto"/>
            <w:right w:val="none" w:sz="0" w:space="0" w:color="auto"/>
          </w:divBdr>
        </w:div>
        <w:div w:id="1968899200">
          <w:marLeft w:val="640"/>
          <w:marRight w:val="0"/>
          <w:marTop w:val="0"/>
          <w:marBottom w:val="0"/>
          <w:divBdr>
            <w:top w:val="none" w:sz="0" w:space="0" w:color="auto"/>
            <w:left w:val="none" w:sz="0" w:space="0" w:color="auto"/>
            <w:bottom w:val="none" w:sz="0" w:space="0" w:color="auto"/>
            <w:right w:val="none" w:sz="0" w:space="0" w:color="auto"/>
          </w:divBdr>
        </w:div>
        <w:div w:id="900293043">
          <w:marLeft w:val="640"/>
          <w:marRight w:val="0"/>
          <w:marTop w:val="0"/>
          <w:marBottom w:val="0"/>
          <w:divBdr>
            <w:top w:val="none" w:sz="0" w:space="0" w:color="auto"/>
            <w:left w:val="none" w:sz="0" w:space="0" w:color="auto"/>
            <w:bottom w:val="none" w:sz="0" w:space="0" w:color="auto"/>
            <w:right w:val="none" w:sz="0" w:space="0" w:color="auto"/>
          </w:divBdr>
        </w:div>
        <w:div w:id="184683809">
          <w:marLeft w:val="640"/>
          <w:marRight w:val="0"/>
          <w:marTop w:val="0"/>
          <w:marBottom w:val="0"/>
          <w:divBdr>
            <w:top w:val="none" w:sz="0" w:space="0" w:color="auto"/>
            <w:left w:val="none" w:sz="0" w:space="0" w:color="auto"/>
            <w:bottom w:val="none" w:sz="0" w:space="0" w:color="auto"/>
            <w:right w:val="none" w:sz="0" w:space="0" w:color="auto"/>
          </w:divBdr>
        </w:div>
        <w:div w:id="1014915856">
          <w:marLeft w:val="640"/>
          <w:marRight w:val="0"/>
          <w:marTop w:val="0"/>
          <w:marBottom w:val="0"/>
          <w:divBdr>
            <w:top w:val="none" w:sz="0" w:space="0" w:color="auto"/>
            <w:left w:val="none" w:sz="0" w:space="0" w:color="auto"/>
            <w:bottom w:val="none" w:sz="0" w:space="0" w:color="auto"/>
            <w:right w:val="none" w:sz="0" w:space="0" w:color="auto"/>
          </w:divBdr>
        </w:div>
        <w:div w:id="1240672615">
          <w:marLeft w:val="640"/>
          <w:marRight w:val="0"/>
          <w:marTop w:val="0"/>
          <w:marBottom w:val="0"/>
          <w:divBdr>
            <w:top w:val="none" w:sz="0" w:space="0" w:color="auto"/>
            <w:left w:val="none" w:sz="0" w:space="0" w:color="auto"/>
            <w:bottom w:val="none" w:sz="0" w:space="0" w:color="auto"/>
            <w:right w:val="none" w:sz="0" w:space="0" w:color="auto"/>
          </w:divBdr>
        </w:div>
        <w:div w:id="686295329">
          <w:marLeft w:val="640"/>
          <w:marRight w:val="0"/>
          <w:marTop w:val="0"/>
          <w:marBottom w:val="0"/>
          <w:divBdr>
            <w:top w:val="none" w:sz="0" w:space="0" w:color="auto"/>
            <w:left w:val="none" w:sz="0" w:space="0" w:color="auto"/>
            <w:bottom w:val="none" w:sz="0" w:space="0" w:color="auto"/>
            <w:right w:val="none" w:sz="0" w:space="0" w:color="auto"/>
          </w:divBdr>
        </w:div>
        <w:div w:id="1278954014">
          <w:marLeft w:val="640"/>
          <w:marRight w:val="0"/>
          <w:marTop w:val="0"/>
          <w:marBottom w:val="0"/>
          <w:divBdr>
            <w:top w:val="none" w:sz="0" w:space="0" w:color="auto"/>
            <w:left w:val="none" w:sz="0" w:space="0" w:color="auto"/>
            <w:bottom w:val="none" w:sz="0" w:space="0" w:color="auto"/>
            <w:right w:val="none" w:sz="0" w:space="0" w:color="auto"/>
          </w:divBdr>
        </w:div>
        <w:div w:id="1713379593">
          <w:marLeft w:val="640"/>
          <w:marRight w:val="0"/>
          <w:marTop w:val="0"/>
          <w:marBottom w:val="0"/>
          <w:divBdr>
            <w:top w:val="none" w:sz="0" w:space="0" w:color="auto"/>
            <w:left w:val="none" w:sz="0" w:space="0" w:color="auto"/>
            <w:bottom w:val="none" w:sz="0" w:space="0" w:color="auto"/>
            <w:right w:val="none" w:sz="0" w:space="0" w:color="auto"/>
          </w:divBdr>
        </w:div>
        <w:div w:id="1747145523">
          <w:marLeft w:val="640"/>
          <w:marRight w:val="0"/>
          <w:marTop w:val="0"/>
          <w:marBottom w:val="0"/>
          <w:divBdr>
            <w:top w:val="none" w:sz="0" w:space="0" w:color="auto"/>
            <w:left w:val="none" w:sz="0" w:space="0" w:color="auto"/>
            <w:bottom w:val="none" w:sz="0" w:space="0" w:color="auto"/>
            <w:right w:val="none" w:sz="0" w:space="0" w:color="auto"/>
          </w:divBdr>
        </w:div>
        <w:div w:id="801070786">
          <w:marLeft w:val="640"/>
          <w:marRight w:val="0"/>
          <w:marTop w:val="0"/>
          <w:marBottom w:val="0"/>
          <w:divBdr>
            <w:top w:val="none" w:sz="0" w:space="0" w:color="auto"/>
            <w:left w:val="none" w:sz="0" w:space="0" w:color="auto"/>
            <w:bottom w:val="none" w:sz="0" w:space="0" w:color="auto"/>
            <w:right w:val="none" w:sz="0" w:space="0" w:color="auto"/>
          </w:divBdr>
        </w:div>
        <w:div w:id="1945191369">
          <w:marLeft w:val="640"/>
          <w:marRight w:val="0"/>
          <w:marTop w:val="0"/>
          <w:marBottom w:val="0"/>
          <w:divBdr>
            <w:top w:val="none" w:sz="0" w:space="0" w:color="auto"/>
            <w:left w:val="none" w:sz="0" w:space="0" w:color="auto"/>
            <w:bottom w:val="none" w:sz="0" w:space="0" w:color="auto"/>
            <w:right w:val="none" w:sz="0" w:space="0" w:color="auto"/>
          </w:divBdr>
        </w:div>
        <w:div w:id="321204412">
          <w:marLeft w:val="640"/>
          <w:marRight w:val="0"/>
          <w:marTop w:val="0"/>
          <w:marBottom w:val="0"/>
          <w:divBdr>
            <w:top w:val="none" w:sz="0" w:space="0" w:color="auto"/>
            <w:left w:val="none" w:sz="0" w:space="0" w:color="auto"/>
            <w:bottom w:val="none" w:sz="0" w:space="0" w:color="auto"/>
            <w:right w:val="none" w:sz="0" w:space="0" w:color="auto"/>
          </w:divBdr>
        </w:div>
        <w:div w:id="1298802090">
          <w:marLeft w:val="640"/>
          <w:marRight w:val="0"/>
          <w:marTop w:val="0"/>
          <w:marBottom w:val="0"/>
          <w:divBdr>
            <w:top w:val="none" w:sz="0" w:space="0" w:color="auto"/>
            <w:left w:val="none" w:sz="0" w:space="0" w:color="auto"/>
            <w:bottom w:val="none" w:sz="0" w:space="0" w:color="auto"/>
            <w:right w:val="none" w:sz="0" w:space="0" w:color="auto"/>
          </w:divBdr>
        </w:div>
        <w:div w:id="936057116">
          <w:marLeft w:val="640"/>
          <w:marRight w:val="0"/>
          <w:marTop w:val="0"/>
          <w:marBottom w:val="0"/>
          <w:divBdr>
            <w:top w:val="none" w:sz="0" w:space="0" w:color="auto"/>
            <w:left w:val="none" w:sz="0" w:space="0" w:color="auto"/>
            <w:bottom w:val="none" w:sz="0" w:space="0" w:color="auto"/>
            <w:right w:val="none" w:sz="0" w:space="0" w:color="auto"/>
          </w:divBdr>
        </w:div>
        <w:div w:id="882986522">
          <w:marLeft w:val="640"/>
          <w:marRight w:val="0"/>
          <w:marTop w:val="0"/>
          <w:marBottom w:val="0"/>
          <w:divBdr>
            <w:top w:val="none" w:sz="0" w:space="0" w:color="auto"/>
            <w:left w:val="none" w:sz="0" w:space="0" w:color="auto"/>
            <w:bottom w:val="none" w:sz="0" w:space="0" w:color="auto"/>
            <w:right w:val="none" w:sz="0" w:space="0" w:color="auto"/>
          </w:divBdr>
        </w:div>
        <w:div w:id="469983830">
          <w:marLeft w:val="640"/>
          <w:marRight w:val="0"/>
          <w:marTop w:val="0"/>
          <w:marBottom w:val="0"/>
          <w:divBdr>
            <w:top w:val="none" w:sz="0" w:space="0" w:color="auto"/>
            <w:left w:val="none" w:sz="0" w:space="0" w:color="auto"/>
            <w:bottom w:val="none" w:sz="0" w:space="0" w:color="auto"/>
            <w:right w:val="none" w:sz="0" w:space="0" w:color="auto"/>
          </w:divBdr>
        </w:div>
        <w:div w:id="853812543">
          <w:marLeft w:val="640"/>
          <w:marRight w:val="0"/>
          <w:marTop w:val="0"/>
          <w:marBottom w:val="0"/>
          <w:divBdr>
            <w:top w:val="none" w:sz="0" w:space="0" w:color="auto"/>
            <w:left w:val="none" w:sz="0" w:space="0" w:color="auto"/>
            <w:bottom w:val="none" w:sz="0" w:space="0" w:color="auto"/>
            <w:right w:val="none" w:sz="0" w:space="0" w:color="auto"/>
          </w:divBdr>
        </w:div>
        <w:div w:id="654645915">
          <w:marLeft w:val="640"/>
          <w:marRight w:val="0"/>
          <w:marTop w:val="0"/>
          <w:marBottom w:val="0"/>
          <w:divBdr>
            <w:top w:val="none" w:sz="0" w:space="0" w:color="auto"/>
            <w:left w:val="none" w:sz="0" w:space="0" w:color="auto"/>
            <w:bottom w:val="none" w:sz="0" w:space="0" w:color="auto"/>
            <w:right w:val="none" w:sz="0" w:space="0" w:color="auto"/>
          </w:divBdr>
        </w:div>
        <w:div w:id="1233270623">
          <w:marLeft w:val="640"/>
          <w:marRight w:val="0"/>
          <w:marTop w:val="0"/>
          <w:marBottom w:val="0"/>
          <w:divBdr>
            <w:top w:val="none" w:sz="0" w:space="0" w:color="auto"/>
            <w:left w:val="none" w:sz="0" w:space="0" w:color="auto"/>
            <w:bottom w:val="none" w:sz="0" w:space="0" w:color="auto"/>
            <w:right w:val="none" w:sz="0" w:space="0" w:color="auto"/>
          </w:divBdr>
        </w:div>
        <w:div w:id="1288897374">
          <w:marLeft w:val="640"/>
          <w:marRight w:val="0"/>
          <w:marTop w:val="0"/>
          <w:marBottom w:val="0"/>
          <w:divBdr>
            <w:top w:val="none" w:sz="0" w:space="0" w:color="auto"/>
            <w:left w:val="none" w:sz="0" w:space="0" w:color="auto"/>
            <w:bottom w:val="none" w:sz="0" w:space="0" w:color="auto"/>
            <w:right w:val="none" w:sz="0" w:space="0" w:color="auto"/>
          </w:divBdr>
        </w:div>
        <w:div w:id="596522122">
          <w:marLeft w:val="640"/>
          <w:marRight w:val="0"/>
          <w:marTop w:val="0"/>
          <w:marBottom w:val="0"/>
          <w:divBdr>
            <w:top w:val="none" w:sz="0" w:space="0" w:color="auto"/>
            <w:left w:val="none" w:sz="0" w:space="0" w:color="auto"/>
            <w:bottom w:val="none" w:sz="0" w:space="0" w:color="auto"/>
            <w:right w:val="none" w:sz="0" w:space="0" w:color="auto"/>
          </w:divBdr>
        </w:div>
        <w:div w:id="748618505">
          <w:marLeft w:val="640"/>
          <w:marRight w:val="0"/>
          <w:marTop w:val="0"/>
          <w:marBottom w:val="0"/>
          <w:divBdr>
            <w:top w:val="none" w:sz="0" w:space="0" w:color="auto"/>
            <w:left w:val="none" w:sz="0" w:space="0" w:color="auto"/>
            <w:bottom w:val="none" w:sz="0" w:space="0" w:color="auto"/>
            <w:right w:val="none" w:sz="0" w:space="0" w:color="auto"/>
          </w:divBdr>
        </w:div>
        <w:div w:id="5404230">
          <w:marLeft w:val="640"/>
          <w:marRight w:val="0"/>
          <w:marTop w:val="0"/>
          <w:marBottom w:val="0"/>
          <w:divBdr>
            <w:top w:val="none" w:sz="0" w:space="0" w:color="auto"/>
            <w:left w:val="none" w:sz="0" w:space="0" w:color="auto"/>
            <w:bottom w:val="none" w:sz="0" w:space="0" w:color="auto"/>
            <w:right w:val="none" w:sz="0" w:space="0" w:color="auto"/>
          </w:divBdr>
        </w:div>
      </w:divsChild>
    </w:div>
    <w:div w:id="950815857">
      <w:bodyDiv w:val="1"/>
      <w:marLeft w:val="0"/>
      <w:marRight w:val="0"/>
      <w:marTop w:val="0"/>
      <w:marBottom w:val="0"/>
      <w:divBdr>
        <w:top w:val="none" w:sz="0" w:space="0" w:color="auto"/>
        <w:left w:val="none" w:sz="0" w:space="0" w:color="auto"/>
        <w:bottom w:val="none" w:sz="0" w:space="0" w:color="auto"/>
        <w:right w:val="none" w:sz="0" w:space="0" w:color="auto"/>
      </w:divBdr>
    </w:div>
    <w:div w:id="971180300">
      <w:bodyDiv w:val="1"/>
      <w:marLeft w:val="0"/>
      <w:marRight w:val="0"/>
      <w:marTop w:val="0"/>
      <w:marBottom w:val="0"/>
      <w:divBdr>
        <w:top w:val="none" w:sz="0" w:space="0" w:color="auto"/>
        <w:left w:val="none" w:sz="0" w:space="0" w:color="auto"/>
        <w:bottom w:val="none" w:sz="0" w:space="0" w:color="auto"/>
        <w:right w:val="none" w:sz="0" w:space="0" w:color="auto"/>
      </w:divBdr>
      <w:divsChild>
        <w:div w:id="676882719">
          <w:marLeft w:val="640"/>
          <w:marRight w:val="0"/>
          <w:marTop w:val="0"/>
          <w:marBottom w:val="0"/>
          <w:divBdr>
            <w:top w:val="none" w:sz="0" w:space="0" w:color="auto"/>
            <w:left w:val="none" w:sz="0" w:space="0" w:color="auto"/>
            <w:bottom w:val="none" w:sz="0" w:space="0" w:color="auto"/>
            <w:right w:val="none" w:sz="0" w:space="0" w:color="auto"/>
          </w:divBdr>
        </w:div>
        <w:div w:id="1609964033">
          <w:marLeft w:val="640"/>
          <w:marRight w:val="0"/>
          <w:marTop w:val="0"/>
          <w:marBottom w:val="0"/>
          <w:divBdr>
            <w:top w:val="none" w:sz="0" w:space="0" w:color="auto"/>
            <w:left w:val="none" w:sz="0" w:space="0" w:color="auto"/>
            <w:bottom w:val="none" w:sz="0" w:space="0" w:color="auto"/>
            <w:right w:val="none" w:sz="0" w:space="0" w:color="auto"/>
          </w:divBdr>
        </w:div>
        <w:div w:id="161508566">
          <w:marLeft w:val="640"/>
          <w:marRight w:val="0"/>
          <w:marTop w:val="0"/>
          <w:marBottom w:val="0"/>
          <w:divBdr>
            <w:top w:val="none" w:sz="0" w:space="0" w:color="auto"/>
            <w:left w:val="none" w:sz="0" w:space="0" w:color="auto"/>
            <w:bottom w:val="none" w:sz="0" w:space="0" w:color="auto"/>
            <w:right w:val="none" w:sz="0" w:space="0" w:color="auto"/>
          </w:divBdr>
        </w:div>
        <w:div w:id="1985350354">
          <w:marLeft w:val="640"/>
          <w:marRight w:val="0"/>
          <w:marTop w:val="0"/>
          <w:marBottom w:val="0"/>
          <w:divBdr>
            <w:top w:val="none" w:sz="0" w:space="0" w:color="auto"/>
            <w:left w:val="none" w:sz="0" w:space="0" w:color="auto"/>
            <w:bottom w:val="none" w:sz="0" w:space="0" w:color="auto"/>
            <w:right w:val="none" w:sz="0" w:space="0" w:color="auto"/>
          </w:divBdr>
        </w:div>
        <w:div w:id="451021744">
          <w:marLeft w:val="640"/>
          <w:marRight w:val="0"/>
          <w:marTop w:val="0"/>
          <w:marBottom w:val="0"/>
          <w:divBdr>
            <w:top w:val="none" w:sz="0" w:space="0" w:color="auto"/>
            <w:left w:val="none" w:sz="0" w:space="0" w:color="auto"/>
            <w:bottom w:val="none" w:sz="0" w:space="0" w:color="auto"/>
            <w:right w:val="none" w:sz="0" w:space="0" w:color="auto"/>
          </w:divBdr>
        </w:div>
        <w:div w:id="52198036">
          <w:marLeft w:val="640"/>
          <w:marRight w:val="0"/>
          <w:marTop w:val="0"/>
          <w:marBottom w:val="0"/>
          <w:divBdr>
            <w:top w:val="none" w:sz="0" w:space="0" w:color="auto"/>
            <w:left w:val="none" w:sz="0" w:space="0" w:color="auto"/>
            <w:bottom w:val="none" w:sz="0" w:space="0" w:color="auto"/>
            <w:right w:val="none" w:sz="0" w:space="0" w:color="auto"/>
          </w:divBdr>
        </w:div>
        <w:div w:id="1367370013">
          <w:marLeft w:val="640"/>
          <w:marRight w:val="0"/>
          <w:marTop w:val="0"/>
          <w:marBottom w:val="0"/>
          <w:divBdr>
            <w:top w:val="none" w:sz="0" w:space="0" w:color="auto"/>
            <w:left w:val="none" w:sz="0" w:space="0" w:color="auto"/>
            <w:bottom w:val="none" w:sz="0" w:space="0" w:color="auto"/>
            <w:right w:val="none" w:sz="0" w:space="0" w:color="auto"/>
          </w:divBdr>
        </w:div>
        <w:div w:id="2126726495">
          <w:marLeft w:val="640"/>
          <w:marRight w:val="0"/>
          <w:marTop w:val="0"/>
          <w:marBottom w:val="0"/>
          <w:divBdr>
            <w:top w:val="none" w:sz="0" w:space="0" w:color="auto"/>
            <w:left w:val="none" w:sz="0" w:space="0" w:color="auto"/>
            <w:bottom w:val="none" w:sz="0" w:space="0" w:color="auto"/>
            <w:right w:val="none" w:sz="0" w:space="0" w:color="auto"/>
          </w:divBdr>
        </w:div>
        <w:div w:id="779956916">
          <w:marLeft w:val="640"/>
          <w:marRight w:val="0"/>
          <w:marTop w:val="0"/>
          <w:marBottom w:val="0"/>
          <w:divBdr>
            <w:top w:val="none" w:sz="0" w:space="0" w:color="auto"/>
            <w:left w:val="none" w:sz="0" w:space="0" w:color="auto"/>
            <w:bottom w:val="none" w:sz="0" w:space="0" w:color="auto"/>
            <w:right w:val="none" w:sz="0" w:space="0" w:color="auto"/>
          </w:divBdr>
        </w:div>
        <w:div w:id="1554273414">
          <w:marLeft w:val="640"/>
          <w:marRight w:val="0"/>
          <w:marTop w:val="0"/>
          <w:marBottom w:val="0"/>
          <w:divBdr>
            <w:top w:val="none" w:sz="0" w:space="0" w:color="auto"/>
            <w:left w:val="none" w:sz="0" w:space="0" w:color="auto"/>
            <w:bottom w:val="none" w:sz="0" w:space="0" w:color="auto"/>
            <w:right w:val="none" w:sz="0" w:space="0" w:color="auto"/>
          </w:divBdr>
        </w:div>
        <w:div w:id="951864643">
          <w:marLeft w:val="640"/>
          <w:marRight w:val="0"/>
          <w:marTop w:val="0"/>
          <w:marBottom w:val="0"/>
          <w:divBdr>
            <w:top w:val="none" w:sz="0" w:space="0" w:color="auto"/>
            <w:left w:val="none" w:sz="0" w:space="0" w:color="auto"/>
            <w:bottom w:val="none" w:sz="0" w:space="0" w:color="auto"/>
            <w:right w:val="none" w:sz="0" w:space="0" w:color="auto"/>
          </w:divBdr>
        </w:div>
        <w:div w:id="319777559">
          <w:marLeft w:val="640"/>
          <w:marRight w:val="0"/>
          <w:marTop w:val="0"/>
          <w:marBottom w:val="0"/>
          <w:divBdr>
            <w:top w:val="none" w:sz="0" w:space="0" w:color="auto"/>
            <w:left w:val="none" w:sz="0" w:space="0" w:color="auto"/>
            <w:bottom w:val="none" w:sz="0" w:space="0" w:color="auto"/>
            <w:right w:val="none" w:sz="0" w:space="0" w:color="auto"/>
          </w:divBdr>
        </w:div>
        <w:div w:id="1916741963">
          <w:marLeft w:val="640"/>
          <w:marRight w:val="0"/>
          <w:marTop w:val="0"/>
          <w:marBottom w:val="0"/>
          <w:divBdr>
            <w:top w:val="none" w:sz="0" w:space="0" w:color="auto"/>
            <w:left w:val="none" w:sz="0" w:space="0" w:color="auto"/>
            <w:bottom w:val="none" w:sz="0" w:space="0" w:color="auto"/>
            <w:right w:val="none" w:sz="0" w:space="0" w:color="auto"/>
          </w:divBdr>
        </w:div>
        <w:div w:id="1665207570">
          <w:marLeft w:val="640"/>
          <w:marRight w:val="0"/>
          <w:marTop w:val="0"/>
          <w:marBottom w:val="0"/>
          <w:divBdr>
            <w:top w:val="none" w:sz="0" w:space="0" w:color="auto"/>
            <w:left w:val="none" w:sz="0" w:space="0" w:color="auto"/>
            <w:bottom w:val="none" w:sz="0" w:space="0" w:color="auto"/>
            <w:right w:val="none" w:sz="0" w:space="0" w:color="auto"/>
          </w:divBdr>
        </w:div>
        <w:div w:id="820269918">
          <w:marLeft w:val="640"/>
          <w:marRight w:val="0"/>
          <w:marTop w:val="0"/>
          <w:marBottom w:val="0"/>
          <w:divBdr>
            <w:top w:val="none" w:sz="0" w:space="0" w:color="auto"/>
            <w:left w:val="none" w:sz="0" w:space="0" w:color="auto"/>
            <w:bottom w:val="none" w:sz="0" w:space="0" w:color="auto"/>
            <w:right w:val="none" w:sz="0" w:space="0" w:color="auto"/>
          </w:divBdr>
        </w:div>
        <w:div w:id="981423461">
          <w:marLeft w:val="640"/>
          <w:marRight w:val="0"/>
          <w:marTop w:val="0"/>
          <w:marBottom w:val="0"/>
          <w:divBdr>
            <w:top w:val="none" w:sz="0" w:space="0" w:color="auto"/>
            <w:left w:val="none" w:sz="0" w:space="0" w:color="auto"/>
            <w:bottom w:val="none" w:sz="0" w:space="0" w:color="auto"/>
            <w:right w:val="none" w:sz="0" w:space="0" w:color="auto"/>
          </w:divBdr>
        </w:div>
        <w:div w:id="1903633880">
          <w:marLeft w:val="640"/>
          <w:marRight w:val="0"/>
          <w:marTop w:val="0"/>
          <w:marBottom w:val="0"/>
          <w:divBdr>
            <w:top w:val="none" w:sz="0" w:space="0" w:color="auto"/>
            <w:left w:val="none" w:sz="0" w:space="0" w:color="auto"/>
            <w:bottom w:val="none" w:sz="0" w:space="0" w:color="auto"/>
            <w:right w:val="none" w:sz="0" w:space="0" w:color="auto"/>
          </w:divBdr>
        </w:div>
        <w:div w:id="1696924357">
          <w:marLeft w:val="640"/>
          <w:marRight w:val="0"/>
          <w:marTop w:val="0"/>
          <w:marBottom w:val="0"/>
          <w:divBdr>
            <w:top w:val="none" w:sz="0" w:space="0" w:color="auto"/>
            <w:left w:val="none" w:sz="0" w:space="0" w:color="auto"/>
            <w:bottom w:val="none" w:sz="0" w:space="0" w:color="auto"/>
            <w:right w:val="none" w:sz="0" w:space="0" w:color="auto"/>
          </w:divBdr>
        </w:div>
        <w:div w:id="719519859">
          <w:marLeft w:val="640"/>
          <w:marRight w:val="0"/>
          <w:marTop w:val="0"/>
          <w:marBottom w:val="0"/>
          <w:divBdr>
            <w:top w:val="none" w:sz="0" w:space="0" w:color="auto"/>
            <w:left w:val="none" w:sz="0" w:space="0" w:color="auto"/>
            <w:bottom w:val="none" w:sz="0" w:space="0" w:color="auto"/>
            <w:right w:val="none" w:sz="0" w:space="0" w:color="auto"/>
          </w:divBdr>
        </w:div>
        <w:div w:id="1513257801">
          <w:marLeft w:val="640"/>
          <w:marRight w:val="0"/>
          <w:marTop w:val="0"/>
          <w:marBottom w:val="0"/>
          <w:divBdr>
            <w:top w:val="none" w:sz="0" w:space="0" w:color="auto"/>
            <w:left w:val="none" w:sz="0" w:space="0" w:color="auto"/>
            <w:bottom w:val="none" w:sz="0" w:space="0" w:color="auto"/>
            <w:right w:val="none" w:sz="0" w:space="0" w:color="auto"/>
          </w:divBdr>
        </w:div>
        <w:div w:id="1125662159">
          <w:marLeft w:val="640"/>
          <w:marRight w:val="0"/>
          <w:marTop w:val="0"/>
          <w:marBottom w:val="0"/>
          <w:divBdr>
            <w:top w:val="none" w:sz="0" w:space="0" w:color="auto"/>
            <w:left w:val="none" w:sz="0" w:space="0" w:color="auto"/>
            <w:bottom w:val="none" w:sz="0" w:space="0" w:color="auto"/>
            <w:right w:val="none" w:sz="0" w:space="0" w:color="auto"/>
          </w:divBdr>
        </w:div>
        <w:div w:id="1986859114">
          <w:marLeft w:val="640"/>
          <w:marRight w:val="0"/>
          <w:marTop w:val="0"/>
          <w:marBottom w:val="0"/>
          <w:divBdr>
            <w:top w:val="none" w:sz="0" w:space="0" w:color="auto"/>
            <w:left w:val="none" w:sz="0" w:space="0" w:color="auto"/>
            <w:bottom w:val="none" w:sz="0" w:space="0" w:color="auto"/>
            <w:right w:val="none" w:sz="0" w:space="0" w:color="auto"/>
          </w:divBdr>
        </w:div>
        <w:div w:id="1815218887">
          <w:marLeft w:val="640"/>
          <w:marRight w:val="0"/>
          <w:marTop w:val="0"/>
          <w:marBottom w:val="0"/>
          <w:divBdr>
            <w:top w:val="none" w:sz="0" w:space="0" w:color="auto"/>
            <w:left w:val="none" w:sz="0" w:space="0" w:color="auto"/>
            <w:bottom w:val="none" w:sz="0" w:space="0" w:color="auto"/>
            <w:right w:val="none" w:sz="0" w:space="0" w:color="auto"/>
          </w:divBdr>
        </w:div>
        <w:div w:id="88238576">
          <w:marLeft w:val="640"/>
          <w:marRight w:val="0"/>
          <w:marTop w:val="0"/>
          <w:marBottom w:val="0"/>
          <w:divBdr>
            <w:top w:val="none" w:sz="0" w:space="0" w:color="auto"/>
            <w:left w:val="none" w:sz="0" w:space="0" w:color="auto"/>
            <w:bottom w:val="none" w:sz="0" w:space="0" w:color="auto"/>
            <w:right w:val="none" w:sz="0" w:space="0" w:color="auto"/>
          </w:divBdr>
        </w:div>
        <w:div w:id="383406782">
          <w:marLeft w:val="640"/>
          <w:marRight w:val="0"/>
          <w:marTop w:val="0"/>
          <w:marBottom w:val="0"/>
          <w:divBdr>
            <w:top w:val="none" w:sz="0" w:space="0" w:color="auto"/>
            <w:left w:val="none" w:sz="0" w:space="0" w:color="auto"/>
            <w:bottom w:val="none" w:sz="0" w:space="0" w:color="auto"/>
            <w:right w:val="none" w:sz="0" w:space="0" w:color="auto"/>
          </w:divBdr>
        </w:div>
        <w:div w:id="2109541052">
          <w:marLeft w:val="640"/>
          <w:marRight w:val="0"/>
          <w:marTop w:val="0"/>
          <w:marBottom w:val="0"/>
          <w:divBdr>
            <w:top w:val="none" w:sz="0" w:space="0" w:color="auto"/>
            <w:left w:val="none" w:sz="0" w:space="0" w:color="auto"/>
            <w:bottom w:val="none" w:sz="0" w:space="0" w:color="auto"/>
            <w:right w:val="none" w:sz="0" w:space="0" w:color="auto"/>
          </w:divBdr>
        </w:div>
        <w:div w:id="385111429">
          <w:marLeft w:val="640"/>
          <w:marRight w:val="0"/>
          <w:marTop w:val="0"/>
          <w:marBottom w:val="0"/>
          <w:divBdr>
            <w:top w:val="none" w:sz="0" w:space="0" w:color="auto"/>
            <w:left w:val="none" w:sz="0" w:space="0" w:color="auto"/>
            <w:bottom w:val="none" w:sz="0" w:space="0" w:color="auto"/>
            <w:right w:val="none" w:sz="0" w:space="0" w:color="auto"/>
          </w:divBdr>
        </w:div>
        <w:div w:id="601649718">
          <w:marLeft w:val="640"/>
          <w:marRight w:val="0"/>
          <w:marTop w:val="0"/>
          <w:marBottom w:val="0"/>
          <w:divBdr>
            <w:top w:val="none" w:sz="0" w:space="0" w:color="auto"/>
            <w:left w:val="none" w:sz="0" w:space="0" w:color="auto"/>
            <w:bottom w:val="none" w:sz="0" w:space="0" w:color="auto"/>
            <w:right w:val="none" w:sz="0" w:space="0" w:color="auto"/>
          </w:divBdr>
        </w:div>
        <w:div w:id="2012249040">
          <w:marLeft w:val="640"/>
          <w:marRight w:val="0"/>
          <w:marTop w:val="0"/>
          <w:marBottom w:val="0"/>
          <w:divBdr>
            <w:top w:val="none" w:sz="0" w:space="0" w:color="auto"/>
            <w:left w:val="none" w:sz="0" w:space="0" w:color="auto"/>
            <w:bottom w:val="none" w:sz="0" w:space="0" w:color="auto"/>
            <w:right w:val="none" w:sz="0" w:space="0" w:color="auto"/>
          </w:divBdr>
        </w:div>
        <w:div w:id="154296638">
          <w:marLeft w:val="640"/>
          <w:marRight w:val="0"/>
          <w:marTop w:val="0"/>
          <w:marBottom w:val="0"/>
          <w:divBdr>
            <w:top w:val="none" w:sz="0" w:space="0" w:color="auto"/>
            <w:left w:val="none" w:sz="0" w:space="0" w:color="auto"/>
            <w:bottom w:val="none" w:sz="0" w:space="0" w:color="auto"/>
            <w:right w:val="none" w:sz="0" w:space="0" w:color="auto"/>
          </w:divBdr>
        </w:div>
      </w:divsChild>
    </w:div>
    <w:div w:id="975913386">
      <w:bodyDiv w:val="1"/>
      <w:marLeft w:val="0"/>
      <w:marRight w:val="0"/>
      <w:marTop w:val="0"/>
      <w:marBottom w:val="0"/>
      <w:divBdr>
        <w:top w:val="none" w:sz="0" w:space="0" w:color="auto"/>
        <w:left w:val="none" w:sz="0" w:space="0" w:color="auto"/>
        <w:bottom w:val="none" w:sz="0" w:space="0" w:color="auto"/>
        <w:right w:val="none" w:sz="0" w:space="0" w:color="auto"/>
      </w:divBdr>
      <w:divsChild>
        <w:div w:id="219903993">
          <w:marLeft w:val="640"/>
          <w:marRight w:val="0"/>
          <w:marTop w:val="0"/>
          <w:marBottom w:val="0"/>
          <w:divBdr>
            <w:top w:val="none" w:sz="0" w:space="0" w:color="auto"/>
            <w:left w:val="none" w:sz="0" w:space="0" w:color="auto"/>
            <w:bottom w:val="none" w:sz="0" w:space="0" w:color="auto"/>
            <w:right w:val="none" w:sz="0" w:space="0" w:color="auto"/>
          </w:divBdr>
        </w:div>
        <w:div w:id="1239705541">
          <w:marLeft w:val="640"/>
          <w:marRight w:val="0"/>
          <w:marTop w:val="0"/>
          <w:marBottom w:val="0"/>
          <w:divBdr>
            <w:top w:val="none" w:sz="0" w:space="0" w:color="auto"/>
            <w:left w:val="none" w:sz="0" w:space="0" w:color="auto"/>
            <w:bottom w:val="none" w:sz="0" w:space="0" w:color="auto"/>
            <w:right w:val="none" w:sz="0" w:space="0" w:color="auto"/>
          </w:divBdr>
        </w:div>
        <w:div w:id="1081179542">
          <w:marLeft w:val="640"/>
          <w:marRight w:val="0"/>
          <w:marTop w:val="0"/>
          <w:marBottom w:val="0"/>
          <w:divBdr>
            <w:top w:val="none" w:sz="0" w:space="0" w:color="auto"/>
            <w:left w:val="none" w:sz="0" w:space="0" w:color="auto"/>
            <w:bottom w:val="none" w:sz="0" w:space="0" w:color="auto"/>
            <w:right w:val="none" w:sz="0" w:space="0" w:color="auto"/>
          </w:divBdr>
        </w:div>
        <w:div w:id="1990789049">
          <w:marLeft w:val="640"/>
          <w:marRight w:val="0"/>
          <w:marTop w:val="0"/>
          <w:marBottom w:val="0"/>
          <w:divBdr>
            <w:top w:val="none" w:sz="0" w:space="0" w:color="auto"/>
            <w:left w:val="none" w:sz="0" w:space="0" w:color="auto"/>
            <w:bottom w:val="none" w:sz="0" w:space="0" w:color="auto"/>
            <w:right w:val="none" w:sz="0" w:space="0" w:color="auto"/>
          </w:divBdr>
        </w:div>
        <w:div w:id="613483597">
          <w:marLeft w:val="640"/>
          <w:marRight w:val="0"/>
          <w:marTop w:val="0"/>
          <w:marBottom w:val="0"/>
          <w:divBdr>
            <w:top w:val="none" w:sz="0" w:space="0" w:color="auto"/>
            <w:left w:val="none" w:sz="0" w:space="0" w:color="auto"/>
            <w:bottom w:val="none" w:sz="0" w:space="0" w:color="auto"/>
            <w:right w:val="none" w:sz="0" w:space="0" w:color="auto"/>
          </w:divBdr>
        </w:div>
        <w:div w:id="1204173672">
          <w:marLeft w:val="640"/>
          <w:marRight w:val="0"/>
          <w:marTop w:val="0"/>
          <w:marBottom w:val="0"/>
          <w:divBdr>
            <w:top w:val="none" w:sz="0" w:space="0" w:color="auto"/>
            <w:left w:val="none" w:sz="0" w:space="0" w:color="auto"/>
            <w:bottom w:val="none" w:sz="0" w:space="0" w:color="auto"/>
            <w:right w:val="none" w:sz="0" w:space="0" w:color="auto"/>
          </w:divBdr>
        </w:div>
        <w:div w:id="1061715926">
          <w:marLeft w:val="640"/>
          <w:marRight w:val="0"/>
          <w:marTop w:val="0"/>
          <w:marBottom w:val="0"/>
          <w:divBdr>
            <w:top w:val="none" w:sz="0" w:space="0" w:color="auto"/>
            <w:left w:val="none" w:sz="0" w:space="0" w:color="auto"/>
            <w:bottom w:val="none" w:sz="0" w:space="0" w:color="auto"/>
            <w:right w:val="none" w:sz="0" w:space="0" w:color="auto"/>
          </w:divBdr>
        </w:div>
        <w:div w:id="1233926791">
          <w:marLeft w:val="640"/>
          <w:marRight w:val="0"/>
          <w:marTop w:val="0"/>
          <w:marBottom w:val="0"/>
          <w:divBdr>
            <w:top w:val="none" w:sz="0" w:space="0" w:color="auto"/>
            <w:left w:val="none" w:sz="0" w:space="0" w:color="auto"/>
            <w:bottom w:val="none" w:sz="0" w:space="0" w:color="auto"/>
            <w:right w:val="none" w:sz="0" w:space="0" w:color="auto"/>
          </w:divBdr>
        </w:div>
        <w:div w:id="1864973706">
          <w:marLeft w:val="640"/>
          <w:marRight w:val="0"/>
          <w:marTop w:val="0"/>
          <w:marBottom w:val="0"/>
          <w:divBdr>
            <w:top w:val="none" w:sz="0" w:space="0" w:color="auto"/>
            <w:left w:val="none" w:sz="0" w:space="0" w:color="auto"/>
            <w:bottom w:val="none" w:sz="0" w:space="0" w:color="auto"/>
            <w:right w:val="none" w:sz="0" w:space="0" w:color="auto"/>
          </w:divBdr>
        </w:div>
        <w:div w:id="1441342966">
          <w:marLeft w:val="640"/>
          <w:marRight w:val="0"/>
          <w:marTop w:val="0"/>
          <w:marBottom w:val="0"/>
          <w:divBdr>
            <w:top w:val="none" w:sz="0" w:space="0" w:color="auto"/>
            <w:left w:val="none" w:sz="0" w:space="0" w:color="auto"/>
            <w:bottom w:val="none" w:sz="0" w:space="0" w:color="auto"/>
            <w:right w:val="none" w:sz="0" w:space="0" w:color="auto"/>
          </w:divBdr>
        </w:div>
        <w:div w:id="1212305289">
          <w:marLeft w:val="640"/>
          <w:marRight w:val="0"/>
          <w:marTop w:val="0"/>
          <w:marBottom w:val="0"/>
          <w:divBdr>
            <w:top w:val="none" w:sz="0" w:space="0" w:color="auto"/>
            <w:left w:val="none" w:sz="0" w:space="0" w:color="auto"/>
            <w:bottom w:val="none" w:sz="0" w:space="0" w:color="auto"/>
            <w:right w:val="none" w:sz="0" w:space="0" w:color="auto"/>
          </w:divBdr>
        </w:div>
        <w:div w:id="1273786392">
          <w:marLeft w:val="640"/>
          <w:marRight w:val="0"/>
          <w:marTop w:val="0"/>
          <w:marBottom w:val="0"/>
          <w:divBdr>
            <w:top w:val="none" w:sz="0" w:space="0" w:color="auto"/>
            <w:left w:val="none" w:sz="0" w:space="0" w:color="auto"/>
            <w:bottom w:val="none" w:sz="0" w:space="0" w:color="auto"/>
            <w:right w:val="none" w:sz="0" w:space="0" w:color="auto"/>
          </w:divBdr>
        </w:div>
        <w:div w:id="962688674">
          <w:marLeft w:val="640"/>
          <w:marRight w:val="0"/>
          <w:marTop w:val="0"/>
          <w:marBottom w:val="0"/>
          <w:divBdr>
            <w:top w:val="none" w:sz="0" w:space="0" w:color="auto"/>
            <w:left w:val="none" w:sz="0" w:space="0" w:color="auto"/>
            <w:bottom w:val="none" w:sz="0" w:space="0" w:color="auto"/>
            <w:right w:val="none" w:sz="0" w:space="0" w:color="auto"/>
          </w:divBdr>
        </w:div>
        <w:div w:id="1001153745">
          <w:marLeft w:val="640"/>
          <w:marRight w:val="0"/>
          <w:marTop w:val="0"/>
          <w:marBottom w:val="0"/>
          <w:divBdr>
            <w:top w:val="none" w:sz="0" w:space="0" w:color="auto"/>
            <w:left w:val="none" w:sz="0" w:space="0" w:color="auto"/>
            <w:bottom w:val="none" w:sz="0" w:space="0" w:color="auto"/>
            <w:right w:val="none" w:sz="0" w:space="0" w:color="auto"/>
          </w:divBdr>
        </w:div>
        <w:div w:id="1473257385">
          <w:marLeft w:val="640"/>
          <w:marRight w:val="0"/>
          <w:marTop w:val="0"/>
          <w:marBottom w:val="0"/>
          <w:divBdr>
            <w:top w:val="none" w:sz="0" w:space="0" w:color="auto"/>
            <w:left w:val="none" w:sz="0" w:space="0" w:color="auto"/>
            <w:bottom w:val="none" w:sz="0" w:space="0" w:color="auto"/>
            <w:right w:val="none" w:sz="0" w:space="0" w:color="auto"/>
          </w:divBdr>
        </w:div>
        <w:div w:id="589461892">
          <w:marLeft w:val="640"/>
          <w:marRight w:val="0"/>
          <w:marTop w:val="0"/>
          <w:marBottom w:val="0"/>
          <w:divBdr>
            <w:top w:val="none" w:sz="0" w:space="0" w:color="auto"/>
            <w:left w:val="none" w:sz="0" w:space="0" w:color="auto"/>
            <w:bottom w:val="none" w:sz="0" w:space="0" w:color="auto"/>
            <w:right w:val="none" w:sz="0" w:space="0" w:color="auto"/>
          </w:divBdr>
        </w:div>
        <w:div w:id="1942639167">
          <w:marLeft w:val="640"/>
          <w:marRight w:val="0"/>
          <w:marTop w:val="0"/>
          <w:marBottom w:val="0"/>
          <w:divBdr>
            <w:top w:val="none" w:sz="0" w:space="0" w:color="auto"/>
            <w:left w:val="none" w:sz="0" w:space="0" w:color="auto"/>
            <w:bottom w:val="none" w:sz="0" w:space="0" w:color="auto"/>
            <w:right w:val="none" w:sz="0" w:space="0" w:color="auto"/>
          </w:divBdr>
        </w:div>
        <w:div w:id="1294944831">
          <w:marLeft w:val="640"/>
          <w:marRight w:val="0"/>
          <w:marTop w:val="0"/>
          <w:marBottom w:val="0"/>
          <w:divBdr>
            <w:top w:val="none" w:sz="0" w:space="0" w:color="auto"/>
            <w:left w:val="none" w:sz="0" w:space="0" w:color="auto"/>
            <w:bottom w:val="none" w:sz="0" w:space="0" w:color="auto"/>
            <w:right w:val="none" w:sz="0" w:space="0" w:color="auto"/>
          </w:divBdr>
        </w:div>
        <w:div w:id="952790346">
          <w:marLeft w:val="640"/>
          <w:marRight w:val="0"/>
          <w:marTop w:val="0"/>
          <w:marBottom w:val="0"/>
          <w:divBdr>
            <w:top w:val="none" w:sz="0" w:space="0" w:color="auto"/>
            <w:left w:val="none" w:sz="0" w:space="0" w:color="auto"/>
            <w:bottom w:val="none" w:sz="0" w:space="0" w:color="auto"/>
            <w:right w:val="none" w:sz="0" w:space="0" w:color="auto"/>
          </w:divBdr>
        </w:div>
        <w:div w:id="1217275450">
          <w:marLeft w:val="640"/>
          <w:marRight w:val="0"/>
          <w:marTop w:val="0"/>
          <w:marBottom w:val="0"/>
          <w:divBdr>
            <w:top w:val="none" w:sz="0" w:space="0" w:color="auto"/>
            <w:left w:val="none" w:sz="0" w:space="0" w:color="auto"/>
            <w:bottom w:val="none" w:sz="0" w:space="0" w:color="auto"/>
            <w:right w:val="none" w:sz="0" w:space="0" w:color="auto"/>
          </w:divBdr>
        </w:div>
        <w:div w:id="1961767322">
          <w:marLeft w:val="640"/>
          <w:marRight w:val="0"/>
          <w:marTop w:val="0"/>
          <w:marBottom w:val="0"/>
          <w:divBdr>
            <w:top w:val="none" w:sz="0" w:space="0" w:color="auto"/>
            <w:left w:val="none" w:sz="0" w:space="0" w:color="auto"/>
            <w:bottom w:val="none" w:sz="0" w:space="0" w:color="auto"/>
            <w:right w:val="none" w:sz="0" w:space="0" w:color="auto"/>
          </w:divBdr>
        </w:div>
        <w:div w:id="107548664">
          <w:marLeft w:val="640"/>
          <w:marRight w:val="0"/>
          <w:marTop w:val="0"/>
          <w:marBottom w:val="0"/>
          <w:divBdr>
            <w:top w:val="none" w:sz="0" w:space="0" w:color="auto"/>
            <w:left w:val="none" w:sz="0" w:space="0" w:color="auto"/>
            <w:bottom w:val="none" w:sz="0" w:space="0" w:color="auto"/>
            <w:right w:val="none" w:sz="0" w:space="0" w:color="auto"/>
          </w:divBdr>
        </w:div>
        <w:div w:id="1886453867">
          <w:marLeft w:val="640"/>
          <w:marRight w:val="0"/>
          <w:marTop w:val="0"/>
          <w:marBottom w:val="0"/>
          <w:divBdr>
            <w:top w:val="none" w:sz="0" w:space="0" w:color="auto"/>
            <w:left w:val="none" w:sz="0" w:space="0" w:color="auto"/>
            <w:bottom w:val="none" w:sz="0" w:space="0" w:color="auto"/>
            <w:right w:val="none" w:sz="0" w:space="0" w:color="auto"/>
          </w:divBdr>
        </w:div>
        <w:div w:id="375473544">
          <w:marLeft w:val="640"/>
          <w:marRight w:val="0"/>
          <w:marTop w:val="0"/>
          <w:marBottom w:val="0"/>
          <w:divBdr>
            <w:top w:val="none" w:sz="0" w:space="0" w:color="auto"/>
            <w:left w:val="none" w:sz="0" w:space="0" w:color="auto"/>
            <w:bottom w:val="none" w:sz="0" w:space="0" w:color="auto"/>
            <w:right w:val="none" w:sz="0" w:space="0" w:color="auto"/>
          </w:divBdr>
        </w:div>
        <w:div w:id="1583635618">
          <w:marLeft w:val="640"/>
          <w:marRight w:val="0"/>
          <w:marTop w:val="0"/>
          <w:marBottom w:val="0"/>
          <w:divBdr>
            <w:top w:val="none" w:sz="0" w:space="0" w:color="auto"/>
            <w:left w:val="none" w:sz="0" w:space="0" w:color="auto"/>
            <w:bottom w:val="none" w:sz="0" w:space="0" w:color="auto"/>
            <w:right w:val="none" w:sz="0" w:space="0" w:color="auto"/>
          </w:divBdr>
        </w:div>
        <w:div w:id="2134978260">
          <w:marLeft w:val="640"/>
          <w:marRight w:val="0"/>
          <w:marTop w:val="0"/>
          <w:marBottom w:val="0"/>
          <w:divBdr>
            <w:top w:val="none" w:sz="0" w:space="0" w:color="auto"/>
            <w:left w:val="none" w:sz="0" w:space="0" w:color="auto"/>
            <w:bottom w:val="none" w:sz="0" w:space="0" w:color="auto"/>
            <w:right w:val="none" w:sz="0" w:space="0" w:color="auto"/>
          </w:divBdr>
        </w:div>
        <w:div w:id="1348023728">
          <w:marLeft w:val="640"/>
          <w:marRight w:val="0"/>
          <w:marTop w:val="0"/>
          <w:marBottom w:val="0"/>
          <w:divBdr>
            <w:top w:val="none" w:sz="0" w:space="0" w:color="auto"/>
            <w:left w:val="none" w:sz="0" w:space="0" w:color="auto"/>
            <w:bottom w:val="none" w:sz="0" w:space="0" w:color="auto"/>
            <w:right w:val="none" w:sz="0" w:space="0" w:color="auto"/>
          </w:divBdr>
        </w:div>
        <w:div w:id="1031804258">
          <w:marLeft w:val="640"/>
          <w:marRight w:val="0"/>
          <w:marTop w:val="0"/>
          <w:marBottom w:val="0"/>
          <w:divBdr>
            <w:top w:val="none" w:sz="0" w:space="0" w:color="auto"/>
            <w:left w:val="none" w:sz="0" w:space="0" w:color="auto"/>
            <w:bottom w:val="none" w:sz="0" w:space="0" w:color="auto"/>
            <w:right w:val="none" w:sz="0" w:space="0" w:color="auto"/>
          </w:divBdr>
        </w:div>
        <w:div w:id="586621774">
          <w:marLeft w:val="640"/>
          <w:marRight w:val="0"/>
          <w:marTop w:val="0"/>
          <w:marBottom w:val="0"/>
          <w:divBdr>
            <w:top w:val="none" w:sz="0" w:space="0" w:color="auto"/>
            <w:left w:val="none" w:sz="0" w:space="0" w:color="auto"/>
            <w:bottom w:val="none" w:sz="0" w:space="0" w:color="auto"/>
            <w:right w:val="none" w:sz="0" w:space="0" w:color="auto"/>
          </w:divBdr>
        </w:div>
        <w:div w:id="1391229220">
          <w:marLeft w:val="640"/>
          <w:marRight w:val="0"/>
          <w:marTop w:val="0"/>
          <w:marBottom w:val="0"/>
          <w:divBdr>
            <w:top w:val="none" w:sz="0" w:space="0" w:color="auto"/>
            <w:left w:val="none" w:sz="0" w:space="0" w:color="auto"/>
            <w:bottom w:val="none" w:sz="0" w:space="0" w:color="auto"/>
            <w:right w:val="none" w:sz="0" w:space="0" w:color="auto"/>
          </w:divBdr>
        </w:div>
      </w:divsChild>
    </w:div>
    <w:div w:id="980232110">
      <w:bodyDiv w:val="1"/>
      <w:marLeft w:val="0"/>
      <w:marRight w:val="0"/>
      <w:marTop w:val="0"/>
      <w:marBottom w:val="0"/>
      <w:divBdr>
        <w:top w:val="none" w:sz="0" w:space="0" w:color="auto"/>
        <w:left w:val="none" w:sz="0" w:space="0" w:color="auto"/>
        <w:bottom w:val="none" w:sz="0" w:space="0" w:color="auto"/>
        <w:right w:val="none" w:sz="0" w:space="0" w:color="auto"/>
      </w:divBdr>
    </w:div>
    <w:div w:id="985626193">
      <w:bodyDiv w:val="1"/>
      <w:marLeft w:val="0"/>
      <w:marRight w:val="0"/>
      <w:marTop w:val="0"/>
      <w:marBottom w:val="0"/>
      <w:divBdr>
        <w:top w:val="none" w:sz="0" w:space="0" w:color="auto"/>
        <w:left w:val="none" w:sz="0" w:space="0" w:color="auto"/>
        <w:bottom w:val="none" w:sz="0" w:space="0" w:color="auto"/>
        <w:right w:val="none" w:sz="0" w:space="0" w:color="auto"/>
      </w:divBdr>
      <w:divsChild>
        <w:div w:id="1563835431">
          <w:marLeft w:val="640"/>
          <w:marRight w:val="0"/>
          <w:marTop w:val="0"/>
          <w:marBottom w:val="0"/>
          <w:divBdr>
            <w:top w:val="none" w:sz="0" w:space="0" w:color="auto"/>
            <w:left w:val="none" w:sz="0" w:space="0" w:color="auto"/>
            <w:bottom w:val="none" w:sz="0" w:space="0" w:color="auto"/>
            <w:right w:val="none" w:sz="0" w:space="0" w:color="auto"/>
          </w:divBdr>
        </w:div>
        <w:div w:id="1361004026">
          <w:marLeft w:val="640"/>
          <w:marRight w:val="0"/>
          <w:marTop w:val="0"/>
          <w:marBottom w:val="0"/>
          <w:divBdr>
            <w:top w:val="none" w:sz="0" w:space="0" w:color="auto"/>
            <w:left w:val="none" w:sz="0" w:space="0" w:color="auto"/>
            <w:bottom w:val="none" w:sz="0" w:space="0" w:color="auto"/>
            <w:right w:val="none" w:sz="0" w:space="0" w:color="auto"/>
          </w:divBdr>
        </w:div>
        <w:div w:id="1337267520">
          <w:marLeft w:val="640"/>
          <w:marRight w:val="0"/>
          <w:marTop w:val="0"/>
          <w:marBottom w:val="0"/>
          <w:divBdr>
            <w:top w:val="none" w:sz="0" w:space="0" w:color="auto"/>
            <w:left w:val="none" w:sz="0" w:space="0" w:color="auto"/>
            <w:bottom w:val="none" w:sz="0" w:space="0" w:color="auto"/>
            <w:right w:val="none" w:sz="0" w:space="0" w:color="auto"/>
          </w:divBdr>
        </w:div>
        <w:div w:id="319846396">
          <w:marLeft w:val="640"/>
          <w:marRight w:val="0"/>
          <w:marTop w:val="0"/>
          <w:marBottom w:val="0"/>
          <w:divBdr>
            <w:top w:val="none" w:sz="0" w:space="0" w:color="auto"/>
            <w:left w:val="none" w:sz="0" w:space="0" w:color="auto"/>
            <w:bottom w:val="none" w:sz="0" w:space="0" w:color="auto"/>
            <w:right w:val="none" w:sz="0" w:space="0" w:color="auto"/>
          </w:divBdr>
        </w:div>
        <w:div w:id="1896432359">
          <w:marLeft w:val="640"/>
          <w:marRight w:val="0"/>
          <w:marTop w:val="0"/>
          <w:marBottom w:val="0"/>
          <w:divBdr>
            <w:top w:val="none" w:sz="0" w:space="0" w:color="auto"/>
            <w:left w:val="none" w:sz="0" w:space="0" w:color="auto"/>
            <w:bottom w:val="none" w:sz="0" w:space="0" w:color="auto"/>
            <w:right w:val="none" w:sz="0" w:space="0" w:color="auto"/>
          </w:divBdr>
        </w:div>
        <w:div w:id="1678582981">
          <w:marLeft w:val="640"/>
          <w:marRight w:val="0"/>
          <w:marTop w:val="0"/>
          <w:marBottom w:val="0"/>
          <w:divBdr>
            <w:top w:val="none" w:sz="0" w:space="0" w:color="auto"/>
            <w:left w:val="none" w:sz="0" w:space="0" w:color="auto"/>
            <w:bottom w:val="none" w:sz="0" w:space="0" w:color="auto"/>
            <w:right w:val="none" w:sz="0" w:space="0" w:color="auto"/>
          </w:divBdr>
        </w:div>
        <w:div w:id="842159361">
          <w:marLeft w:val="640"/>
          <w:marRight w:val="0"/>
          <w:marTop w:val="0"/>
          <w:marBottom w:val="0"/>
          <w:divBdr>
            <w:top w:val="none" w:sz="0" w:space="0" w:color="auto"/>
            <w:left w:val="none" w:sz="0" w:space="0" w:color="auto"/>
            <w:bottom w:val="none" w:sz="0" w:space="0" w:color="auto"/>
            <w:right w:val="none" w:sz="0" w:space="0" w:color="auto"/>
          </w:divBdr>
        </w:div>
        <w:div w:id="314721364">
          <w:marLeft w:val="640"/>
          <w:marRight w:val="0"/>
          <w:marTop w:val="0"/>
          <w:marBottom w:val="0"/>
          <w:divBdr>
            <w:top w:val="none" w:sz="0" w:space="0" w:color="auto"/>
            <w:left w:val="none" w:sz="0" w:space="0" w:color="auto"/>
            <w:bottom w:val="none" w:sz="0" w:space="0" w:color="auto"/>
            <w:right w:val="none" w:sz="0" w:space="0" w:color="auto"/>
          </w:divBdr>
        </w:div>
        <w:div w:id="57944941">
          <w:marLeft w:val="640"/>
          <w:marRight w:val="0"/>
          <w:marTop w:val="0"/>
          <w:marBottom w:val="0"/>
          <w:divBdr>
            <w:top w:val="none" w:sz="0" w:space="0" w:color="auto"/>
            <w:left w:val="none" w:sz="0" w:space="0" w:color="auto"/>
            <w:bottom w:val="none" w:sz="0" w:space="0" w:color="auto"/>
            <w:right w:val="none" w:sz="0" w:space="0" w:color="auto"/>
          </w:divBdr>
        </w:div>
        <w:div w:id="1913002773">
          <w:marLeft w:val="640"/>
          <w:marRight w:val="0"/>
          <w:marTop w:val="0"/>
          <w:marBottom w:val="0"/>
          <w:divBdr>
            <w:top w:val="none" w:sz="0" w:space="0" w:color="auto"/>
            <w:left w:val="none" w:sz="0" w:space="0" w:color="auto"/>
            <w:bottom w:val="none" w:sz="0" w:space="0" w:color="auto"/>
            <w:right w:val="none" w:sz="0" w:space="0" w:color="auto"/>
          </w:divBdr>
        </w:div>
        <w:div w:id="1540239280">
          <w:marLeft w:val="640"/>
          <w:marRight w:val="0"/>
          <w:marTop w:val="0"/>
          <w:marBottom w:val="0"/>
          <w:divBdr>
            <w:top w:val="none" w:sz="0" w:space="0" w:color="auto"/>
            <w:left w:val="none" w:sz="0" w:space="0" w:color="auto"/>
            <w:bottom w:val="none" w:sz="0" w:space="0" w:color="auto"/>
            <w:right w:val="none" w:sz="0" w:space="0" w:color="auto"/>
          </w:divBdr>
        </w:div>
        <w:div w:id="372732763">
          <w:marLeft w:val="640"/>
          <w:marRight w:val="0"/>
          <w:marTop w:val="0"/>
          <w:marBottom w:val="0"/>
          <w:divBdr>
            <w:top w:val="none" w:sz="0" w:space="0" w:color="auto"/>
            <w:left w:val="none" w:sz="0" w:space="0" w:color="auto"/>
            <w:bottom w:val="none" w:sz="0" w:space="0" w:color="auto"/>
            <w:right w:val="none" w:sz="0" w:space="0" w:color="auto"/>
          </w:divBdr>
        </w:div>
        <w:div w:id="1844121852">
          <w:marLeft w:val="640"/>
          <w:marRight w:val="0"/>
          <w:marTop w:val="0"/>
          <w:marBottom w:val="0"/>
          <w:divBdr>
            <w:top w:val="none" w:sz="0" w:space="0" w:color="auto"/>
            <w:left w:val="none" w:sz="0" w:space="0" w:color="auto"/>
            <w:bottom w:val="none" w:sz="0" w:space="0" w:color="auto"/>
            <w:right w:val="none" w:sz="0" w:space="0" w:color="auto"/>
          </w:divBdr>
        </w:div>
        <w:div w:id="1504738667">
          <w:marLeft w:val="640"/>
          <w:marRight w:val="0"/>
          <w:marTop w:val="0"/>
          <w:marBottom w:val="0"/>
          <w:divBdr>
            <w:top w:val="none" w:sz="0" w:space="0" w:color="auto"/>
            <w:left w:val="none" w:sz="0" w:space="0" w:color="auto"/>
            <w:bottom w:val="none" w:sz="0" w:space="0" w:color="auto"/>
            <w:right w:val="none" w:sz="0" w:space="0" w:color="auto"/>
          </w:divBdr>
        </w:div>
        <w:div w:id="1802261634">
          <w:marLeft w:val="640"/>
          <w:marRight w:val="0"/>
          <w:marTop w:val="0"/>
          <w:marBottom w:val="0"/>
          <w:divBdr>
            <w:top w:val="none" w:sz="0" w:space="0" w:color="auto"/>
            <w:left w:val="none" w:sz="0" w:space="0" w:color="auto"/>
            <w:bottom w:val="none" w:sz="0" w:space="0" w:color="auto"/>
            <w:right w:val="none" w:sz="0" w:space="0" w:color="auto"/>
          </w:divBdr>
        </w:div>
        <w:div w:id="1756129342">
          <w:marLeft w:val="640"/>
          <w:marRight w:val="0"/>
          <w:marTop w:val="0"/>
          <w:marBottom w:val="0"/>
          <w:divBdr>
            <w:top w:val="none" w:sz="0" w:space="0" w:color="auto"/>
            <w:left w:val="none" w:sz="0" w:space="0" w:color="auto"/>
            <w:bottom w:val="none" w:sz="0" w:space="0" w:color="auto"/>
            <w:right w:val="none" w:sz="0" w:space="0" w:color="auto"/>
          </w:divBdr>
        </w:div>
        <w:div w:id="1699309965">
          <w:marLeft w:val="640"/>
          <w:marRight w:val="0"/>
          <w:marTop w:val="0"/>
          <w:marBottom w:val="0"/>
          <w:divBdr>
            <w:top w:val="none" w:sz="0" w:space="0" w:color="auto"/>
            <w:left w:val="none" w:sz="0" w:space="0" w:color="auto"/>
            <w:bottom w:val="none" w:sz="0" w:space="0" w:color="auto"/>
            <w:right w:val="none" w:sz="0" w:space="0" w:color="auto"/>
          </w:divBdr>
        </w:div>
        <w:div w:id="276448207">
          <w:marLeft w:val="640"/>
          <w:marRight w:val="0"/>
          <w:marTop w:val="0"/>
          <w:marBottom w:val="0"/>
          <w:divBdr>
            <w:top w:val="none" w:sz="0" w:space="0" w:color="auto"/>
            <w:left w:val="none" w:sz="0" w:space="0" w:color="auto"/>
            <w:bottom w:val="none" w:sz="0" w:space="0" w:color="auto"/>
            <w:right w:val="none" w:sz="0" w:space="0" w:color="auto"/>
          </w:divBdr>
        </w:div>
        <w:div w:id="551236153">
          <w:marLeft w:val="640"/>
          <w:marRight w:val="0"/>
          <w:marTop w:val="0"/>
          <w:marBottom w:val="0"/>
          <w:divBdr>
            <w:top w:val="none" w:sz="0" w:space="0" w:color="auto"/>
            <w:left w:val="none" w:sz="0" w:space="0" w:color="auto"/>
            <w:bottom w:val="none" w:sz="0" w:space="0" w:color="auto"/>
            <w:right w:val="none" w:sz="0" w:space="0" w:color="auto"/>
          </w:divBdr>
        </w:div>
        <w:div w:id="1791169227">
          <w:marLeft w:val="640"/>
          <w:marRight w:val="0"/>
          <w:marTop w:val="0"/>
          <w:marBottom w:val="0"/>
          <w:divBdr>
            <w:top w:val="none" w:sz="0" w:space="0" w:color="auto"/>
            <w:left w:val="none" w:sz="0" w:space="0" w:color="auto"/>
            <w:bottom w:val="none" w:sz="0" w:space="0" w:color="auto"/>
            <w:right w:val="none" w:sz="0" w:space="0" w:color="auto"/>
          </w:divBdr>
        </w:div>
        <w:div w:id="1321152256">
          <w:marLeft w:val="640"/>
          <w:marRight w:val="0"/>
          <w:marTop w:val="0"/>
          <w:marBottom w:val="0"/>
          <w:divBdr>
            <w:top w:val="none" w:sz="0" w:space="0" w:color="auto"/>
            <w:left w:val="none" w:sz="0" w:space="0" w:color="auto"/>
            <w:bottom w:val="none" w:sz="0" w:space="0" w:color="auto"/>
            <w:right w:val="none" w:sz="0" w:space="0" w:color="auto"/>
          </w:divBdr>
        </w:div>
        <w:div w:id="1736929203">
          <w:marLeft w:val="640"/>
          <w:marRight w:val="0"/>
          <w:marTop w:val="0"/>
          <w:marBottom w:val="0"/>
          <w:divBdr>
            <w:top w:val="none" w:sz="0" w:space="0" w:color="auto"/>
            <w:left w:val="none" w:sz="0" w:space="0" w:color="auto"/>
            <w:bottom w:val="none" w:sz="0" w:space="0" w:color="auto"/>
            <w:right w:val="none" w:sz="0" w:space="0" w:color="auto"/>
          </w:divBdr>
        </w:div>
        <w:div w:id="706298742">
          <w:marLeft w:val="640"/>
          <w:marRight w:val="0"/>
          <w:marTop w:val="0"/>
          <w:marBottom w:val="0"/>
          <w:divBdr>
            <w:top w:val="none" w:sz="0" w:space="0" w:color="auto"/>
            <w:left w:val="none" w:sz="0" w:space="0" w:color="auto"/>
            <w:bottom w:val="none" w:sz="0" w:space="0" w:color="auto"/>
            <w:right w:val="none" w:sz="0" w:space="0" w:color="auto"/>
          </w:divBdr>
        </w:div>
        <w:div w:id="1789660857">
          <w:marLeft w:val="640"/>
          <w:marRight w:val="0"/>
          <w:marTop w:val="0"/>
          <w:marBottom w:val="0"/>
          <w:divBdr>
            <w:top w:val="none" w:sz="0" w:space="0" w:color="auto"/>
            <w:left w:val="none" w:sz="0" w:space="0" w:color="auto"/>
            <w:bottom w:val="none" w:sz="0" w:space="0" w:color="auto"/>
            <w:right w:val="none" w:sz="0" w:space="0" w:color="auto"/>
          </w:divBdr>
        </w:div>
        <w:div w:id="2053190785">
          <w:marLeft w:val="640"/>
          <w:marRight w:val="0"/>
          <w:marTop w:val="0"/>
          <w:marBottom w:val="0"/>
          <w:divBdr>
            <w:top w:val="none" w:sz="0" w:space="0" w:color="auto"/>
            <w:left w:val="none" w:sz="0" w:space="0" w:color="auto"/>
            <w:bottom w:val="none" w:sz="0" w:space="0" w:color="auto"/>
            <w:right w:val="none" w:sz="0" w:space="0" w:color="auto"/>
          </w:divBdr>
        </w:div>
        <w:div w:id="2062515929">
          <w:marLeft w:val="640"/>
          <w:marRight w:val="0"/>
          <w:marTop w:val="0"/>
          <w:marBottom w:val="0"/>
          <w:divBdr>
            <w:top w:val="none" w:sz="0" w:space="0" w:color="auto"/>
            <w:left w:val="none" w:sz="0" w:space="0" w:color="auto"/>
            <w:bottom w:val="none" w:sz="0" w:space="0" w:color="auto"/>
            <w:right w:val="none" w:sz="0" w:space="0" w:color="auto"/>
          </w:divBdr>
        </w:div>
        <w:div w:id="2092659528">
          <w:marLeft w:val="640"/>
          <w:marRight w:val="0"/>
          <w:marTop w:val="0"/>
          <w:marBottom w:val="0"/>
          <w:divBdr>
            <w:top w:val="none" w:sz="0" w:space="0" w:color="auto"/>
            <w:left w:val="none" w:sz="0" w:space="0" w:color="auto"/>
            <w:bottom w:val="none" w:sz="0" w:space="0" w:color="auto"/>
            <w:right w:val="none" w:sz="0" w:space="0" w:color="auto"/>
          </w:divBdr>
        </w:div>
        <w:div w:id="994190160">
          <w:marLeft w:val="640"/>
          <w:marRight w:val="0"/>
          <w:marTop w:val="0"/>
          <w:marBottom w:val="0"/>
          <w:divBdr>
            <w:top w:val="none" w:sz="0" w:space="0" w:color="auto"/>
            <w:left w:val="none" w:sz="0" w:space="0" w:color="auto"/>
            <w:bottom w:val="none" w:sz="0" w:space="0" w:color="auto"/>
            <w:right w:val="none" w:sz="0" w:space="0" w:color="auto"/>
          </w:divBdr>
        </w:div>
        <w:div w:id="2020421749">
          <w:marLeft w:val="640"/>
          <w:marRight w:val="0"/>
          <w:marTop w:val="0"/>
          <w:marBottom w:val="0"/>
          <w:divBdr>
            <w:top w:val="none" w:sz="0" w:space="0" w:color="auto"/>
            <w:left w:val="none" w:sz="0" w:space="0" w:color="auto"/>
            <w:bottom w:val="none" w:sz="0" w:space="0" w:color="auto"/>
            <w:right w:val="none" w:sz="0" w:space="0" w:color="auto"/>
          </w:divBdr>
        </w:div>
        <w:div w:id="1747917196">
          <w:marLeft w:val="640"/>
          <w:marRight w:val="0"/>
          <w:marTop w:val="0"/>
          <w:marBottom w:val="0"/>
          <w:divBdr>
            <w:top w:val="none" w:sz="0" w:space="0" w:color="auto"/>
            <w:left w:val="none" w:sz="0" w:space="0" w:color="auto"/>
            <w:bottom w:val="none" w:sz="0" w:space="0" w:color="auto"/>
            <w:right w:val="none" w:sz="0" w:space="0" w:color="auto"/>
          </w:divBdr>
        </w:div>
      </w:divsChild>
    </w:div>
    <w:div w:id="992220658">
      <w:bodyDiv w:val="1"/>
      <w:marLeft w:val="0"/>
      <w:marRight w:val="0"/>
      <w:marTop w:val="0"/>
      <w:marBottom w:val="0"/>
      <w:divBdr>
        <w:top w:val="none" w:sz="0" w:space="0" w:color="auto"/>
        <w:left w:val="none" w:sz="0" w:space="0" w:color="auto"/>
        <w:bottom w:val="none" w:sz="0" w:space="0" w:color="auto"/>
        <w:right w:val="none" w:sz="0" w:space="0" w:color="auto"/>
      </w:divBdr>
      <w:divsChild>
        <w:div w:id="1198591000">
          <w:marLeft w:val="640"/>
          <w:marRight w:val="0"/>
          <w:marTop w:val="0"/>
          <w:marBottom w:val="0"/>
          <w:divBdr>
            <w:top w:val="none" w:sz="0" w:space="0" w:color="auto"/>
            <w:left w:val="none" w:sz="0" w:space="0" w:color="auto"/>
            <w:bottom w:val="none" w:sz="0" w:space="0" w:color="auto"/>
            <w:right w:val="none" w:sz="0" w:space="0" w:color="auto"/>
          </w:divBdr>
        </w:div>
        <w:div w:id="1432555143">
          <w:marLeft w:val="640"/>
          <w:marRight w:val="0"/>
          <w:marTop w:val="0"/>
          <w:marBottom w:val="0"/>
          <w:divBdr>
            <w:top w:val="none" w:sz="0" w:space="0" w:color="auto"/>
            <w:left w:val="none" w:sz="0" w:space="0" w:color="auto"/>
            <w:bottom w:val="none" w:sz="0" w:space="0" w:color="auto"/>
            <w:right w:val="none" w:sz="0" w:space="0" w:color="auto"/>
          </w:divBdr>
        </w:div>
        <w:div w:id="46421540">
          <w:marLeft w:val="640"/>
          <w:marRight w:val="0"/>
          <w:marTop w:val="0"/>
          <w:marBottom w:val="0"/>
          <w:divBdr>
            <w:top w:val="none" w:sz="0" w:space="0" w:color="auto"/>
            <w:left w:val="none" w:sz="0" w:space="0" w:color="auto"/>
            <w:bottom w:val="none" w:sz="0" w:space="0" w:color="auto"/>
            <w:right w:val="none" w:sz="0" w:space="0" w:color="auto"/>
          </w:divBdr>
        </w:div>
        <w:div w:id="1475100048">
          <w:marLeft w:val="640"/>
          <w:marRight w:val="0"/>
          <w:marTop w:val="0"/>
          <w:marBottom w:val="0"/>
          <w:divBdr>
            <w:top w:val="none" w:sz="0" w:space="0" w:color="auto"/>
            <w:left w:val="none" w:sz="0" w:space="0" w:color="auto"/>
            <w:bottom w:val="none" w:sz="0" w:space="0" w:color="auto"/>
            <w:right w:val="none" w:sz="0" w:space="0" w:color="auto"/>
          </w:divBdr>
        </w:div>
        <w:div w:id="122381901">
          <w:marLeft w:val="640"/>
          <w:marRight w:val="0"/>
          <w:marTop w:val="0"/>
          <w:marBottom w:val="0"/>
          <w:divBdr>
            <w:top w:val="none" w:sz="0" w:space="0" w:color="auto"/>
            <w:left w:val="none" w:sz="0" w:space="0" w:color="auto"/>
            <w:bottom w:val="none" w:sz="0" w:space="0" w:color="auto"/>
            <w:right w:val="none" w:sz="0" w:space="0" w:color="auto"/>
          </w:divBdr>
        </w:div>
        <w:div w:id="43257317">
          <w:marLeft w:val="640"/>
          <w:marRight w:val="0"/>
          <w:marTop w:val="0"/>
          <w:marBottom w:val="0"/>
          <w:divBdr>
            <w:top w:val="none" w:sz="0" w:space="0" w:color="auto"/>
            <w:left w:val="none" w:sz="0" w:space="0" w:color="auto"/>
            <w:bottom w:val="none" w:sz="0" w:space="0" w:color="auto"/>
            <w:right w:val="none" w:sz="0" w:space="0" w:color="auto"/>
          </w:divBdr>
        </w:div>
        <w:div w:id="1702124434">
          <w:marLeft w:val="640"/>
          <w:marRight w:val="0"/>
          <w:marTop w:val="0"/>
          <w:marBottom w:val="0"/>
          <w:divBdr>
            <w:top w:val="none" w:sz="0" w:space="0" w:color="auto"/>
            <w:left w:val="none" w:sz="0" w:space="0" w:color="auto"/>
            <w:bottom w:val="none" w:sz="0" w:space="0" w:color="auto"/>
            <w:right w:val="none" w:sz="0" w:space="0" w:color="auto"/>
          </w:divBdr>
        </w:div>
        <w:div w:id="1406104536">
          <w:marLeft w:val="640"/>
          <w:marRight w:val="0"/>
          <w:marTop w:val="0"/>
          <w:marBottom w:val="0"/>
          <w:divBdr>
            <w:top w:val="none" w:sz="0" w:space="0" w:color="auto"/>
            <w:left w:val="none" w:sz="0" w:space="0" w:color="auto"/>
            <w:bottom w:val="none" w:sz="0" w:space="0" w:color="auto"/>
            <w:right w:val="none" w:sz="0" w:space="0" w:color="auto"/>
          </w:divBdr>
        </w:div>
        <w:div w:id="1780950628">
          <w:marLeft w:val="640"/>
          <w:marRight w:val="0"/>
          <w:marTop w:val="0"/>
          <w:marBottom w:val="0"/>
          <w:divBdr>
            <w:top w:val="none" w:sz="0" w:space="0" w:color="auto"/>
            <w:left w:val="none" w:sz="0" w:space="0" w:color="auto"/>
            <w:bottom w:val="none" w:sz="0" w:space="0" w:color="auto"/>
            <w:right w:val="none" w:sz="0" w:space="0" w:color="auto"/>
          </w:divBdr>
        </w:div>
        <w:div w:id="530846754">
          <w:marLeft w:val="640"/>
          <w:marRight w:val="0"/>
          <w:marTop w:val="0"/>
          <w:marBottom w:val="0"/>
          <w:divBdr>
            <w:top w:val="none" w:sz="0" w:space="0" w:color="auto"/>
            <w:left w:val="none" w:sz="0" w:space="0" w:color="auto"/>
            <w:bottom w:val="none" w:sz="0" w:space="0" w:color="auto"/>
            <w:right w:val="none" w:sz="0" w:space="0" w:color="auto"/>
          </w:divBdr>
        </w:div>
        <w:div w:id="396326501">
          <w:marLeft w:val="640"/>
          <w:marRight w:val="0"/>
          <w:marTop w:val="0"/>
          <w:marBottom w:val="0"/>
          <w:divBdr>
            <w:top w:val="none" w:sz="0" w:space="0" w:color="auto"/>
            <w:left w:val="none" w:sz="0" w:space="0" w:color="auto"/>
            <w:bottom w:val="none" w:sz="0" w:space="0" w:color="auto"/>
            <w:right w:val="none" w:sz="0" w:space="0" w:color="auto"/>
          </w:divBdr>
        </w:div>
        <w:div w:id="693463822">
          <w:marLeft w:val="640"/>
          <w:marRight w:val="0"/>
          <w:marTop w:val="0"/>
          <w:marBottom w:val="0"/>
          <w:divBdr>
            <w:top w:val="none" w:sz="0" w:space="0" w:color="auto"/>
            <w:left w:val="none" w:sz="0" w:space="0" w:color="auto"/>
            <w:bottom w:val="none" w:sz="0" w:space="0" w:color="auto"/>
            <w:right w:val="none" w:sz="0" w:space="0" w:color="auto"/>
          </w:divBdr>
        </w:div>
        <w:div w:id="87241219">
          <w:marLeft w:val="640"/>
          <w:marRight w:val="0"/>
          <w:marTop w:val="0"/>
          <w:marBottom w:val="0"/>
          <w:divBdr>
            <w:top w:val="none" w:sz="0" w:space="0" w:color="auto"/>
            <w:left w:val="none" w:sz="0" w:space="0" w:color="auto"/>
            <w:bottom w:val="none" w:sz="0" w:space="0" w:color="auto"/>
            <w:right w:val="none" w:sz="0" w:space="0" w:color="auto"/>
          </w:divBdr>
        </w:div>
        <w:div w:id="1813059557">
          <w:marLeft w:val="640"/>
          <w:marRight w:val="0"/>
          <w:marTop w:val="0"/>
          <w:marBottom w:val="0"/>
          <w:divBdr>
            <w:top w:val="none" w:sz="0" w:space="0" w:color="auto"/>
            <w:left w:val="none" w:sz="0" w:space="0" w:color="auto"/>
            <w:bottom w:val="none" w:sz="0" w:space="0" w:color="auto"/>
            <w:right w:val="none" w:sz="0" w:space="0" w:color="auto"/>
          </w:divBdr>
        </w:div>
        <w:div w:id="1258640459">
          <w:marLeft w:val="640"/>
          <w:marRight w:val="0"/>
          <w:marTop w:val="0"/>
          <w:marBottom w:val="0"/>
          <w:divBdr>
            <w:top w:val="none" w:sz="0" w:space="0" w:color="auto"/>
            <w:left w:val="none" w:sz="0" w:space="0" w:color="auto"/>
            <w:bottom w:val="none" w:sz="0" w:space="0" w:color="auto"/>
            <w:right w:val="none" w:sz="0" w:space="0" w:color="auto"/>
          </w:divBdr>
        </w:div>
        <w:div w:id="1726828844">
          <w:marLeft w:val="640"/>
          <w:marRight w:val="0"/>
          <w:marTop w:val="0"/>
          <w:marBottom w:val="0"/>
          <w:divBdr>
            <w:top w:val="none" w:sz="0" w:space="0" w:color="auto"/>
            <w:left w:val="none" w:sz="0" w:space="0" w:color="auto"/>
            <w:bottom w:val="none" w:sz="0" w:space="0" w:color="auto"/>
            <w:right w:val="none" w:sz="0" w:space="0" w:color="auto"/>
          </w:divBdr>
        </w:div>
        <w:div w:id="577010952">
          <w:marLeft w:val="640"/>
          <w:marRight w:val="0"/>
          <w:marTop w:val="0"/>
          <w:marBottom w:val="0"/>
          <w:divBdr>
            <w:top w:val="none" w:sz="0" w:space="0" w:color="auto"/>
            <w:left w:val="none" w:sz="0" w:space="0" w:color="auto"/>
            <w:bottom w:val="none" w:sz="0" w:space="0" w:color="auto"/>
            <w:right w:val="none" w:sz="0" w:space="0" w:color="auto"/>
          </w:divBdr>
        </w:div>
        <w:div w:id="515583642">
          <w:marLeft w:val="640"/>
          <w:marRight w:val="0"/>
          <w:marTop w:val="0"/>
          <w:marBottom w:val="0"/>
          <w:divBdr>
            <w:top w:val="none" w:sz="0" w:space="0" w:color="auto"/>
            <w:left w:val="none" w:sz="0" w:space="0" w:color="auto"/>
            <w:bottom w:val="none" w:sz="0" w:space="0" w:color="auto"/>
            <w:right w:val="none" w:sz="0" w:space="0" w:color="auto"/>
          </w:divBdr>
        </w:div>
        <w:div w:id="283580301">
          <w:marLeft w:val="640"/>
          <w:marRight w:val="0"/>
          <w:marTop w:val="0"/>
          <w:marBottom w:val="0"/>
          <w:divBdr>
            <w:top w:val="none" w:sz="0" w:space="0" w:color="auto"/>
            <w:left w:val="none" w:sz="0" w:space="0" w:color="auto"/>
            <w:bottom w:val="none" w:sz="0" w:space="0" w:color="auto"/>
            <w:right w:val="none" w:sz="0" w:space="0" w:color="auto"/>
          </w:divBdr>
        </w:div>
        <w:div w:id="1941797089">
          <w:marLeft w:val="640"/>
          <w:marRight w:val="0"/>
          <w:marTop w:val="0"/>
          <w:marBottom w:val="0"/>
          <w:divBdr>
            <w:top w:val="none" w:sz="0" w:space="0" w:color="auto"/>
            <w:left w:val="none" w:sz="0" w:space="0" w:color="auto"/>
            <w:bottom w:val="none" w:sz="0" w:space="0" w:color="auto"/>
            <w:right w:val="none" w:sz="0" w:space="0" w:color="auto"/>
          </w:divBdr>
        </w:div>
        <w:div w:id="420495639">
          <w:marLeft w:val="640"/>
          <w:marRight w:val="0"/>
          <w:marTop w:val="0"/>
          <w:marBottom w:val="0"/>
          <w:divBdr>
            <w:top w:val="none" w:sz="0" w:space="0" w:color="auto"/>
            <w:left w:val="none" w:sz="0" w:space="0" w:color="auto"/>
            <w:bottom w:val="none" w:sz="0" w:space="0" w:color="auto"/>
            <w:right w:val="none" w:sz="0" w:space="0" w:color="auto"/>
          </w:divBdr>
        </w:div>
        <w:div w:id="2002267598">
          <w:marLeft w:val="640"/>
          <w:marRight w:val="0"/>
          <w:marTop w:val="0"/>
          <w:marBottom w:val="0"/>
          <w:divBdr>
            <w:top w:val="none" w:sz="0" w:space="0" w:color="auto"/>
            <w:left w:val="none" w:sz="0" w:space="0" w:color="auto"/>
            <w:bottom w:val="none" w:sz="0" w:space="0" w:color="auto"/>
            <w:right w:val="none" w:sz="0" w:space="0" w:color="auto"/>
          </w:divBdr>
        </w:div>
        <w:div w:id="1094784989">
          <w:marLeft w:val="640"/>
          <w:marRight w:val="0"/>
          <w:marTop w:val="0"/>
          <w:marBottom w:val="0"/>
          <w:divBdr>
            <w:top w:val="none" w:sz="0" w:space="0" w:color="auto"/>
            <w:left w:val="none" w:sz="0" w:space="0" w:color="auto"/>
            <w:bottom w:val="none" w:sz="0" w:space="0" w:color="auto"/>
            <w:right w:val="none" w:sz="0" w:space="0" w:color="auto"/>
          </w:divBdr>
        </w:div>
        <w:div w:id="634607793">
          <w:marLeft w:val="640"/>
          <w:marRight w:val="0"/>
          <w:marTop w:val="0"/>
          <w:marBottom w:val="0"/>
          <w:divBdr>
            <w:top w:val="none" w:sz="0" w:space="0" w:color="auto"/>
            <w:left w:val="none" w:sz="0" w:space="0" w:color="auto"/>
            <w:bottom w:val="none" w:sz="0" w:space="0" w:color="auto"/>
            <w:right w:val="none" w:sz="0" w:space="0" w:color="auto"/>
          </w:divBdr>
        </w:div>
        <w:div w:id="1082995715">
          <w:marLeft w:val="640"/>
          <w:marRight w:val="0"/>
          <w:marTop w:val="0"/>
          <w:marBottom w:val="0"/>
          <w:divBdr>
            <w:top w:val="none" w:sz="0" w:space="0" w:color="auto"/>
            <w:left w:val="none" w:sz="0" w:space="0" w:color="auto"/>
            <w:bottom w:val="none" w:sz="0" w:space="0" w:color="auto"/>
            <w:right w:val="none" w:sz="0" w:space="0" w:color="auto"/>
          </w:divBdr>
        </w:div>
        <w:div w:id="607348578">
          <w:marLeft w:val="640"/>
          <w:marRight w:val="0"/>
          <w:marTop w:val="0"/>
          <w:marBottom w:val="0"/>
          <w:divBdr>
            <w:top w:val="none" w:sz="0" w:space="0" w:color="auto"/>
            <w:left w:val="none" w:sz="0" w:space="0" w:color="auto"/>
            <w:bottom w:val="none" w:sz="0" w:space="0" w:color="auto"/>
            <w:right w:val="none" w:sz="0" w:space="0" w:color="auto"/>
          </w:divBdr>
        </w:div>
        <w:div w:id="1759212625">
          <w:marLeft w:val="640"/>
          <w:marRight w:val="0"/>
          <w:marTop w:val="0"/>
          <w:marBottom w:val="0"/>
          <w:divBdr>
            <w:top w:val="none" w:sz="0" w:space="0" w:color="auto"/>
            <w:left w:val="none" w:sz="0" w:space="0" w:color="auto"/>
            <w:bottom w:val="none" w:sz="0" w:space="0" w:color="auto"/>
            <w:right w:val="none" w:sz="0" w:space="0" w:color="auto"/>
          </w:divBdr>
        </w:div>
        <w:div w:id="144324357">
          <w:marLeft w:val="640"/>
          <w:marRight w:val="0"/>
          <w:marTop w:val="0"/>
          <w:marBottom w:val="0"/>
          <w:divBdr>
            <w:top w:val="none" w:sz="0" w:space="0" w:color="auto"/>
            <w:left w:val="none" w:sz="0" w:space="0" w:color="auto"/>
            <w:bottom w:val="none" w:sz="0" w:space="0" w:color="auto"/>
            <w:right w:val="none" w:sz="0" w:space="0" w:color="auto"/>
          </w:divBdr>
        </w:div>
        <w:div w:id="33387096">
          <w:marLeft w:val="640"/>
          <w:marRight w:val="0"/>
          <w:marTop w:val="0"/>
          <w:marBottom w:val="0"/>
          <w:divBdr>
            <w:top w:val="none" w:sz="0" w:space="0" w:color="auto"/>
            <w:left w:val="none" w:sz="0" w:space="0" w:color="auto"/>
            <w:bottom w:val="none" w:sz="0" w:space="0" w:color="auto"/>
            <w:right w:val="none" w:sz="0" w:space="0" w:color="auto"/>
          </w:divBdr>
        </w:div>
        <w:div w:id="474565531">
          <w:marLeft w:val="640"/>
          <w:marRight w:val="0"/>
          <w:marTop w:val="0"/>
          <w:marBottom w:val="0"/>
          <w:divBdr>
            <w:top w:val="none" w:sz="0" w:space="0" w:color="auto"/>
            <w:left w:val="none" w:sz="0" w:space="0" w:color="auto"/>
            <w:bottom w:val="none" w:sz="0" w:space="0" w:color="auto"/>
            <w:right w:val="none" w:sz="0" w:space="0" w:color="auto"/>
          </w:divBdr>
        </w:div>
      </w:divsChild>
    </w:div>
    <w:div w:id="1004939527">
      <w:bodyDiv w:val="1"/>
      <w:marLeft w:val="0"/>
      <w:marRight w:val="0"/>
      <w:marTop w:val="0"/>
      <w:marBottom w:val="0"/>
      <w:divBdr>
        <w:top w:val="none" w:sz="0" w:space="0" w:color="auto"/>
        <w:left w:val="none" w:sz="0" w:space="0" w:color="auto"/>
        <w:bottom w:val="none" w:sz="0" w:space="0" w:color="auto"/>
        <w:right w:val="none" w:sz="0" w:space="0" w:color="auto"/>
      </w:divBdr>
      <w:divsChild>
        <w:div w:id="768963689">
          <w:marLeft w:val="640"/>
          <w:marRight w:val="0"/>
          <w:marTop w:val="0"/>
          <w:marBottom w:val="0"/>
          <w:divBdr>
            <w:top w:val="none" w:sz="0" w:space="0" w:color="auto"/>
            <w:left w:val="none" w:sz="0" w:space="0" w:color="auto"/>
            <w:bottom w:val="none" w:sz="0" w:space="0" w:color="auto"/>
            <w:right w:val="none" w:sz="0" w:space="0" w:color="auto"/>
          </w:divBdr>
        </w:div>
        <w:div w:id="1216817979">
          <w:marLeft w:val="640"/>
          <w:marRight w:val="0"/>
          <w:marTop w:val="0"/>
          <w:marBottom w:val="0"/>
          <w:divBdr>
            <w:top w:val="none" w:sz="0" w:space="0" w:color="auto"/>
            <w:left w:val="none" w:sz="0" w:space="0" w:color="auto"/>
            <w:bottom w:val="none" w:sz="0" w:space="0" w:color="auto"/>
            <w:right w:val="none" w:sz="0" w:space="0" w:color="auto"/>
          </w:divBdr>
        </w:div>
        <w:div w:id="1119109308">
          <w:marLeft w:val="640"/>
          <w:marRight w:val="0"/>
          <w:marTop w:val="0"/>
          <w:marBottom w:val="0"/>
          <w:divBdr>
            <w:top w:val="none" w:sz="0" w:space="0" w:color="auto"/>
            <w:left w:val="none" w:sz="0" w:space="0" w:color="auto"/>
            <w:bottom w:val="none" w:sz="0" w:space="0" w:color="auto"/>
            <w:right w:val="none" w:sz="0" w:space="0" w:color="auto"/>
          </w:divBdr>
        </w:div>
        <w:div w:id="1032262711">
          <w:marLeft w:val="640"/>
          <w:marRight w:val="0"/>
          <w:marTop w:val="0"/>
          <w:marBottom w:val="0"/>
          <w:divBdr>
            <w:top w:val="none" w:sz="0" w:space="0" w:color="auto"/>
            <w:left w:val="none" w:sz="0" w:space="0" w:color="auto"/>
            <w:bottom w:val="none" w:sz="0" w:space="0" w:color="auto"/>
            <w:right w:val="none" w:sz="0" w:space="0" w:color="auto"/>
          </w:divBdr>
        </w:div>
        <w:div w:id="1412123246">
          <w:marLeft w:val="640"/>
          <w:marRight w:val="0"/>
          <w:marTop w:val="0"/>
          <w:marBottom w:val="0"/>
          <w:divBdr>
            <w:top w:val="none" w:sz="0" w:space="0" w:color="auto"/>
            <w:left w:val="none" w:sz="0" w:space="0" w:color="auto"/>
            <w:bottom w:val="none" w:sz="0" w:space="0" w:color="auto"/>
            <w:right w:val="none" w:sz="0" w:space="0" w:color="auto"/>
          </w:divBdr>
        </w:div>
        <w:div w:id="376004926">
          <w:marLeft w:val="640"/>
          <w:marRight w:val="0"/>
          <w:marTop w:val="0"/>
          <w:marBottom w:val="0"/>
          <w:divBdr>
            <w:top w:val="none" w:sz="0" w:space="0" w:color="auto"/>
            <w:left w:val="none" w:sz="0" w:space="0" w:color="auto"/>
            <w:bottom w:val="none" w:sz="0" w:space="0" w:color="auto"/>
            <w:right w:val="none" w:sz="0" w:space="0" w:color="auto"/>
          </w:divBdr>
        </w:div>
        <w:div w:id="394745986">
          <w:marLeft w:val="640"/>
          <w:marRight w:val="0"/>
          <w:marTop w:val="0"/>
          <w:marBottom w:val="0"/>
          <w:divBdr>
            <w:top w:val="none" w:sz="0" w:space="0" w:color="auto"/>
            <w:left w:val="none" w:sz="0" w:space="0" w:color="auto"/>
            <w:bottom w:val="none" w:sz="0" w:space="0" w:color="auto"/>
            <w:right w:val="none" w:sz="0" w:space="0" w:color="auto"/>
          </w:divBdr>
        </w:div>
        <w:div w:id="215747305">
          <w:marLeft w:val="640"/>
          <w:marRight w:val="0"/>
          <w:marTop w:val="0"/>
          <w:marBottom w:val="0"/>
          <w:divBdr>
            <w:top w:val="none" w:sz="0" w:space="0" w:color="auto"/>
            <w:left w:val="none" w:sz="0" w:space="0" w:color="auto"/>
            <w:bottom w:val="none" w:sz="0" w:space="0" w:color="auto"/>
            <w:right w:val="none" w:sz="0" w:space="0" w:color="auto"/>
          </w:divBdr>
        </w:div>
        <w:div w:id="123082173">
          <w:marLeft w:val="640"/>
          <w:marRight w:val="0"/>
          <w:marTop w:val="0"/>
          <w:marBottom w:val="0"/>
          <w:divBdr>
            <w:top w:val="none" w:sz="0" w:space="0" w:color="auto"/>
            <w:left w:val="none" w:sz="0" w:space="0" w:color="auto"/>
            <w:bottom w:val="none" w:sz="0" w:space="0" w:color="auto"/>
            <w:right w:val="none" w:sz="0" w:space="0" w:color="auto"/>
          </w:divBdr>
        </w:div>
        <w:div w:id="1044645464">
          <w:marLeft w:val="640"/>
          <w:marRight w:val="0"/>
          <w:marTop w:val="0"/>
          <w:marBottom w:val="0"/>
          <w:divBdr>
            <w:top w:val="none" w:sz="0" w:space="0" w:color="auto"/>
            <w:left w:val="none" w:sz="0" w:space="0" w:color="auto"/>
            <w:bottom w:val="none" w:sz="0" w:space="0" w:color="auto"/>
            <w:right w:val="none" w:sz="0" w:space="0" w:color="auto"/>
          </w:divBdr>
        </w:div>
        <w:div w:id="331568016">
          <w:marLeft w:val="640"/>
          <w:marRight w:val="0"/>
          <w:marTop w:val="0"/>
          <w:marBottom w:val="0"/>
          <w:divBdr>
            <w:top w:val="none" w:sz="0" w:space="0" w:color="auto"/>
            <w:left w:val="none" w:sz="0" w:space="0" w:color="auto"/>
            <w:bottom w:val="none" w:sz="0" w:space="0" w:color="auto"/>
            <w:right w:val="none" w:sz="0" w:space="0" w:color="auto"/>
          </w:divBdr>
        </w:div>
        <w:div w:id="1692754315">
          <w:marLeft w:val="640"/>
          <w:marRight w:val="0"/>
          <w:marTop w:val="0"/>
          <w:marBottom w:val="0"/>
          <w:divBdr>
            <w:top w:val="none" w:sz="0" w:space="0" w:color="auto"/>
            <w:left w:val="none" w:sz="0" w:space="0" w:color="auto"/>
            <w:bottom w:val="none" w:sz="0" w:space="0" w:color="auto"/>
            <w:right w:val="none" w:sz="0" w:space="0" w:color="auto"/>
          </w:divBdr>
        </w:div>
        <w:div w:id="1483082531">
          <w:marLeft w:val="640"/>
          <w:marRight w:val="0"/>
          <w:marTop w:val="0"/>
          <w:marBottom w:val="0"/>
          <w:divBdr>
            <w:top w:val="none" w:sz="0" w:space="0" w:color="auto"/>
            <w:left w:val="none" w:sz="0" w:space="0" w:color="auto"/>
            <w:bottom w:val="none" w:sz="0" w:space="0" w:color="auto"/>
            <w:right w:val="none" w:sz="0" w:space="0" w:color="auto"/>
          </w:divBdr>
        </w:div>
        <w:div w:id="1264074568">
          <w:marLeft w:val="640"/>
          <w:marRight w:val="0"/>
          <w:marTop w:val="0"/>
          <w:marBottom w:val="0"/>
          <w:divBdr>
            <w:top w:val="none" w:sz="0" w:space="0" w:color="auto"/>
            <w:left w:val="none" w:sz="0" w:space="0" w:color="auto"/>
            <w:bottom w:val="none" w:sz="0" w:space="0" w:color="auto"/>
            <w:right w:val="none" w:sz="0" w:space="0" w:color="auto"/>
          </w:divBdr>
        </w:div>
        <w:div w:id="1806393199">
          <w:marLeft w:val="640"/>
          <w:marRight w:val="0"/>
          <w:marTop w:val="0"/>
          <w:marBottom w:val="0"/>
          <w:divBdr>
            <w:top w:val="none" w:sz="0" w:space="0" w:color="auto"/>
            <w:left w:val="none" w:sz="0" w:space="0" w:color="auto"/>
            <w:bottom w:val="none" w:sz="0" w:space="0" w:color="auto"/>
            <w:right w:val="none" w:sz="0" w:space="0" w:color="auto"/>
          </w:divBdr>
        </w:div>
        <w:div w:id="2084180298">
          <w:marLeft w:val="640"/>
          <w:marRight w:val="0"/>
          <w:marTop w:val="0"/>
          <w:marBottom w:val="0"/>
          <w:divBdr>
            <w:top w:val="none" w:sz="0" w:space="0" w:color="auto"/>
            <w:left w:val="none" w:sz="0" w:space="0" w:color="auto"/>
            <w:bottom w:val="none" w:sz="0" w:space="0" w:color="auto"/>
            <w:right w:val="none" w:sz="0" w:space="0" w:color="auto"/>
          </w:divBdr>
        </w:div>
        <w:div w:id="1407609790">
          <w:marLeft w:val="640"/>
          <w:marRight w:val="0"/>
          <w:marTop w:val="0"/>
          <w:marBottom w:val="0"/>
          <w:divBdr>
            <w:top w:val="none" w:sz="0" w:space="0" w:color="auto"/>
            <w:left w:val="none" w:sz="0" w:space="0" w:color="auto"/>
            <w:bottom w:val="none" w:sz="0" w:space="0" w:color="auto"/>
            <w:right w:val="none" w:sz="0" w:space="0" w:color="auto"/>
          </w:divBdr>
        </w:div>
        <w:div w:id="738938090">
          <w:marLeft w:val="640"/>
          <w:marRight w:val="0"/>
          <w:marTop w:val="0"/>
          <w:marBottom w:val="0"/>
          <w:divBdr>
            <w:top w:val="none" w:sz="0" w:space="0" w:color="auto"/>
            <w:left w:val="none" w:sz="0" w:space="0" w:color="auto"/>
            <w:bottom w:val="none" w:sz="0" w:space="0" w:color="auto"/>
            <w:right w:val="none" w:sz="0" w:space="0" w:color="auto"/>
          </w:divBdr>
        </w:div>
        <w:div w:id="1225986689">
          <w:marLeft w:val="640"/>
          <w:marRight w:val="0"/>
          <w:marTop w:val="0"/>
          <w:marBottom w:val="0"/>
          <w:divBdr>
            <w:top w:val="none" w:sz="0" w:space="0" w:color="auto"/>
            <w:left w:val="none" w:sz="0" w:space="0" w:color="auto"/>
            <w:bottom w:val="none" w:sz="0" w:space="0" w:color="auto"/>
            <w:right w:val="none" w:sz="0" w:space="0" w:color="auto"/>
          </w:divBdr>
        </w:div>
        <w:div w:id="1055160655">
          <w:marLeft w:val="640"/>
          <w:marRight w:val="0"/>
          <w:marTop w:val="0"/>
          <w:marBottom w:val="0"/>
          <w:divBdr>
            <w:top w:val="none" w:sz="0" w:space="0" w:color="auto"/>
            <w:left w:val="none" w:sz="0" w:space="0" w:color="auto"/>
            <w:bottom w:val="none" w:sz="0" w:space="0" w:color="auto"/>
            <w:right w:val="none" w:sz="0" w:space="0" w:color="auto"/>
          </w:divBdr>
        </w:div>
        <w:div w:id="1078018667">
          <w:marLeft w:val="640"/>
          <w:marRight w:val="0"/>
          <w:marTop w:val="0"/>
          <w:marBottom w:val="0"/>
          <w:divBdr>
            <w:top w:val="none" w:sz="0" w:space="0" w:color="auto"/>
            <w:left w:val="none" w:sz="0" w:space="0" w:color="auto"/>
            <w:bottom w:val="none" w:sz="0" w:space="0" w:color="auto"/>
            <w:right w:val="none" w:sz="0" w:space="0" w:color="auto"/>
          </w:divBdr>
        </w:div>
        <w:div w:id="1008098557">
          <w:marLeft w:val="640"/>
          <w:marRight w:val="0"/>
          <w:marTop w:val="0"/>
          <w:marBottom w:val="0"/>
          <w:divBdr>
            <w:top w:val="none" w:sz="0" w:space="0" w:color="auto"/>
            <w:left w:val="none" w:sz="0" w:space="0" w:color="auto"/>
            <w:bottom w:val="none" w:sz="0" w:space="0" w:color="auto"/>
            <w:right w:val="none" w:sz="0" w:space="0" w:color="auto"/>
          </w:divBdr>
        </w:div>
        <w:div w:id="135025833">
          <w:marLeft w:val="640"/>
          <w:marRight w:val="0"/>
          <w:marTop w:val="0"/>
          <w:marBottom w:val="0"/>
          <w:divBdr>
            <w:top w:val="none" w:sz="0" w:space="0" w:color="auto"/>
            <w:left w:val="none" w:sz="0" w:space="0" w:color="auto"/>
            <w:bottom w:val="none" w:sz="0" w:space="0" w:color="auto"/>
            <w:right w:val="none" w:sz="0" w:space="0" w:color="auto"/>
          </w:divBdr>
        </w:div>
        <w:div w:id="700085038">
          <w:marLeft w:val="640"/>
          <w:marRight w:val="0"/>
          <w:marTop w:val="0"/>
          <w:marBottom w:val="0"/>
          <w:divBdr>
            <w:top w:val="none" w:sz="0" w:space="0" w:color="auto"/>
            <w:left w:val="none" w:sz="0" w:space="0" w:color="auto"/>
            <w:bottom w:val="none" w:sz="0" w:space="0" w:color="auto"/>
            <w:right w:val="none" w:sz="0" w:space="0" w:color="auto"/>
          </w:divBdr>
        </w:div>
        <w:div w:id="1498301576">
          <w:marLeft w:val="640"/>
          <w:marRight w:val="0"/>
          <w:marTop w:val="0"/>
          <w:marBottom w:val="0"/>
          <w:divBdr>
            <w:top w:val="none" w:sz="0" w:space="0" w:color="auto"/>
            <w:left w:val="none" w:sz="0" w:space="0" w:color="auto"/>
            <w:bottom w:val="none" w:sz="0" w:space="0" w:color="auto"/>
            <w:right w:val="none" w:sz="0" w:space="0" w:color="auto"/>
          </w:divBdr>
        </w:div>
        <w:div w:id="326057563">
          <w:marLeft w:val="640"/>
          <w:marRight w:val="0"/>
          <w:marTop w:val="0"/>
          <w:marBottom w:val="0"/>
          <w:divBdr>
            <w:top w:val="none" w:sz="0" w:space="0" w:color="auto"/>
            <w:left w:val="none" w:sz="0" w:space="0" w:color="auto"/>
            <w:bottom w:val="none" w:sz="0" w:space="0" w:color="auto"/>
            <w:right w:val="none" w:sz="0" w:space="0" w:color="auto"/>
          </w:divBdr>
        </w:div>
        <w:div w:id="2093357416">
          <w:marLeft w:val="640"/>
          <w:marRight w:val="0"/>
          <w:marTop w:val="0"/>
          <w:marBottom w:val="0"/>
          <w:divBdr>
            <w:top w:val="none" w:sz="0" w:space="0" w:color="auto"/>
            <w:left w:val="none" w:sz="0" w:space="0" w:color="auto"/>
            <w:bottom w:val="none" w:sz="0" w:space="0" w:color="auto"/>
            <w:right w:val="none" w:sz="0" w:space="0" w:color="auto"/>
          </w:divBdr>
        </w:div>
        <w:div w:id="1797487756">
          <w:marLeft w:val="640"/>
          <w:marRight w:val="0"/>
          <w:marTop w:val="0"/>
          <w:marBottom w:val="0"/>
          <w:divBdr>
            <w:top w:val="none" w:sz="0" w:space="0" w:color="auto"/>
            <w:left w:val="none" w:sz="0" w:space="0" w:color="auto"/>
            <w:bottom w:val="none" w:sz="0" w:space="0" w:color="auto"/>
            <w:right w:val="none" w:sz="0" w:space="0" w:color="auto"/>
          </w:divBdr>
        </w:div>
        <w:div w:id="1658529403">
          <w:marLeft w:val="640"/>
          <w:marRight w:val="0"/>
          <w:marTop w:val="0"/>
          <w:marBottom w:val="0"/>
          <w:divBdr>
            <w:top w:val="none" w:sz="0" w:space="0" w:color="auto"/>
            <w:left w:val="none" w:sz="0" w:space="0" w:color="auto"/>
            <w:bottom w:val="none" w:sz="0" w:space="0" w:color="auto"/>
            <w:right w:val="none" w:sz="0" w:space="0" w:color="auto"/>
          </w:divBdr>
        </w:div>
        <w:div w:id="1518885248">
          <w:marLeft w:val="640"/>
          <w:marRight w:val="0"/>
          <w:marTop w:val="0"/>
          <w:marBottom w:val="0"/>
          <w:divBdr>
            <w:top w:val="none" w:sz="0" w:space="0" w:color="auto"/>
            <w:left w:val="none" w:sz="0" w:space="0" w:color="auto"/>
            <w:bottom w:val="none" w:sz="0" w:space="0" w:color="auto"/>
            <w:right w:val="none" w:sz="0" w:space="0" w:color="auto"/>
          </w:divBdr>
        </w:div>
      </w:divsChild>
    </w:div>
    <w:div w:id="1017804889">
      <w:bodyDiv w:val="1"/>
      <w:marLeft w:val="0"/>
      <w:marRight w:val="0"/>
      <w:marTop w:val="0"/>
      <w:marBottom w:val="0"/>
      <w:divBdr>
        <w:top w:val="none" w:sz="0" w:space="0" w:color="auto"/>
        <w:left w:val="none" w:sz="0" w:space="0" w:color="auto"/>
        <w:bottom w:val="none" w:sz="0" w:space="0" w:color="auto"/>
        <w:right w:val="none" w:sz="0" w:space="0" w:color="auto"/>
      </w:divBdr>
      <w:divsChild>
        <w:div w:id="306593769">
          <w:marLeft w:val="640"/>
          <w:marRight w:val="0"/>
          <w:marTop w:val="0"/>
          <w:marBottom w:val="0"/>
          <w:divBdr>
            <w:top w:val="none" w:sz="0" w:space="0" w:color="auto"/>
            <w:left w:val="none" w:sz="0" w:space="0" w:color="auto"/>
            <w:bottom w:val="none" w:sz="0" w:space="0" w:color="auto"/>
            <w:right w:val="none" w:sz="0" w:space="0" w:color="auto"/>
          </w:divBdr>
        </w:div>
        <w:div w:id="2051107837">
          <w:marLeft w:val="640"/>
          <w:marRight w:val="0"/>
          <w:marTop w:val="0"/>
          <w:marBottom w:val="0"/>
          <w:divBdr>
            <w:top w:val="none" w:sz="0" w:space="0" w:color="auto"/>
            <w:left w:val="none" w:sz="0" w:space="0" w:color="auto"/>
            <w:bottom w:val="none" w:sz="0" w:space="0" w:color="auto"/>
            <w:right w:val="none" w:sz="0" w:space="0" w:color="auto"/>
          </w:divBdr>
        </w:div>
        <w:div w:id="353577498">
          <w:marLeft w:val="640"/>
          <w:marRight w:val="0"/>
          <w:marTop w:val="0"/>
          <w:marBottom w:val="0"/>
          <w:divBdr>
            <w:top w:val="none" w:sz="0" w:space="0" w:color="auto"/>
            <w:left w:val="none" w:sz="0" w:space="0" w:color="auto"/>
            <w:bottom w:val="none" w:sz="0" w:space="0" w:color="auto"/>
            <w:right w:val="none" w:sz="0" w:space="0" w:color="auto"/>
          </w:divBdr>
        </w:div>
        <w:div w:id="840509425">
          <w:marLeft w:val="640"/>
          <w:marRight w:val="0"/>
          <w:marTop w:val="0"/>
          <w:marBottom w:val="0"/>
          <w:divBdr>
            <w:top w:val="none" w:sz="0" w:space="0" w:color="auto"/>
            <w:left w:val="none" w:sz="0" w:space="0" w:color="auto"/>
            <w:bottom w:val="none" w:sz="0" w:space="0" w:color="auto"/>
            <w:right w:val="none" w:sz="0" w:space="0" w:color="auto"/>
          </w:divBdr>
        </w:div>
        <w:div w:id="1544753792">
          <w:marLeft w:val="640"/>
          <w:marRight w:val="0"/>
          <w:marTop w:val="0"/>
          <w:marBottom w:val="0"/>
          <w:divBdr>
            <w:top w:val="none" w:sz="0" w:space="0" w:color="auto"/>
            <w:left w:val="none" w:sz="0" w:space="0" w:color="auto"/>
            <w:bottom w:val="none" w:sz="0" w:space="0" w:color="auto"/>
            <w:right w:val="none" w:sz="0" w:space="0" w:color="auto"/>
          </w:divBdr>
        </w:div>
        <w:div w:id="1112551308">
          <w:marLeft w:val="640"/>
          <w:marRight w:val="0"/>
          <w:marTop w:val="0"/>
          <w:marBottom w:val="0"/>
          <w:divBdr>
            <w:top w:val="none" w:sz="0" w:space="0" w:color="auto"/>
            <w:left w:val="none" w:sz="0" w:space="0" w:color="auto"/>
            <w:bottom w:val="none" w:sz="0" w:space="0" w:color="auto"/>
            <w:right w:val="none" w:sz="0" w:space="0" w:color="auto"/>
          </w:divBdr>
        </w:div>
        <w:div w:id="931478006">
          <w:marLeft w:val="640"/>
          <w:marRight w:val="0"/>
          <w:marTop w:val="0"/>
          <w:marBottom w:val="0"/>
          <w:divBdr>
            <w:top w:val="none" w:sz="0" w:space="0" w:color="auto"/>
            <w:left w:val="none" w:sz="0" w:space="0" w:color="auto"/>
            <w:bottom w:val="none" w:sz="0" w:space="0" w:color="auto"/>
            <w:right w:val="none" w:sz="0" w:space="0" w:color="auto"/>
          </w:divBdr>
        </w:div>
        <w:div w:id="43068770">
          <w:marLeft w:val="640"/>
          <w:marRight w:val="0"/>
          <w:marTop w:val="0"/>
          <w:marBottom w:val="0"/>
          <w:divBdr>
            <w:top w:val="none" w:sz="0" w:space="0" w:color="auto"/>
            <w:left w:val="none" w:sz="0" w:space="0" w:color="auto"/>
            <w:bottom w:val="none" w:sz="0" w:space="0" w:color="auto"/>
            <w:right w:val="none" w:sz="0" w:space="0" w:color="auto"/>
          </w:divBdr>
        </w:div>
        <w:div w:id="1969965306">
          <w:marLeft w:val="640"/>
          <w:marRight w:val="0"/>
          <w:marTop w:val="0"/>
          <w:marBottom w:val="0"/>
          <w:divBdr>
            <w:top w:val="none" w:sz="0" w:space="0" w:color="auto"/>
            <w:left w:val="none" w:sz="0" w:space="0" w:color="auto"/>
            <w:bottom w:val="none" w:sz="0" w:space="0" w:color="auto"/>
            <w:right w:val="none" w:sz="0" w:space="0" w:color="auto"/>
          </w:divBdr>
        </w:div>
        <w:div w:id="1113016206">
          <w:marLeft w:val="640"/>
          <w:marRight w:val="0"/>
          <w:marTop w:val="0"/>
          <w:marBottom w:val="0"/>
          <w:divBdr>
            <w:top w:val="none" w:sz="0" w:space="0" w:color="auto"/>
            <w:left w:val="none" w:sz="0" w:space="0" w:color="auto"/>
            <w:bottom w:val="none" w:sz="0" w:space="0" w:color="auto"/>
            <w:right w:val="none" w:sz="0" w:space="0" w:color="auto"/>
          </w:divBdr>
        </w:div>
        <w:div w:id="1234701449">
          <w:marLeft w:val="640"/>
          <w:marRight w:val="0"/>
          <w:marTop w:val="0"/>
          <w:marBottom w:val="0"/>
          <w:divBdr>
            <w:top w:val="none" w:sz="0" w:space="0" w:color="auto"/>
            <w:left w:val="none" w:sz="0" w:space="0" w:color="auto"/>
            <w:bottom w:val="none" w:sz="0" w:space="0" w:color="auto"/>
            <w:right w:val="none" w:sz="0" w:space="0" w:color="auto"/>
          </w:divBdr>
        </w:div>
        <w:div w:id="148990034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1066688383">
          <w:marLeft w:val="640"/>
          <w:marRight w:val="0"/>
          <w:marTop w:val="0"/>
          <w:marBottom w:val="0"/>
          <w:divBdr>
            <w:top w:val="none" w:sz="0" w:space="0" w:color="auto"/>
            <w:left w:val="none" w:sz="0" w:space="0" w:color="auto"/>
            <w:bottom w:val="none" w:sz="0" w:space="0" w:color="auto"/>
            <w:right w:val="none" w:sz="0" w:space="0" w:color="auto"/>
          </w:divBdr>
        </w:div>
        <w:div w:id="2119907889">
          <w:marLeft w:val="640"/>
          <w:marRight w:val="0"/>
          <w:marTop w:val="0"/>
          <w:marBottom w:val="0"/>
          <w:divBdr>
            <w:top w:val="none" w:sz="0" w:space="0" w:color="auto"/>
            <w:left w:val="none" w:sz="0" w:space="0" w:color="auto"/>
            <w:bottom w:val="none" w:sz="0" w:space="0" w:color="auto"/>
            <w:right w:val="none" w:sz="0" w:space="0" w:color="auto"/>
          </w:divBdr>
        </w:div>
        <w:div w:id="1754013900">
          <w:marLeft w:val="640"/>
          <w:marRight w:val="0"/>
          <w:marTop w:val="0"/>
          <w:marBottom w:val="0"/>
          <w:divBdr>
            <w:top w:val="none" w:sz="0" w:space="0" w:color="auto"/>
            <w:left w:val="none" w:sz="0" w:space="0" w:color="auto"/>
            <w:bottom w:val="none" w:sz="0" w:space="0" w:color="auto"/>
            <w:right w:val="none" w:sz="0" w:space="0" w:color="auto"/>
          </w:divBdr>
        </w:div>
        <w:div w:id="2145267193">
          <w:marLeft w:val="640"/>
          <w:marRight w:val="0"/>
          <w:marTop w:val="0"/>
          <w:marBottom w:val="0"/>
          <w:divBdr>
            <w:top w:val="none" w:sz="0" w:space="0" w:color="auto"/>
            <w:left w:val="none" w:sz="0" w:space="0" w:color="auto"/>
            <w:bottom w:val="none" w:sz="0" w:space="0" w:color="auto"/>
            <w:right w:val="none" w:sz="0" w:space="0" w:color="auto"/>
          </w:divBdr>
        </w:div>
        <w:div w:id="1797214199">
          <w:marLeft w:val="640"/>
          <w:marRight w:val="0"/>
          <w:marTop w:val="0"/>
          <w:marBottom w:val="0"/>
          <w:divBdr>
            <w:top w:val="none" w:sz="0" w:space="0" w:color="auto"/>
            <w:left w:val="none" w:sz="0" w:space="0" w:color="auto"/>
            <w:bottom w:val="none" w:sz="0" w:space="0" w:color="auto"/>
            <w:right w:val="none" w:sz="0" w:space="0" w:color="auto"/>
          </w:divBdr>
        </w:div>
        <w:div w:id="1186868554">
          <w:marLeft w:val="640"/>
          <w:marRight w:val="0"/>
          <w:marTop w:val="0"/>
          <w:marBottom w:val="0"/>
          <w:divBdr>
            <w:top w:val="none" w:sz="0" w:space="0" w:color="auto"/>
            <w:left w:val="none" w:sz="0" w:space="0" w:color="auto"/>
            <w:bottom w:val="none" w:sz="0" w:space="0" w:color="auto"/>
            <w:right w:val="none" w:sz="0" w:space="0" w:color="auto"/>
          </w:divBdr>
        </w:div>
        <w:div w:id="1566793323">
          <w:marLeft w:val="640"/>
          <w:marRight w:val="0"/>
          <w:marTop w:val="0"/>
          <w:marBottom w:val="0"/>
          <w:divBdr>
            <w:top w:val="none" w:sz="0" w:space="0" w:color="auto"/>
            <w:left w:val="none" w:sz="0" w:space="0" w:color="auto"/>
            <w:bottom w:val="none" w:sz="0" w:space="0" w:color="auto"/>
            <w:right w:val="none" w:sz="0" w:space="0" w:color="auto"/>
          </w:divBdr>
        </w:div>
        <w:div w:id="1821775592">
          <w:marLeft w:val="640"/>
          <w:marRight w:val="0"/>
          <w:marTop w:val="0"/>
          <w:marBottom w:val="0"/>
          <w:divBdr>
            <w:top w:val="none" w:sz="0" w:space="0" w:color="auto"/>
            <w:left w:val="none" w:sz="0" w:space="0" w:color="auto"/>
            <w:bottom w:val="none" w:sz="0" w:space="0" w:color="auto"/>
            <w:right w:val="none" w:sz="0" w:space="0" w:color="auto"/>
          </w:divBdr>
        </w:div>
        <w:div w:id="1818062188">
          <w:marLeft w:val="640"/>
          <w:marRight w:val="0"/>
          <w:marTop w:val="0"/>
          <w:marBottom w:val="0"/>
          <w:divBdr>
            <w:top w:val="none" w:sz="0" w:space="0" w:color="auto"/>
            <w:left w:val="none" w:sz="0" w:space="0" w:color="auto"/>
            <w:bottom w:val="none" w:sz="0" w:space="0" w:color="auto"/>
            <w:right w:val="none" w:sz="0" w:space="0" w:color="auto"/>
          </w:divBdr>
        </w:div>
        <w:div w:id="1612786514">
          <w:marLeft w:val="640"/>
          <w:marRight w:val="0"/>
          <w:marTop w:val="0"/>
          <w:marBottom w:val="0"/>
          <w:divBdr>
            <w:top w:val="none" w:sz="0" w:space="0" w:color="auto"/>
            <w:left w:val="none" w:sz="0" w:space="0" w:color="auto"/>
            <w:bottom w:val="none" w:sz="0" w:space="0" w:color="auto"/>
            <w:right w:val="none" w:sz="0" w:space="0" w:color="auto"/>
          </w:divBdr>
        </w:div>
        <w:div w:id="2122650776">
          <w:marLeft w:val="640"/>
          <w:marRight w:val="0"/>
          <w:marTop w:val="0"/>
          <w:marBottom w:val="0"/>
          <w:divBdr>
            <w:top w:val="none" w:sz="0" w:space="0" w:color="auto"/>
            <w:left w:val="none" w:sz="0" w:space="0" w:color="auto"/>
            <w:bottom w:val="none" w:sz="0" w:space="0" w:color="auto"/>
            <w:right w:val="none" w:sz="0" w:space="0" w:color="auto"/>
          </w:divBdr>
        </w:div>
        <w:div w:id="780689356">
          <w:marLeft w:val="640"/>
          <w:marRight w:val="0"/>
          <w:marTop w:val="0"/>
          <w:marBottom w:val="0"/>
          <w:divBdr>
            <w:top w:val="none" w:sz="0" w:space="0" w:color="auto"/>
            <w:left w:val="none" w:sz="0" w:space="0" w:color="auto"/>
            <w:bottom w:val="none" w:sz="0" w:space="0" w:color="auto"/>
            <w:right w:val="none" w:sz="0" w:space="0" w:color="auto"/>
          </w:divBdr>
        </w:div>
        <w:div w:id="976102769">
          <w:marLeft w:val="640"/>
          <w:marRight w:val="0"/>
          <w:marTop w:val="0"/>
          <w:marBottom w:val="0"/>
          <w:divBdr>
            <w:top w:val="none" w:sz="0" w:space="0" w:color="auto"/>
            <w:left w:val="none" w:sz="0" w:space="0" w:color="auto"/>
            <w:bottom w:val="none" w:sz="0" w:space="0" w:color="auto"/>
            <w:right w:val="none" w:sz="0" w:space="0" w:color="auto"/>
          </w:divBdr>
        </w:div>
        <w:div w:id="1896811116">
          <w:marLeft w:val="640"/>
          <w:marRight w:val="0"/>
          <w:marTop w:val="0"/>
          <w:marBottom w:val="0"/>
          <w:divBdr>
            <w:top w:val="none" w:sz="0" w:space="0" w:color="auto"/>
            <w:left w:val="none" w:sz="0" w:space="0" w:color="auto"/>
            <w:bottom w:val="none" w:sz="0" w:space="0" w:color="auto"/>
            <w:right w:val="none" w:sz="0" w:space="0" w:color="auto"/>
          </w:divBdr>
        </w:div>
        <w:div w:id="1062488569">
          <w:marLeft w:val="640"/>
          <w:marRight w:val="0"/>
          <w:marTop w:val="0"/>
          <w:marBottom w:val="0"/>
          <w:divBdr>
            <w:top w:val="none" w:sz="0" w:space="0" w:color="auto"/>
            <w:left w:val="none" w:sz="0" w:space="0" w:color="auto"/>
            <w:bottom w:val="none" w:sz="0" w:space="0" w:color="auto"/>
            <w:right w:val="none" w:sz="0" w:space="0" w:color="auto"/>
          </w:divBdr>
        </w:div>
      </w:divsChild>
    </w:div>
    <w:div w:id="1017847267">
      <w:bodyDiv w:val="1"/>
      <w:marLeft w:val="0"/>
      <w:marRight w:val="0"/>
      <w:marTop w:val="0"/>
      <w:marBottom w:val="0"/>
      <w:divBdr>
        <w:top w:val="none" w:sz="0" w:space="0" w:color="auto"/>
        <w:left w:val="none" w:sz="0" w:space="0" w:color="auto"/>
        <w:bottom w:val="none" w:sz="0" w:space="0" w:color="auto"/>
        <w:right w:val="none" w:sz="0" w:space="0" w:color="auto"/>
      </w:divBdr>
      <w:divsChild>
        <w:div w:id="486239496">
          <w:marLeft w:val="640"/>
          <w:marRight w:val="0"/>
          <w:marTop w:val="0"/>
          <w:marBottom w:val="0"/>
          <w:divBdr>
            <w:top w:val="none" w:sz="0" w:space="0" w:color="auto"/>
            <w:left w:val="none" w:sz="0" w:space="0" w:color="auto"/>
            <w:bottom w:val="none" w:sz="0" w:space="0" w:color="auto"/>
            <w:right w:val="none" w:sz="0" w:space="0" w:color="auto"/>
          </w:divBdr>
        </w:div>
        <w:div w:id="33232657">
          <w:marLeft w:val="640"/>
          <w:marRight w:val="0"/>
          <w:marTop w:val="0"/>
          <w:marBottom w:val="0"/>
          <w:divBdr>
            <w:top w:val="none" w:sz="0" w:space="0" w:color="auto"/>
            <w:left w:val="none" w:sz="0" w:space="0" w:color="auto"/>
            <w:bottom w:val="none" w:sz="0" w:space="0" w:color="auto"/>
            <w:right w:val="none" w:sz="0" w:space="0" w:color="auto"/>
          </w:divBdr>
        </w:div>
        <w:div w:id="1527137862">
          <w:marLeft w:val="640"/>
          <w:marRight w:val="0"/>
          <w:marTop w:val="0"/>
          <w:marBottom w:val="0"/>
          <w:divBdr>
            <w:top w:val="none" w:sz="0" w:space="0" w:color="auto"/>
            <w:left w:val="none" w:sz="0" w:space="0" w:color="auto"/>
            <w:bottom w:val="none" w:sz="0" w:space="0" w:color="auto"/>
            <w:right w:val="none" w:sz="0" w:space="0" w:color="auto"/>
          </w:divBdr>
        </w:div>
        <w:div w:id="394402899">
          <w:marLeft w:val="640"/>
          <w:marRight w:val="0"/>
          <w:marTop w:val="0"/>
          <w:marBottom w:val="0"/>
          <w:divBdr>
            <w:top w:val="none" w:sz="0" w:space="0" w:color="auto"/>
            <w:left w:val="none" w:sz="0" w:space="0" w:color="auto"/>
            <w:bottom w:val="none" w:sz="0" w:space="0" w:color="auto"/>
            <w:right w:val="none" w:sz="0" w:space="0" w:color="auto"/>
          </w:divBdr>
        </w:div>
        <w:div w:id="992296469">
          <w:marLeft w:val="640"/>
          <w:marRight w:val="0"/>
          <w:marTop w:val="0"/>
          <w:marBottom w:val="0"/>
          <w:divBdr>
            <w:top w:val="none" w:sz="0" w:space="0" w:color="auto"/>
            <w:left w:val="none" w:sz="0" w:space="0" w:color="auto"/>
            <w:bottom w:val="none" w:sz="0" w:space="0" w:color="auto"/>
            <w:right w:val="none" w:sz="0" w:space="0" w:color="auto"/>
          </w:divBdr>
        </w:div>
        <w:div w:id="512846130">
          <w:marLeft w:val="640"/>
          <w:marRight w:val="0"/>
          <w:marTop w:val="0"/>
          <w:marBottom w:val="0"/>
          <w:divBdr>
            <w:top w:val="none" w:sz="0" w:space="0" w:color="auto"/>
            <w:left w:val="none" w:sz="0" w:space="0" w:color="auto"/>
            <w:bottom w:val="none" w:sz="0" w:space="0" w:color="auto"/>
            <w:right w:val="none" w:sz="0" w:space="0" w:color="auto"/>
          </w:divBdr>
        </w:div>
        <w:div w:id="2082671395">
          <w:marLeft w:val="640"/>
          <w:marRight w:val="0"/>
          <w:marTop w:val="0"/>
          <w:marBottom w:val="0"/>
          <w:divBdr>
            <w:top w:val="none" w:sz="0" w:space="0" w:color="auto"/>
            <w:left w:val="none" w:sz="0" w:space="0" w:color="auto"/>
            <w:bottom w:val="none" w:sz="0" w:space="0" w:color="auto"/>
            <w:right w:val="none" w:sz="0" w:space="0" w:color="auto"/>
          </w:divBdr>
        </w:div>
        <w:div w:id="2075932174">
          <w:marLeft w:val="640"/>
          <w:marRight w:val="0"/>
          <w:marTop w:val="0"/>
          <w:marBottom w:val="0"/>
          <w:divBdr>
            <w:top w:val="none" w:sz="0" w:space="0" w:color="auto"/>
            <w:left w:val="none" w:sz="0" w:space="0" w:color="auto"/>
            <w:bottom w:val="none" w:sz="0" w:space="0" w:color="auto"/>
            <w:right w:val="none" w:sz="0" w:space="0" w:color="auto"/>
          </w:divBdr>
        </w:div>
        <w:div w:id="801730121">
          <w:marLeft w:val="640"/>
          <w:marRight w:val="0"/>
          <w:marTop w:val="0"/>
          <w:marBottom w:val="0"/>
          <w:divBdr>
            <w:top w:val="none" w:sz="0" w:space="0" w:color="auto"/>
            <w:left w:val="none" w:sz="0" w:space="0" w:color="auto"/>
            <w:bottom w:val="none" w:sz="0" w:space="0" w:color="auto"/>
            <w:right w:val="none" w:sz="0" w:space="0" w:color="auto"/>
          </w:divBdr>
        </w:div>
        <w:div w:id="39943381">
          <w:marLeft w:val="640"/>
          <w:marRight w:val="0"/>
          <w:marTop w:val="0"/>
          <w:marBottom w:val="0"/>
          <w:divBdr>
            <w:top w:val="none" w:sz="0" w:space="0" w:color="auto"/>
            <w:left w:val="none" w:sz="0" w:space="0" w:color="auto"/>
            <w:bottom w:val="none" w:sz="0" w:space="0" w:color="auto"/>
            <w:right w:val="none" w:sz="0" w:space="0" w:color="auto"/>
          </w:divBdr>
        </w:div>
        <w:div w:id="1408454199">
          <w:marLeft w:val="640"/>
          <w:marRight w:val="0"/>
          <w:marTop w:val="0"/>
          <w:marBottom w:val="0"/>
          <w:divBdr>
            <w:top w:val="none" w:sz="0" w:space="0" w:color="auto"/>
            <w:left w:val="none" w:sz="0" w:space="0" w:color="auto"/>
            <w:bottom w:val="none" w:sz="0" w:space="0" w:color="auto"/>
            <w:right w:val="none" w:sz="0" w:space="0" w:color="auto"/>
          </w:divBdr>
        </w:div>
        <w:div w:id="956764580">
          <w:marLeft w:val="640"/>
          <w:marRight w:val="0"/>
          <w:marTop w:val="0"/>
          <w:marBottom w:val="0"/>
          <w:divBdr>
            <w:top w:val="none" w:sz="0" w:space="0" w:color="auto"/>
            <w:left w:val="none" w:sz="0" w:space="0" w:color="auto"/>
            <w:bottom w:val="none" w:sz="0" w:space="0" w:color="auto"/>
            <w:right w:val="none" w:sz="0" w:space="0" w:color="auto"/>
          </w:divBdr>
        </w:div>
        <w:div w:id="1793162520">
          <w:marLeft w:val="640"/>
          <w:marRight w:val="0"/>
          <w:marTop w:val="0"/>
          <w:marBottom w:val="0"/>
          <w:divBdr>
            <w:top w:val="none" w:sz="0" w:space="0" w:color="auto"/>
            <w:left w:val="none" w:sz="0" w:space="0" w:color="auto"/>
            <w:bottom w:val="none" w:sz="0" w:space="0" w:color="auto"/>
            <w:right w:val="none" w:sz="0" w:space="0" w:color="auto"/>
          </w:divBdr>
        </w:div>
        <w:div w:id="824511518">
          <w:marLeft w:val="640"/>
          <w:marRight w:val="0"/>
          <w:marTop w:val="0"/>
          <w:marBottom w:val="0"/>
          <w:divBdr>
            <w:top w:val="none" w:sz="0" w:space="0" w:color="auto"/>
            <w:left w:val="none" w:sz="0" w:space="0" w:color="auto"/>
            <w:bottom w:val="none" w:sz="0" w:space="0" w:color="auto"/>
            <w:right w:val="none" w:sz="0" w:space="0" w:color="auto"/>
          </w:divBdr>
        </w:div>
        <w:div w:id="514538772">
          <w:marLeft w:val="640"/>
          <w:marRight w:val="0"/>
          <w:marTop w:val="0"/>
          <w:marBottom w:val="0"/>
          <w:divBdr>
            <w:top w:val="none" w:sz="0" w:space="0" w:color="auto"/>
            <w:left w:val="none" w:sz="0" w:space="0" w:color="auto"/>
            <w:bottom w:val="none" w:sz="0" w:space="0" w:color="auto"/>
            <w:right w:val="none" w:sz="0" w:space="0" w:color="auto"/>
          </w:divBdr>
        </w:div>
        <w:div w:id="2018925497">
          <w:marLeft w:val="640"/>
          <w:marRight w:val="0"/>
          <w:marTop w:val="0"/>
          <w:marBottom w:val="0"/>
          <w:divBdr>
            <w:top w:val="none" w:sz="0" w:space="0" w:color="auto"/>
            <w:left w:val="none" w:sz="0" w:space="0" w:color="auto"/>
            <w:bottom w:val="none" w:sz="0" w:space="0" w:color="auto"/>
            <w:right w:val="none" w:sz="0" w:space="0" w:color="auto"/>
          </w:divBdr>
        </w:div>
        <w:div w:id="1544513045">
          <w:marLeft w:val="640"/>
          <w:marRight w:val="0"/>
          <w:marTop w:val="0"/>
          <w:marBottom w:val="0"/>
          <w:divBdr>
            <w:top w:val="none" w:sz="0" w:space="0" w:color="auto"/>
            <w:left w:val="none" w:sz="0" w:space="0" w:color="auto"/>
            <w:bottom w:val="none" w:sz="0" w:space="0" w:color="auto"/>
            <w:right w:val="none" w:sz="0" w:space="0" w:color="auto"/>
          </w:divBdr>
        </w:div>
        <w:div w:id="194773164">
          <w:marLeft w:val="640"/>
          <w:marRight w:val="0"/>
          <w:marTop w:val="0"/>
          <w:marBottom w:val="0"/>
          <w:divBdr>
            <w:top w:val="none" w:sz="0" w:space="0" w:color="auto"/>
            <w:left w:val="none" w:sz="0" w:space="0" w:color="auto"/>
            <w:bottom w:val="none" w:sz="0" w:space="0" w:color="auto"/>
            <w:right w:val="none" w:sz="0" w:space="0" w:color="auto"/>
          </w:divBdr>
        </w:div>
        <w:div w:id="805011031">
          <w:marLeft w:val="640"/>
          <w:marRight w:val="0"/>
          <w:marTop w:val="0"/>
          <w:marBottom w:val="0"/>
          <w:divBdr>
            <w:top w:val="none" w:sz="0" w:space="0" w:color="auto"/>
            <w:left w:val="none" w:sz="0" w:space="0" w:color="auto"/>
            <w:bottom w:val="none" w:sz="0" w:space="0" w:color="auto"/>
            <w:right w:val="none" w:sz="0" w:space="0" w:color="auto"/>
          </w:divBdr>
        </w:div>
        <w:div w:id="1975451678">
          <w:marLeft w:val="640"/>
          <w:marRight w:val="0"/>
          <w:marTop w:val="0"/>
          <w:marBottom w:val="0"/>
          <w:divBdr>
            <w:top w:val="none" w:sz="0" w:space="0" w:color="auto"/>
            <w:left w:val="none" w:sz="0" w:space="0" w:color="auto"/>
            <w:bottom w:val="none" w:sz="0" w:space="0" w:color="auto"/>
            <w:right w:val="none" w:sz="0" w:space="0" w:color="auto"/>
          </w:divBdr>
        </w:div>
        <w:div w:id="126440153">
          <w:marLeft w:val="640"/>
          <w:marRight w:val="0"/>
          <w:marTop w:val="0"/>
          <w:marBottom w:val="0"/>
          <w:divBdr>
            <w:top w:val="none" w:sz="0" w:space="0" w:color="auto"/>
            <w:left w:val="none" w:sz="0" w:space="0" w:color="auto"/>
            <w:bottom w:val="none" w:sz="0" w:space="0" w:color="auto"/>
            <w:right w:val="none" w:sz="0" w:space="0" w:color="auto"/>
          </w:divBdr>
        </w:div>
        <w:div w:id="1096561678">
          <w:marLeft w:val="640"/>
          <w:marRight w:val="0"/>
          <w:marTop w:val="0"/>
          <w:marBottom w:val="0"/>
          <w:divBdr>
            <w:top w:val="none" w:sz="0" w:space="0" w:color="auto"/>
            <w:left w:val="none" w:sz="0" w:space="0" w:color="auto"/>
            <w:bottom w:val="none" w:sz="0" w:space="0" w:color="auto"/>
            <w:right w:val="none" w:sz="0" w:space="0" w:color="auto"/>
          </w:divBdr>
        </w:div>
        <w:div w:id="246808703">
          <w:marLeft w:val="640"/>
          <w:marRight w:val="0"/>
          <w:marTop w:val="0"/>
          <w:marBottom w:val="0"/>
          <w:divBdr>
            <w:top w:val="none" w:sz="0" w:space="0" w:color="auto"/>
            <w:left w:val="none" w:sz="0" w:space="0" w:color="auto"/>
            <w:bottom w:val="none" w:sz="0" w:space="0" w:color="auto"/>
            <w:right w:val="none" w:sz="0" w:space="0" w:color="auto"/>
          </w:divBdr>
        </w:div>
        <w:div w:id="729351313">
          <w:marLeft w:val="640"/>
          <w:marRight w:val="0"/>
          <w:marTop w:val="0"/>
          <w:marBottom w:val="0"/>
          <w:divBdr>
            <w:top w:val="none" w:sz="0" w:space="0" w:color="auto"/>
            <w:left w:val="none" w:sz="0" w:space="0" w:color="auto"/>
            <w:bottom w:val="none" w:sz="0" w:space="0" w:color="auto"/>
            <w:right w:val="none" w:sz="0" w:space="0" w:color="auto"/>
          </w:divBdr>
        </w:div>
        <w:div w:id="2058118804">
          <w:marLeft w:val="640"/>
          <w:marRight w:val="0"/>
          <w:marTop w:val="0"/>
          <w:marBottom w:val="0"/>
          <w:divBdr>
            <w:top w:val="none" w:sz="0" w:space="0" w:color="auto"/>
            <w:left w:val="none" w:sz="0" w:space="0" w:color="auto"/>
            <w:bottom w:val="none" w:sz="0" w:space="0" w:color="auto"/>
            <w:right w:val="none" w:sz="0" w:space="0" w:color="auto"/>
          </w:divBdr>
        </w:div>
        <w:div w:id="784806333">
          <w:marLeft w:val="640"/>
          <w:marRight w:val="0"/>
          <w:marTop w:val="0"/>
          <w:marBottom w:val="0"/>
          <w:divBdr>
            <w:top w:val="none" w:sz="0" w:space="0" w:color="auto"/>
            <w:left w:val="none" w:sz="0" w:space="0" w:color="auto"/>
            <w:bottom w:val="none" w:sz="0" w:space="0" w:color="auto"/>
            <w:right w:val="none" w:sz="0" w:space="0" w:color="auto"/>
          </w:divBdr>
        </w:div>
        <w:div w:id="856963636">
          <w:marLeft w:val="640"/>
          <w:marRight w:val="0"/>
          <w:marTop w:val="0"/>
          <w:marBottom w:val="0"/>
          <w:divBdr>
            <w:top w:val="none" w:sz="0" w:space="0" w:color="auto"/>
            <w:left w:val="none" w:sz="0" w:space="0" w:color="auto"/>
            <w:bottom w:val="none" w:sz="0" w:space="0" w:color="auto"/>
            <w:right w:val="none" w:sz="0" w:space="0" w:color="auto"/>
          </w:divBdr>
        </w:div>
        <w:div w:id="194849608">
          <w:marLeft w:val="640"/>
          <w:marRight w:val="0"/>
          <w:marTop w:val="0"/>
          <w:marBottom w:val="0"/>
          <w:divBdr>
            <w:top w:val="none" w:sz="0" w:space="0" w:color="auto"/>
            <w:left w:val="none" w:sz="0" w:space="0" w:color="auto"/>
            <w:bottom w:val="none" w:sz="0" w:space="0" w:color="auto"/>
            <w:right w:val="none" w:sz="0" w:space="0" w:color="auto"/>
          </w:divBdr>
        </w:div>
        <w:div w:id="381102338">
          <w:marLeft w:val="640"/>
          <w:marRight w:val="0"/>
          <w:marTop w:val="0"/>
          <w:marBottom w:val="0"/>
          <w:divBdr>
            <w:top w:val="none" w:sz="0" w:space="0" w:color="auto"/>
            <w:left w:val="none" w:sz="0" w:space="0" w:color="auto"/>
            <w:bottom w:val="none" w:sz="0" w:space="0" w:color="auto"/>
            <w:right w:val="none" w:sz="0" w:space="0" w:color="auto"/>
          </w:divBdr>
        </w:div>
        <w:div w:id="1306472475">
          <w:marLeft w:val="640"/>
          <w:marRight w:val="0"/>
          <w:marTop w:val="0"/>
          <w:marBottom w:val="0"/>
          <w:divBdr>
            <w:top w:val="none" w:sz="0" w:space="0" w:color="auto"/>
            <w:left w:val="none" w:sz="0" w:space="0" w:color="auto"/>
            <w:bottom w:val="none" w:sz="0" w:space="0" w:color="auto"/>
            <w:right w:val="none" w:sz="0" w:space="0" w:color="auto"/>
          </w:divBdr>
        </w:div>
      </w:divsChild>
    </w:div>
    <w:div w:id="1036085458">
      <w:bodyDiv w:val="1"/>
      <w:marLeft w:val="0"/>
      <w:marRight w:val="0"/>
      <w:marTop w:val="0"/>
      <w:marBottom w:val="0"/>
      <w:divBdr>
        <w:top w:val="none" w:sz="0" w:space="0" w:color="auto"/>
        <w:left w:val="none" w:sz="0" w:space="0" w:color="auto"/>
        <w:bottom w:val="none" w:sz="0" w:space="0" w:color="auto"/>
        <w:right w:val="none" w:sz="0" w:space="0" w:color="auto"/>
      </w:divBdr>
      <w:divsChild>
        <w:div w:id="1519541276">
          <w:marLeft w:val="640"/>
          <w:marRight w:val="0"/>
          <w:marTop w:val="0"/>
          <w:marBottom w:val="0"/>
          <w:divBdr>
            <w:top w:val="none" w:sz="0" w:space="0" w:color="auto"/>
            <w:left w:val="none" w:sz="0" w:space="0" w:color="auto"/>
            <w:bottom w:val="none" w:sz="0" w:space="0" w:color="auto"/>
            <w:right w:val="none" w:sz="0" w:space="0" w:color="auto"/>
          </w:divBdr>
        </w:div>
        <w:div w:id="2131626805">
          <w:marLeft w:val="640"/>
          <w:marRight w:val="0"/>
          <w:marTop w:val="0"/>
          <w:marBottom w:val="0"/>
          <w:divBdr>
            <w:top w:val="none" w:sz="0" w:space="0" w:color="auto"/>
            <w:left w:val="none" w:sz="0" w:space="0" w:color="auto"/>
            <w:bottom w:val="none" w:sz="0" w:space="0" w:color="auto"/>
            <w:right w:val="none" w:sz="0" w:space="0" w:color="auto"/>
          </w:divBdr>
        </w:div>
        <w:div w:id="2078433720">
          <w:marLeft w:val="640"/>
          <w:marRight w:val="0"/>
          <w:marTop w:val="0"/>
          <w:marBottom w:val="0"/>
          <w:divBdr>
            <w:top w:val="none" w:sz="0" w:space="0" w:color="auto"/>
            <w:left w:val="none" w:sz="0" w:space="0" w:color="auto"/>
            <w:bottom w:val="none" w:sz="0" w:space="0" w:color="auto"/>
            <w:right w:val="none" w:sz="0" w:space="0" w:color="auto"/>
          </w:divBdr>
        </w:div>
        <w:div w:id="507259269">
          <w:marLeft w:val="640"/>
          <w:marRight w:val="0"/>
          <w:marTop w:val="0"/>
          <w:marBottom w:val="0"/>
          <w:divBdr>
            <w:top w:val="none" w:sz="0" w:space="0" w:color="auto"/>
            <w:left w:val="none" w:sz="0" w:space="0" w:color="auto"/>
            <w:bottom w:val="none" w:sz="0" w:space="0" w:color="auto"/>
            <w:right w:val="none" w:sz="0" w:space="0" w:color="auto"/>
          </w:divBdr>
        </w:div>
        <w:div w:id="469372591">
          <w:marLeft w:val="640"/>
          <w:marRight w:val="0"/>
          <w:marTop w:val="0"/>
          <w:marBottom w:val="0"/>
          <w:divBdr>
            <w:top w:val="none" w:sz="0" w:space="0" w:color="auto"/>
            <w:left w:val="none" w:sz="0" w:space="0" w:color="auto"/>
            <w:bottom w:val="none" w:sz="0" w:space="0" w:color="auto"/>
            <w:right w:val="none" w:sz="0" w:space="0" w:color="auto"/>
          </w:divBdr>
        </w:div>
        <w:div w:id="62684368">
          <w:marLeft w:val="640"/>
          <w:marRight w:val="0"/>
          <w:marTop w:val="0"/>
          <w:marBottom w:val="0"/>
          <w:divBdr>
            <w:top w:val="none" w:sz="0" w:space="0" w:color="auto"/>
            <w:left w:val="none" w:sz="0" w:space="0" w:color="auto"/>
            <w:bottom w:val="none" w:sz="0" w:space="0" w:color="auto"/>
            <w:right w:val="none" w:sz="0" w:space="0" w:color="auto"/>
          </w:divBdr>
        </w:div>
        <w:div w:id="825589280">
          <w:marLeft w:val="640"/>
          <w:marRight w:val="0"/>
          <w:marTop w:val="0"/>
          <w:marBottom w:val="0"/>
          <w:divBdr>
            <w:top w:val="none" w:sz="0" w:space="0" w:color="auto"/>
            <w:left w:val="none" w:sz="0" w:space="0" w:color="auto"/>
            <w:bottom w:val="none" w:sz="0" w:space="0" w:color="auto"/>
            <w:right w:val="none" w:sz="0" w:space="0" w:color="auto"/>
          </w:divBdr>
        </w:div>
        <w:div w:id="435249030">
          <w:marLeft w:val="640"/>
          <w:marRight w:val="0"/>
          <w:marTop w:val="0"/>
          <w:marBottom w:val="0"/>
          <w:divBdr>
            <w:top w:val="none" w:sz="0" w:space="0" w:color="auto"/>
            <w:left w:val="none" w:sz="0" w:space="0" w:color="auto"/>
            <w:bottom w:val="none" w:sz="0" w:space="0" w:color="auto"/>
            <w:right w:val="none" w:sz="0" w:space="0" w:color="auto"/>
          </w:divBdr>
        </w:div>
        <w:div w:id="1333995254">
          <w:marLeft w:val="640"/>
          <w:marRight w:val="0"/>
          <w:marTop w:val="0"/>
          <w:marBottom w:val="0"/>
          <w:divBdr>
            <w:top w:val="none" w:sz="0" w:space="0" w:color="auto"/>
            <w:left w:val="none" w:sz="0" w:space="0" w:color="auto"/>
            <w:bottom w:val="none" w:sz="0" w:space="0" w:color="auto"/>
            <w:right w:val="none" w:sz="0" w:space="0" w:color="auto"/>
          </w:divBdr>
        </w:div>
        <w:div w:id="2094741383">
          <w:marLeft w:val="640"/>
          <w:marRight w:val="0"/>
          <w:marTop w:val="0"/>
          <w:marBottom w:val="0"/>
          <w:divBdr>
            <w:top w:val="none" w:sz="0" w:space="0" w:color="auto"/>
            <w:left w:val="none" w:sz="0" w:space="0" w:color="auto"/>
            <w:bottom w:val="none" w:sz="0" w:space="0" w:color="auto"/>
            <w:right w:val="none" w:sz="0" w:space="0" w:color="auto"/>
          </w:divBdr>
        </w:div>
        <w:div w:id="1637177330">
          <w:marLeft w:val="640"/>
          <w:marRight w:val="0"/>
          <w:marTop w:val="0"/>
          <w:marBottom w:val="0"/>
          <w:divBdr>
            <w:top w:val="none" w:sz="0" w:space="0" w:color="auto"/>
            <w:left w:val="none" w:sz="0" w:space="0" w:color="auto"/>
            <w:bottom w:val="none" w:sz="0" w:space="0" w:color="auto"/>
            <w:right w:val="none" w:sz="0" w:space="0" w:color="auto"/>
          </w:divBdr>
        </w:div>
        <w:div w:id="1967807576">
          <w:marLeft w:val="640"/>
          <w:marRight w:val="0"/>
          <w:marTop w:val="0"/>
          <w:marBottom w:val="0"/>
          <w:divBdr>
            <w:top w:val="none" w:sz="0" w:space="0" w:color="auto"/>
            <w:left w:val="none" w:sz="0" w:space="0" w:color="auto"/>
            <w:bottom w:val="none" w:sz="0" w:space="0" w:color="auto"/>
            <w:right w:val="none" w:sz="0" w:space="0" w:color="auto"/>
          </w:divBdr>
        </w:div>
        <w:div w:id="499731888">
          <w:marLeft w:val="640"/>
          <w:marRight w:val="0"/>
          <w:marTop w:val="0"/>
          <w:marBottom w:val="0"/>
          <w:divBdr>
            <w:top w:val="none" w:sz="0" w:space="0" w:color="auto"/>
            <w:left w:val="none" w:sz="0" w:space="0" w:color="auto"/>
            <w:bottom w:val="none" w:sz="0" w:space="0" w:color="auto"/>
            <w:right w:val="none" w:sz="0" w:space="0" w:color="auto"/>
          </w:divBdr>
        </w:div>
        <w:div w:id="41446599">
          <w:marLeft w:val="640"/>
          <w:marRight w:val="0"/>
          <w:marTop w:val="0"/>
          <w:marBottom w:val="0"/>
          <w:divBdr>
            <w:top w:val="none" w:sz="0" w:space="0" w:color="auto"/>
            <w:left w:val="none" w:sz="0" w:space="0" w:color="auto"/>
            <w:bottom w:val="none" w:sz="0" w:space="0" w:color="auto"/>
            <w:right w:val="none" w:sz="0" w:space="0" w:color="auto"/>
          </w:divBdr>
        </w:div>
        <w:div w:id="1254121958">
          <w:marLeft w:val="640"/>
          <w:marRight w:val="0"/>
          <w:marTop w:val="0"/>
          <w:marBottom w:val="0"/>
          <w:divBdr>
            <w:top w:val="none" w:sz="0" w:space="0" w:color="auto"/>
            <w:left w:val="none" w:sz="0" w:space="0" w:color="auto"/>
            <w:bottom w:val="none" w:sz="0" w:space="0" w:color="auto"/>
            <w:right w:val="none" w:sz="0" w:space="0" w:color="auto"/>
          </w:divBdr>
        </w:div>
        <w:div w:id="151070679">
          <w:marLeft w:val="640"/>
          <w:marRight w:val="0"/>
          <w:marTop w:val="0"/>
          <w:marBottom w:val="0"/>
          <w:divBdr>
            <w:top w:val="none" w:sz="0" w:space="0" w:color="auto"/>
            <w:left w:val="none" w:sz="0" w:space="0" w:color="auto"/>
            <w:bottom w:val="none" w:sz="0" w:space="0" w:color="auto"/>
            <w:right w:val="none" w:sz="0" w:space="0" w:color="auto"/>
          </w:divBdr>
        </w:div>
        <w:div w:id="487332465">
          <w:marLeft w:val="640"/>
          <w:marRight w:val="0"/>
          <w:marTop w:val="0"/>
          <w:marBottom w:val="0"/>
          <w:divBdr>
            <w:top w:val="none" w:sz="0" w:space="0" w:color="auto"/>
            <w:left w:val="none" w:sz="0" w:space="0" w:color="auto"/>
            <w:bottom w:val="none" w:sz="0" w:space="0" w:color="auto"/>
            <w:right w:val="none" w:sz="0" w:space="0" w:color="auto"/>
          </w:divBdr>
        </w:div>
        <w:div w:id="1397433078">
          <w:marLeft w:val="640"/>
          <w:marRight w:val="0"/>
          <w:marTop w:val="0"/>
          <w:marBottom w:val="0"/>
          <w:divBdr>
            <w:top w:val="none" w:sz="0" w:space="0" w:color="auto"/>
            <w:left w:val="none" w:sz="0" w:space="0" w:color="auto"/>
            <w:bottom w:val="none" w:sz="0" w:space="0" w:color="auto"/>
            <w:right w:val="none" w:sz="0" w:space="0" w:color="auto"/>
          </w:divBdr>
        </w:div>
        <w:div w:id="782921045">
          <w:marLeft w:val="640"/>
          <w:marRight w:val="0"/>
          <w:marTop w:val="0"/>
          <w:marBottom w:val="0"/>
          <w:divBdr>
            <w:top w:val="none" w:sz="0" w:space="0" w:color="auto"/>
            <w:left w:val="none" w:sz="0" w:space="0" w:color="auto"/>
            <w:bottom w:val="none" w:sz="0" w:space="0" w:color="auto"/>
            <w:right w:val="none" w:sz="0" w:space="0" w:color="auto"/>
          </w:divBdr>
        </w:div>
        <w:div w:id="1946620391">
          <w:marLeft w:val="640"/>
          <w:marRight w:val="0"/>
          <w:marTop w:val="0"/>
          <w:marBottom w:val="0"/>
          <w:divBdr>
            <w:top w:val="none" w:sz="0" w:space="0" w:color="auto"/>
            <w:left w:val="none" w:sz="0" w:space="0" w:color="auto"/>
            <w:bottom w:val="none" w:sz="0" w:space="0" w:color="auto"/>
            <w:right w:val="none" w:sz="0" w:space="0" w:color="auto"/>
          </w:divBdr>
        </w:div>
        <w:div w:id="110132357">
          <w:marLeft w:val="640"/>
          <w:marRight w:val="0"/>
          <w:marTop w:val="0"/>
          <w:marBottom w:val="0"/>
          <w:divBdr>
            <w:top w:val="none" w:sz="0" w:space="0" w:color="auto"/>
            <w:left w:val="none" w:sz="0" w:space="0" w:color="auto"/>
            <w:bottom w:val="none" w:sz="0" w:space="0" w:color="auto"/>
            <w:right w:val="none" w:sz="0" w:space="0" w:color="auto"/>
          </w:divBdr>
        </w:div>
        <w:div w:id="538784470">
          <w:marLeft w:val="640"/>
          <w:marRight w:val="0"/>
          <w:marTop w:val="0"/>
          <w:marBottom w:val="0"/>
          <w:divBdr>
            <w:top w:val="none" w:sz="0" w:space="0" w:color="auto"/>
            <w:left w:val="none" w:sz="0" w:space="0" w:color="auto"/>
            <w:bottom w:val="none" w:sz="0" w:space="0" w:color="auto"/>
            <w:right w:val="none" w:sz="0" w:space="0" w:color="auto"/>
          </w:divBdr>
        </w:div>
        <w:div w:id="1931767411">
          <w:marLeft w:val="640"/>
          <w:marRight w:val="0"/>
          <w:marTop w:val="0"/>
          <w:marBottom w:val="0"/>
          <w:divBdr>
            <w:top w:val="none" w:sz="0" w:space="0" w:color="auto"/>
            <w:left w:val="none" w:sz="0" w:space="0" w:color="auto"/>
            <w:bottom w:val="none" w:sz="0" w:space="0" w:color="auto"/>
            <w:right w:val="none" w:sz="0" w:space="0" w:color="auto"/>
          </w:divBdr>
        </w:div>
        <w:div w:id="823279313">
          <w:marLeft w:val="640"/>
          <w:marRight w:val="0"/>
          <w:marTop w:val="0"/>
          <w:marBottom w:val="0"/>
          <w:divBdr>
            <w:top w:val="none" w:sz="0" w:space="0" w:color="auto"/>
            <w:left w:val="none" w:sz="0" w:space="0" w:color="auto"/>
            <w:bottom w:val="none" w:sz="0" w:space="0" w:color="auto"/>
            <w:right w:val="none" w:sz="0" w:space="0" w:color="auto"/>
          </w:divBdr>
        </w:div>
        <w:div w:id="1197231787">
          <w:marLeft w:val="640"/>
          <w:marRight w:val="0"/>
          <w:marTop w:val="0"/>
          <w:marBottom w:val="0"/>
          <w:divBdr>
            <w:top w:val="none" w:sz="0" w:space="0" w:color="auto"/>
            <w:left w:val="none" w:sz="0" w:space="0" w:color="auto"/>
            <w:bottom w:val="none" w:sz="0" w:space="0" w:color="auto"/>
            <w:right w:val="none" w:sz="0" w:space="0" w:color="auto"/>
          </w:divBdr>
        </w:div>
        <w:div w:id="1185752824">
          <w:marLeft w:val="640"/>
          <w:marRight w:val="0"/>
          <w:marTop w:val="0"/>
          <w:marBottom w:val="0"/>
          <w:divBdr>
            <w:top w:val="none" w:sz="0" w:space="0" w:color="auto"/>
            <w:left w:val="none" w:sz="0" w:space="0" w:color="auto"/>
            <w:bottom w:val="none" w:sz="0" w:space="0" w:color="auto"/>
            <w:right w:val="none" w:sz="0" w:space="0" w:color="auto"/>
          </w:divBdr>
        </w:div>
        <w:div w:id="1631738944">
          <w:marLeft w:val="640"/>
          <w:marRight w:val="0"/>
          <w:marTop w:val="0"/>
          <w:marBottom w:val="0"/>
          <w:divBdr>
            <w:top w:val="none" w:sz="0" w:space="0" w:color="auto"/>
            <w:left w:val="none" w:sz="0" w:space="0" w:color="auto"/>
            <w:bottom w:val="none" w:sz="0" w:space="0" w:color="auto"/>
            <w:right w:val="none" w:sz="0" w:space="0" w:color="auto"/>
          </w:divBdr>
        </w:div>
      </w:divsChild>
    </w:div>
    <w:div w:id="1038167641">
      <w:bodyDiv w:val="1"/>
      <w:marLeft w:val="0"/>
      <w:marRight w:val="0"/>
      <w:marTop w:val="0"/>
      <w:marBottom w:val="0"/>
      <w:divBdr>
        <w:top w:val="none" w:sz="0" w:space="0" w:color="auto"/>
        <w:left w:val="none" w:sz="0" w:space="0" w:color="auto"/>
        <w:bottom w:val="none" w:sz="0" w:space="0" w:color="auto"/>
        <w:right w:val="none" w:sz="0" w:space="0" w:color="auto"/>
      </w:divBdr>
      <w:divsChild>
        <w:div w:id="409087452">
          <w:marLeft w:val="640"/>
          <w:marRight w:val="0"/>
          <w:marTop w:val="0"/>
          <w:marBottom w:val="0"/>
          <w:divBdr>
            <w:top w:val="none" w:sz="0" w:space="0" w:color="auto"/>
            <w:left w:val="none" w:sz="0" w:space="0" w:color="auto"/>
            <w:bottom w:val="none" w:sz="0" w:space="0" w:color="auto"/>
            <w:right w:val="none" w:sz="0" w:space="0" w:color="auto"/>
          </w:divBdr>
        </w:div>
        <w:div w:id="2032762353">
          <w:marLeft w:val="640"/>
          <w:marRight w:val="0"/>
          <w:marTop w:val="0"/>
          <w:marBottom w:val="0"/>
          <w:divBdr>
            <w:top w:val="none" w:sz="0" w:space="0" w:color="auto"/>
            <w:left w:val="none" w:sz="0" w:space="0" w:color="auto"/>
            <w:bottom w:val="none" w:sz="0" w:space="0" w:color="auto"/>
            <w:right w:val="none" w:sz="0" w:space="0" w:color="auto"/>
          </w:divBdr>
        </w:div>
        <w:div w:id="1322001008">
          <w:marLeft w:val="640"/>
          <w:marRight w:val="0"/>
          <w:marTop w:val="0"/>
          <w:marBottom w:val="0"/>
          <w:divBdr>
            <w:top w:val="none" w:sz="0" w:space="0" w:color="auto"/>
            <w:left w:val="none" w:sz="0" w:space="0" w:color="auto"/>
            <w:bottom w:val="none" w:sz="0" w:space="0" w:color="auto"/>
            <w:right w:val="none" w:sz="0" w:space="0" w:color="auto"/>
          </w:divBdr>
        </w:div>
        <w:div w:id="1505972255">
          <w:marLeft w:val="640"/>
          <w:marRight w:val="0"/>
          <w:marTop w:val="0"/>
          <w:marBottom w:val="0"/>
          <w:divBdr>
            <w:top w:val="none" w:sz="0" w:space="0" w:color="auto"/>
            <w:left w:val="none" w:sz="0" w:space="0" w:color="auto"/>
            <w:bottom w:val="none" w:sz="0" w:space="0" w:color="auto"/>
            <w:right w:val="none" w:sz="0" w:space="0" w:color="auto"/>
          </w:divBdr>
        </w:div>
        <w:div w:id="1848012874">
          <w:marLeft w:val="640"/>
          <w:marRight w:val="0"/>
          <w:marTop w:val="0"/>
          <w:marBottom w:val="0"/>
          <w:divBdr>
            <w:top w:val="none" w:sz="0" w:space="0" w:color="auto"/>
            <w:left w:val="none" w:sz="0" w:space="0" w:color="auto"/>
            <w:bottom w:val="none" w:sz="0" w:space="0" w:color="auto"/>
            <w:right w:val="none" w:sz="0" w:space="0" w:color="auto"/>
          </w:divBdr>
        </w:div>
        <w:div w:id="420294746">
          <w:marLeft w:val="640"/>
          <w:marRight w:val="0"/>
          <w:marTop w:val="0"/>
          <w:marBottom w:val="0"/>
          <w:divBdr>
            <w:top w:val="none" w:sz="0" w:space="0" w:color="auto"/>
            <w:left w:val="none" w:sz="0" w:space="0" w:color="auto"/>
            <w:bottom w:val="none" w:sz="0" w:space="0" w:color="auto"/>
            <w:right w:val="none" w:sz="0" w:space="0" w:color="auto"/>
          </w:divBdr>
        </w:div>
        <w:div w:id="166098980">
          <w:marLeft w:val="640"/>
          <w:marRight w:val="0"/>
          <w:marTop w:val="0"/>
          <w:marBottom w:val="0"/>
          <w:divBdr>
            <w:top w:val="none" w:sz="0" w:space="0" w:color="auto"/>
            <w:left w:val="none" w:sz="0" w:space="0" w:color="auto"/>
            <w:bottom w:val="none" w:sz="0" w:space="0" w:color="auto"/>
            <w:right w:val="none" w:sz="0" w:space="0" w:color="auto"/>
          </w:divBdr>
        </w:div>
        <w:div w:id="281227818">
          <w:marLeft w:val="640"/>
          <w:marRight w:val="0"/>
          <w:marTop w:val="0"/>
          <w:marBottom w:val="0"/>
          <w:divBdr>
            <w:top w:val="none" w:sz="0" w:space="0" w:color="auto"/>
            <w:left w:val="none" w:sz="0" w:space="0" w:color="auto"/>
            <w:bottom w:val="none" w:sz="0" w:space="0" w:color="auto"/>
            <w:right w:val="none" w:sz="0" w:space="0" w:color="auto"/>
          </w:divBdr>
        </w:div>
        <w:div w:id="395124691">
          <w:marLeft w:val="640"/>
          <w:marRight w:val="0"/>
          <w:marTop w:val="0"/>
          <w:marBottom w:val="0"/>
          <w:divBdr>
            <w:top w:val="none" w:sz="0" w:space="0" w:color="auto"/>
            <w:left w:val="none" w:sz="0" w:space="0" w:color="auto"/>
            <w:bottom w:val="none" w:sz="0" w:space="0" w:color="auto"/>
            <w:right w:val="none" w:sz="0" w:space="0" w:color="auto"/>
          </w:divBdr>
        </w:div>
        <w:div w:id="875658420">
          <w:marLeft w:val="640"/>
          <w:marRight w:val="0"/>
          <w:marTop w:val="0"/>
          <w:marBottom w:val="0"/>
          <w:divBdr>
            <w:top w:val="none" w:sz="0" w:space="0" w:color="auto"/>
            <w:left w:val="none" w:sz="0" w:space="0" w:color="auto"/>
            <w:bottom w:val="none" w:sz="0" w:space="0" w:color="auto"/>
            <w:right w:val="none" w:sz="0" w:space="0" w:color="auto"/>
          </w:divBdr>
        </w:div>
        <w:div w:id="237326213">
          <w:marLeft w:val="640"/>
          <w:marRight w:val="0"/>
          <w:marTop w:val="0"/>
          <w:marBottom w:val="0"/>
          <w:divBdr>
            <w:top w:val="none" w:sz="0" w:space="0" w:color="auto"/>
            <w:left w:val="none" w:sz="0" w:space="0" w:color="auto"/>
            <w:bottom w:val="none" w:sz="0" w:space="0" w:color="auto"/>
            <w:right w:val="none" w:sz="0" w:space="0" w:color="auto"/>
          </w:divBdr>
        </w:div>
        <w:div w:id="1032607154">
          <w:marLeft w:val="640"/>
          <w:marRight w:val="0"/>
          <w:marTop w:val="0"/>
          <w:marBottom w:val="0"/>
          <w:divBdr>
            <w:top w:val="none" w:sz="0" w:space="0" w:color="auto"/>
            <w:left w:val="none" w:sz="0" w:space="0" w:color="auto"/>
            <w:bottom w:val="none" w:sz="0" w:space="0" w:color="auto"/>
            <w:right w:val="none" w:sz="0" w:space="0" w:color="auto"/>
          </w:divBdr>
        </w:div>
        <w:div w:id="1377202054">
          <w:marLeft w:val="640"/>
          <w:marRight w:val="0"/>
          <w:marTop w:val="0"/>
          <w:marBottom w:val="0"/>
          <w:divBdr>
            <w:top w:val="none" w:sz="0" w:space="0" w:color="auto"/>
            <w:left w:val="none" w:sz="0" w:space="0" w:color="auto"/>
            <w:bottom w:val="none" w:sz="0" w:space="0" w:color="auto"/>
            <w:right w:val="none" w:sz="0" w:space="0" w:color="auto"/>
          </w:divBdr>
        </w:div>
        <w:div w:id="876895347">
          <w:marLeft w:val="640"/>
          <w:marRight w:val="0"/>
          <w:marTop w:val="0"/>
          <w:marBottom w:val="0"/>
          <w:divBdr>
            <w:top w:val="none" w:sz="0" w:space="0" w:color="auto"/>
            <w:left w:val="none" w:sz="0" w:space="0" w:color="auto"/>
            <w:bottom w:val="none" w:sz="0" w:space="0" w:color="auto"/>
            <w:right w:val="none" w:sz="0" w:space="0" w:color="auto"/>
          </w:divBdr>
        </w:div>
        <w:div w:id="204217787">
          <w:marLeft w:val="640"/>
          <w:marRight w:val="0"/>
          <w:marTop w:val="0"/>
          <w:marBottom w:val="0"/>
          <w:divBdr>
            <w:top w:val="none" w:sz="0" w:space="0" w:color="auto"/>
            <w:left w:val="none" w:sz="0" w:space="0" w:color="auto"/>
            <w:bottom w:val="none" w:sz="0" w:space="0" w:color="auto"/>
            <w:right w:val="none" w:sz="0" w:space="0" w:color="auto"/>
          </w:divBdr>
        </w:div>
        <w:div w:id="420296890">
          <w:marLeft w:val="640"/>
          <w:marRight w:val="0"/>
          <w:marTop w:val="0"/>
          <w:marBottom w:val="0"/>
          <w:divBdr>
            <w:top w:val="none" w:sz="0" w:space="0" w:color="auto"/>
            <w:left w:val="none" w:sz="0" w:space="0" w:color="auto"/>
            <w:bottom w:val="none" w:sz="0" w:space="0" w:color="auto"/>
            <w:right w:val="none" w:sz="0" w:space="0" w:color="auto"/>
          </w:divBdr>
        </w:div>
        <w:div w:id="500391878">
          <w:marLeft w:val="640"/>
          <w:marRight w:val="0"/>
          <w:marTop w:val="0"/>
          <w:marBottom w:val="0"/>
          <w:divBdr>
            <w:top w:val="none" w:sz="0" w:space="0" w:color="auto"/>
            <w:left w:val="none" w:sz="0" w:space="0" w:color="auto"/>
            <w:bottom w:val="none" w:sz="0" w:space="0" w:color="auto"/>
            <w:right w:val="none" w:sz="0" w:space="0" w:color="auto"/>
          </w:divBdr>
        </w:div>
        <w:div w:id="1672178612">
          <w:marLeft w:val="640"/>
          <w:marRight w:val="0"/>
          <w:marTop w:val="0"/>
          <w:marBottom w:val="0"/>
          <w:divBdr>
            <w:top w:val="none" w:sz="0" w:space="0" w:color="auto"/>
            <w:left w:val="none" w:sz="0" w:space="0" w:color="auto"/>
            <w:bottom w:val="none" w:sz="0" w:space="0" w:color="auto"/>
            <w:right w:val="none" w:sz="0" w:space="0" w:color="auto"/>
          </w:divBdr>
        </w:div>
        <w:div w:id="1437481381">
          <w:marLeft w:val="640"/>
          <w:marRight w:val="0"/>
          <w:marTop w:val="0"/>
          <w:marBottom w:val="0"/>
          <w:divBdr>
            <w:top w:val="none" w:sz="0" w:space="0" w:color="auto"/>
            <w:left w:val="none" w:sz="0" w:space="0" w:color="auto"/>
            <w:bottom w:val="none" w:sz="0" w:space="0" w:color="auto"/>
            <w:right w:val="none" w:sz="0" w:space="0" w:color="auto"/>
          </w:divBdr>
        </w:div>
        <w:div w:id="784080989">
          <w:marLeft w:val="640"/>
          <w:marRight w:val="0"/>
          <w:marTop w:val="0"/>
          <w:marBottom w:val="0"/>
          <w:divBdr>
            <w:top w:val="none" w:sz="0" w:space="0" w:color="auto"/>
            <w:left w:val="none" w:sz="0" w:space="0" w:color="auto"/>
            <w:bottom w:val="none" w:sz="0" w:space="0" w:color="auto"/>
            <w:right w:val="none" w:sz="0" w:space="0" w:color="auto"/>
          </w:divBdr>
        </w:div>
        <w:div w:id="633995956">
          <w:marLeft w:val="640"/>
          <w:marRight w:val="0"/>
          <w:marTop w:val="0"/>
          <w:marBottom w:val="0"/>
          <w:divBdr>
            <w:top w:val="none" w:sz="0" w:space="0" w:color="auto"/>
            <w:left w:val="none" w:sz="0" w:space="0" w:color="auto"/>
            <w:bottom w:val="none" w:sz="0" w:space="0" w:color="auto"/>
            <w:right w:val="none" w:sz="0" w:space="0" w:color="auto"/>
          </w:divBdr>
        </w:div>
        <w:div w:id="917515485">
          <w:marLeft w:val="640"/>
          <w:marRight w:val="0"/>
          <w:marTop w:val="0"/>
          <w:marBottom w:val="0"/>
          <w:divBdr>
            <w:top w:val="none" w:sz="0" w:space="0" w:color="auto"/>
            <w:left w:val="none" w:sz="0" w:space="0" w:color="auto"/>
            <w:bottom w:val="none" w:sz="0" w:space="0" w:color="auto"/>
            <w:right w:val="none" w:sz="0" w:space="0" w:color="auto"/>
          </w:divBdr>
        </w:div>
        <w:div w:id="2025132862">
          <w:marLeft w:val="640"/>
          <w:marRight w:val="0"/>
          <w:marTop w:val="0"/>
          <w:marBottom w:val="0"/>
          <w:divBdr>
            <w:top w:val="none" w:sz="0" w:space="0" w:color="auto"/>
            <w:left w:val="none" w:sz="0" w:space="0" w:color="auto"/>
            <w:bottom w:val="none" w:sz="0" w:space="0" w:color="auto"/>
            <w:right w:val="none" w:sz="0" w:space="0" w:color="auto"/>
          </w:divBdr>
        </w:div>
      </w:divsChild>
    </w:div>
    <w:div w:id="1048334509">
      <w:bodyDiv w:val="1"/>
      <w:marLeft w:val="0"/>
      <w:marRight w:val="0"/>
      <w:marTop w:val="0"/>
      <w:marBottom w:val="0"/>
      <w:divBdr>
        <w:top w:val="none" w:sz="0" w:space="0" w:color="auto"/>
        <w:left w:val="none" w:sz="0" w:space="0" w:color="auto"/>
        <w:bottom w:val="none" w:sz="0" w:space="0" w:color="auto"/>
        <w:right w:val="none" w:sz="0" w:space="0" w:color="auto"/>
      </w:divBdr>
      <w:divsChild>
        <w:div w:id="809782756">
          <w:marLeft w:val="640"/>
          <w:marRight w:val="0"/>
          <w:marTop w:val="0"/>
          <w:marBottom w:val="0"/>
          <w:divBdr>
            <w:top w:val="none" w:sz="0" w:space="0" w:color="auto"/>
            <w:left w:val="none" w:sz="0" w:space="0" w:color="auto"/>
            <w:bottom w:val="none" w:sz="0" w:space="0" w:color="auto"/>
            <w:right w:val="none" w:sz="0" w:space="0" w:color="auto"/>
          </w:divBdr>
        </w:div>
        <w:div w:id="1621643944">
          <w:marLeft w:val="640"/>
          <w:marRight w:val="0"/>
          <w:marTop w:val="0"/>
          <w:marBottom w:val="0"/>
          <w:divBdr>
            <w:top w:val="none" w:sz="0" w:space="0" w:color="auto"/>
            <w:left w:val="none" w:sz="0" w:space="0" w:color="auto"/>
            <w:bottom w:val="none" w:sz="0" w:space="0" w:color="auto"/>
            <w:right w:val="none" w:sz="0" w:space="0" w:color="auto"/>
          </w:divBdr>
        </w:div>
        <w:div w:id="499782899">
          <w:marLeft w:val="640"/>
          <w:marRight w:val="0"/>
          <w:marTop w:val="0"/>
          <w:marBottom w:val="0"/>
          <w:divBdr>
            <w:top w:val="none" w:sz="0" w:space="0" w:color="auto"/>
            <w:left w:val="none" w:sz="0" w:space="0" w:color="auto"/>
            <w:bottom w:val="none" w:sz="0" w:space="0" w:color="auto"/>
            <w:right w:val="none" w:sz="0" w:space="0" w:color="auto"/>
          </w:divBdr>
        </w:div>
        <w:div w:id="1862934918">
          <w:marLeft w:val="640"/>
          <w:marRight w:val="0"/>
          <w:marTop w:val="0"/>
          <w:marBottom w:val="0"/>
          <w:divBdr>
            <w:top w:val="none" w:sz="0" w:space="0" w:color="auto"/>
            <w:left w:val="none" w:sz="0" w:space="0" w:color="auto"/>
            <w:bottom w:val="none" w:sz="0" w:space="0" w:color="auto"/>
            <w:right w:val="none" w:sz="0" w:space="0" w:color="auto"/>
          </w:divBdr>
        </w:div>
        <w:div w:id="233127176">
          <w:marLeft w:val="640"/>
          <w:marRight w:val="0"/>
          <w:marTop w:val="0"/>
          <w:marBottom w:val="0"/>
          <w:divBdr>
            <w:top w:val="none" w:sz="0" w:space="0" w:color="auto"/>
            <w:left w:val="none" w:sz="0" w:space="0" w:color="auto"/>
            <w:bottom w:val="none" w:sz="0" w:space="0" w:color="auto"/>
            <w:right w:val="none" w:sz="0" w:space="0" w:color="auto"/>
          </w:divBdr>
        </w:div>
        <w:div w:id="569730038">
          <w:marLeft w:val="640"/>
          <w:marRight w:val="0"/>
          <w:marTop w:val="0"/>
          <w:marBottom w:val="0"/>
          <w:divBdr>
            <w:top w:val="none" w:sz="0" w:space="0" w:color="auto"/>
            <w:left w:val="none" w:sz="0" w:space="0" w:color="auto"/>
            <w:bottom w:val="none" w:sz="0" w:space="0" w:color="auto"/>
            <w:right w:val="none" w:sz="0" w:space="0" w:color="auto"/>
          </w:divBdr>
        </w:div>
        <w:div w:id="1563829409">
          <w:marLeft w:val="640"/>
          <w:marRight w:val="0"/>
          <w:marTop w:val="0"/>
          <w:marBottom w:val="0"/>
          <w:divBdr>
            <w:top w:val="none" w:sz="0" w:space="0" w:color="auto"/>
            <w:left w:val="none" w:sz="0" w:space="0" w:color="auto"/>
            <w:bottom w:val="none" w:sz="0" w:space="0" w:color="auto"/>
            <w:right w:val="none" w:sz="0" w:space="0" w:color="auto"/>
          </w:divBdr>
        </w:div>
        <w:div w:id="37241682">
          <w:marLeft w:val="640"/>
          <w:marRight w:val="0"/>
          <w:marTop w:val="0"/>
          <w:marBottom w:val="0"/>
          <w:divBdr>
            <w:top w:val="none" w:sz="0" w:space="0" w:color="auto"/>
            <w:left w:val="none" w:sz="0" w:space="0" w:color="auto"/>
            <w:bottom w:val="none" w:sz="0" w:space="0" w:color="auto"/>
            <w:right w:val="none" w:sz="0" w:space="0" w:color="auto"/>
          </w:divBdr>
        </w:div>
        <w:div w:id="1637295039">
          <w:marLeft w:val="640"/>
          <w:marRight w:val="0"/>
          <w:marTop w:val="0"/>
          <w:marBottom w:val="0"/>
          <w:divBdr>
            <w:top w:val="none" w:sz="0" w:space="0" w:color="auto"/>
            <w:left w:val="none" w:sz="0" w:space="0" w:color="auto"/>
            <w:bottom w:val="none" w:sz="0" w:space="0" w:color="auto"/>
            <w:right w:val="none" w:sz="0" w:space="0" w:color="auto"/>
          </w:divBdr>
        </w:div>
        <w:div w:id="501746051">
          <w:marLeft w:val="640"/>
          <w:marRight w:val="0"/>
          <w:marTop w:val="0"/>
          <w:marBottom w:val="0"/>
          <w:divBdr>
            <w:top w:val="none" w:sz="0" w:space="0" w:color="auto"/>
            <w:left w:val="none" w:sz="0" w:space="0" w:color="auto"/>
            <w:bottom w:val="none" w:sz="0" w:space="0" w:color="auto"/>
            <w:right w:val="none" w:sz="0" w:space="0" w:color="auto"/>
          </w:divBdr>
        </w:div>
        <w:div w:id="644354431">
          <w:marLeft w:val="640"/>
          <w:marRight w:val="0"/>
          <w:marTop w:val="0"/>
          <w:marBottom w:val="0"/>
          <w:divBdr>
            <w:top w:val="none" w:sz="0" w:space="0" w:color="auto"/>
            <w:left w:val="none" w:sz="0" w:space="0" w:color="auto"/>
            <w:bottom w:val="none" w:sz="0" w:space="0" w:color="auto"/>
            <w:right w:val="none" w:sz="0" w:space="0" w:color="auto"/>
          </w:divBdr>
        </w:div>
        <w:div w:id="2121290786">
          <w:marLeft w:val="640"/>
          <w:marRight w:val="0"/>
          <w:marTop w:val="0"/>
          <w:marBottom w:val="0"/>
          <w:divBdr>
            <w:top w:val="none" w:sz="0" w:space="0" w:color="auto"/>
            <w:left w:val="none" w:sz="0" w:space="0" w:color="auto"/>
            <w:bottom w:val="none" w:sz="0" w:space="0" w:color="auto"/>
            <w:right w:val="none" w:sz="0" w:space="0" w:color="auto"/>
          </w:divBdr>
        </w:div>
        <w:div w:id="935940234">
          <w:marLeft w:val="640"/>
          <w:marRight w:val="0"/>
          <w:marTop w:val="0"/>
          <w:marBottom w:val="0"/>
          <w:divBdr>
            <w:top w:val="none" w:sz="0" w:space="0" w:color="auto"/>
            <w:left w:val="none" w:sz="0" w:space="0" w:color="auto"/>
            <w:bottom w:val="none" w:sz="0" w:space="0" w:color="auto"/>
            <w:right w:val="none" w:sz="0" w:space="0" w:color="auto"/>
          </w:divBdr>
        </w:div>
        <w:div w:id="1797985258">
          <w:marLeft w:val="640"/>
          <w:marRight w:val="0"/>
          <w:marTop w:val="0"/>
          <w:marBottom w:val="0"/>
          <w:divBdr>
            <w:top w:val="none" w:sz="0" w:space="0" w:color="auto"/>
            <w:left w:val="none" w:sz="0" w:space="0" w:color="auto"/>
            <w:bottom w:val="none" w:sz="0" w:space="0" w:color="auto"/>
            <w:right w:val="none" w:sz="0" w:space="0" w:color="auto"/>
          </w:divBdr>
        </w:div>
        <w:div w:id="111443175">
          <w:marLeft w:val="640"/>
          <w:marRight w:val="0"/>
          <w:marTop w:val="0"/>
          <w:marBottom w:val="0"/>
          <w:divBdr>
            <w:top w:val="none" w:sz="0" w:space="0" w:color="auto"/>
            <w:left w:val="none" w:sz="0" w:space="0" w:color="auto"/>
            <w:bottom w:val="none" w:sz="0" w:space="0" w:color="auto"/>
            <w:right w:val="none" w:sz="0" w:space="0" w:color="auto"/>
          </w:divBdr>
        </w:div>
      </w:divsChild>
    </w:div>
    <w:div w:id="1053891331">
      <w:bodyDiv w:val="1"/>
      <w:marLeft w:val="0"/>
      <w:marRight w:val="0"/>
      <w:marTop w:val="0"/>
      <w:marBottom w:val="0"/>
      <w:divBdr>
        <w:top w:val="none" w:sz="0" w:space="0" w:color="auto"/>
        <w:left w:val="none" w:sz="0" w:space="0" w:color="auto"/>
        <w:bottom w:val="none" w:sz="0" w:space="0" w:color="auto"/>
        <w:right w:val="none" w:sz="0" w:space="0" w:color="auto"/>
      </w:divBdr>
    </w:div>
    <w:div w:id="1061247225">
      <w:bodyDiv w:val="1"/>
      <w:marLeft w:val="0"/>
      <w:marRight w:val="0"/>
      <w:marTop w:val="0"/>
      <w:marBottom w:val="0"/>
      <w:divBdr>
        <w:top w:val="none" w:sz="0" w:space="0" w:color="auto"/>
        <w:left w:val="none" w:sz="0" w:space="0" w:color="auto"/>
        <w:bottom w:val="none" w:sz="0" w:space="0" w:color="auto"/>
        <w:right w:val="none" w:sz="0" w:space="0" w:color="auto"/>
      </w:divBdr>
      <w:divsChild>
        <w:div w:id="1826585080">
          <w:marLeft w:val="640"/>
          <w:marRight w:val="0"/>
          <w:marTop w:val="0"/>
          <w:marBottom w:val="0"/>
          <w:divBdr>
            <w:top w:val="none" w:sz="0" w:space="0" w:color="auto"/>
            <w:left w:val="none" w:sz="0" w:space="0" w:color="auto"/>
            <w:bottom w:val="none" w:sz="0" w:space="0" w:color="auto"/>
            <w:right w:val="none" w:sz="0" w:space="0" w:color="auto"/>
          </w:divBdr>
        </w:div>
        <w:div w:id="1933732668">
          <w:marLeft w:val="640"/>
          <w:marRight w:val="0"/>
          <w:marTop w:val="0"/>
          <w:marBottom w:val="0"/>
          <w:divBdr>
            <w:top w:val="none" w:sz="0" w:space="0" w:color="auto"/>
            <w:left w:val="none" w:sz="0" w:space="0" w:color="auto"/>
            <w:bottom w:val="none" w:sz="0" w:space="0" w:color="auto"/>
            <w:right w:val="none" w:sz="0" w:space="0" w:color="auto"/>
          </w:divBdr>
        </w:div>
        <w:div w:id="1040780797">
          <w:marLeft w:val="640"/>
          <w:marRight w:val="0"/>
          <w:marTop w:val="0"/>
          <w:marBottom w:val="0"/>
          <w:divBdr>
            <w:top w:val="none" w:sz="0" w:space="0" w:color="auto"/>
            <w:left w:val="none" w:sz="0" w:space="0" w:color="auto"/>
            <w:bottom w:val="none" w:sz="0" w:space="0" w:color="auto"/>
            <w:right w:val="none" w:sz="0" w:space="0" w:color="auto"/>
          </w:divBdr>
        </w:div>
        <w:div w:id="723795894">
          <w:marLeft w:val="640"/>
          <w:marRight w:val="0"/>
          <w:marTop w:val="0"/>
          <w:marBottom w:val="0"/>
          <w:divBdr>
            <w:top w:val="none" w:sz="0" w:space="0" w:color="auto"/>
            <w:left w:val="none" w:sz="0" w:space="0" w:color="auto"/>
            <w:bottom w:val="none" w:sz="0" w:space="0" w:color="auto"/>
            <w:right w:val="none" w:sz="0" w:space="0" w:color="auto"/>
          </w:divBdr>
        </w:div>
        <w:div w:id="771048624">
          <w:marLeft w:val="640"/>
          <w:marRight w:val="0"/>
          <w:marTop w:val="0"/>
          <w:marBottom w:val="0"/>
          <w:divBdr>
            <w:top w:val="none" w:sz="0" w:space="0" w:color="auto"/>
            <w:left w:val="none" w:sz="0" w:space="0" w:color="auto"/>
            <w:bottom w:val="none" w:sz="0" w:space="0" w:color="auto"/>
            <w:right w:val="none" w:sz="0" w:space="0" w:color="auto"/>
          </w:divBdr>
        </w:div>
        <w:div w:id="73942172">
          <w:marLeft w:val="640"/>
          <w:marRight w:val="0"/>
          <w:marTop w:val="0"/>
          <w:marBottom w:val="0"/>
          <w:divBdr>
            <w:top w:val="none" w:sz="0" w:space="0" w:color="auto"/>
            <w:left w:val="none" w:sz="0" w:space="0" w:color="auto"/>
            <w:bottom w:val="none" w:sz="0" w:space="0" w:color="auto"/>
            <w:right w:val="none" w:sz="0" w:space="0" w:color="auto"/>
          </w:divBdr>
        </w:div>
        <w:div w:id="821773597">
          <w:marLeft w:val="640"/>
          <w:marRight w:val="0"/>
          <w:marTop w:val="0"/>
          <w:marBottom w:val="0"/>
          <w:divBdr>
            <w:top w:val="none" w:sz="0" w:space="0" w:color="auto"/>
            <w:left w:val="none" w:sz="0" w:space="0" w:color="auto"/>
            <w:bottom w:val="none" w:sz="0" w:space="0" w:color="auto"/>
            <w:right w:val="none" w:sz="0" w:space="0" w:color="auto"/>
          </w:divBdr>
        </w:div>
        <w:div w:id="1655983333">
          <w:marLeft w:val="640"/>
          <w:marRight w:val="0"/>
          <w:marTop w:val="0"/>
          <w:marBottom w:val="0"/>
          <w:divBdr>
            <w:top w:val="none" w:sz="0" w:space="0" w:color="auto"/>
            <w:left w:val="none" w:sz="0" w:space="0" w:color="auto"/>
            <w:bottom w:val="none" w:sz="0" w:space="0" w:color="auto"/>
            <w:right w:val="none" w:sz="0" w:space="0" w:color="auto"/>
          </w:divBdr>
        </w:div>
        <w:div w:id="787116638">
          <w:marLeft w:val="640"/>
          <w:marRight w:val="0"/>
          <w:marTop w:val="0"/>
          <w:marBottom w:val="0"/>
          <w:divBdr>
            <w:top w:val="none" w:sz="0" w:space="0" w:color="auto"/>
            <w:left w:val="none" w:sz="0" w:space="0" w:color="auto"/>
            <w:bottom w:val="none" w:sz="0" w:space="0" w:color="auto"/>
            <w:right w:val="none" w:sz="0" w:space="0" w:color="auto"/>
          </w:divBdr>
        </w:div>
        <w:div w:id="1748988791">
          <w:marLeft w:val="640"/>
          <w:marRight w:val="0"/>
          <w:marTop w:val="0"/>
          <w:marBottom w:val="0"/>
          <w:divBdr>
            <w:top w:val="none" w:sz="0" w:space="0" w:color="auto"/>
            <w:left w:val="none" w:sz="0" w:space="0" w:color="auto"/>
            <w:bottom w:val="none" w:sz="0" w:space="0" w:color="auto"/>
            <w:right w:val="none" w:sz="0" w:space="0" w:color="auto"/>
          </w:divBdr>
        </w:div>
        <w:div w:id="296449718">
          <w:marLeft w:val="640"/>
          <w:marRight w:val="0"/>
          <w:marTop w:val="0"/>
          <w:marBottom w:val="0"/>
          <w:divBdr>
            <w:top w:val="none" w:sz="0" w:space="0" w:color="auto"/>
            <w:left w:val="none" w:sz="0" w:space="0" w:color="auto"/>
            <w:bottom w:val="none" w:sz="0" w:space="0" w:color="auto"/>
            <w:right w:val="none" w:sz="0" w:space="0" w:color="auto"/>
          </w:divBdr>
        </w:div>
        <w:div w:id="1589540644">
          <w:marLeft w:val="640"/>
          <w:marRight w:val="0"/>
          <w:marTop w:val="0"/>
          <w:marBottom w:val="0"/>
          <w:divBdr>
            <w:top w:val="none" w:sz="0" w:space="0" w:color="auto"/>
            <w:left w:val="none" w:sz="0" w:space="0" w:color="auto"/>
            <w:bottom w:val="none" w:sz="0" w:space="0" w:color="auto"/>
            <w:right w:val="none" w:sz="0" w:space="0" w:color="auto"/>
          </w:divBdr>
        </w:div>
        <w:div w:id="949386904">
          <w:marLeft w:val="640"/>
          <w:marRight w:val="0"/>
          <w:marTop w:val="0"/>
          <w:marBottom w:val="0"/>
          <w:divBdr>
            <w:top w:val="none" w:sz="0" w:space="0" w:color="auto"/>
            <w:left w:val="none" w:sz="0" w:space="0" w:color="auto"/>
            <w:bottom w:val="none" w:sz="0" w:space="0" w:color="auto"/>
            <w:right w:val="none" w:sz="0" w:space="0" w:color="auto"/>
          </w:divBdr>
        </w:div>
        <w:div w:id="428696754">
          <w:marLeft w:val="640"/>
          <w:marRight w:val="0"/>
          <w:marTop w:val="0"/>
          <w:marBottom w:val="0"/>
          <w:divBdr>
            <w:top w:val="none" w:sz="0" w:space="0" w:color="auto"/>
            <w:left w:val="none" w:sz="0" w:space="0" w:color="auto"/>
            <w:bottom w:val="none" w:sz="0" w:space="0" w:color="auto"/>
            <w:right w:val="none" w:sz="0" w:space="0" w:color="auto"/>
          </w:divBdr>
        </w:div>
        <w:div w:id="628441461">
          <w:marLeft w:val="640"/>
          <w:marRight w:val="0"/>
          <w:marTop w:val="0"/>
          <w:marBottom w:val="0"/>
          <w:divBdr>
            <w:top w:val="none" w:sz="0" w:space="0" w:color="auto"/>
            <w:left w:val="none" w:sz="0" w:space="0" w:color="auto"/>
            <w:bottom w:val="none" w:sz="0" w:space="0" w:color="auto"/>
            <w:right w:val="none" w:sz="0" w:space="0" w:color="auto"/>
          </w:divBdr>
        </w:div>
        <w:div w:id="1501894839">
          <w:marLeft w:val="640"/>
          <w:marRight w:val="0"/>
          <w:marTop w:val="0"/>
          <w:marBottom w:val="0"/>
          <w:divBdr>
            <w:top w:val="none" w:sz="0" w:space="0" w:color="auto"/>
            <w:left w:val="none" w:sz="0" w:space="0" w:color="auto"/>
            <w:bottom w:val="none" w:sz="0" w:space="0" w:color="auto"/>
            <w:right w:val="none" w:sz="0" w:space="0" w:color="auto"/>
          </w:divBdr>
        </w:div>
        <w:div w:id="1318535207">
          <w:marLeft w:val="640"/>
          <w:marRight w:val="0"/>
          <w:marTop w:val="0"/>
          <w:marBottom w:val="0"/>
          <w:divBdr>
            <w:top w:val="none" w:sz="0" w:space="0" w:color="auto"/>
            <w:left w:val="none" w:sz="0" w:space="0" w:color="auto"/>
            <w:bottom w:val="none" w:sz="0" w:space="0" w:color="auto"/>
            <w:right w:val="none" w:sz="0" w:space="0" w:color="auto"/>
          </w:divBdr>
        </w:div>
        <w:div w:id="274023721">
          <w:marLeft w:val="640"/>
          <w:marRight w:val="0"/>
          <w:marTop w:val="0"/>
          <w:marBottom w:val="0"/>
          <w:divBdr>
            <w:top w:val="none" w:sz="0" w:space="0" w:color="auto"/>
            <w:left w:val="none" w:sz="0" w:space="0" w:color="auto"/>
            <w:bottom w:val="none" w:sz="0" w:space="0" w:color="auto"/>
            <w:right w:val="none" w:sz="0" w:space="0" w:color="auto"/>
          </w:divBdr>
        </w:div>
        <w:div w:id="1459294456">
          <w:marLeft w:val="640"/>
          <w:marRight w:val="0"/>
          <w:marTop w:val="0"/>
          <w:marBottom w:val="0"/>
          <w:divBdr>
            <w:top w:val="none" w:sz="0" w:space="0" w:color="auto"/>
            <w:left w:val="none" w:sz="0" w:space="0" w:color="auto"/>
            <w:bottom w:val="none" w:sz="0" w:space="0" w:color="auto"/>
            <w:right w:val="none" w:sz="0" w:space="0" w:color="auto"/>
          </w:divBdr>
        </w:div>
        <w:div w:id="485323578">
          <w:marLeft w:val="640"/>
          <w:marRight w:val="0"/>
          <w:marTop w:val="0"/>
          <w:marBottom w:val="0"/>
          <w:divBdr>
            <w:top w:val="none" w:sz="0" w:space="0" w:color="auto"/>
            <w:left w:val="none" w:sz="0" w:space="0" w:color="auto"/>
            <w:bottom w:val="none" w:sz="0" w:space="0" w:color="auto"/>
            <w:right w:val="none" w:sz="0" w:space="0" w:color="auto"/>
          </w:divBdr>
        </w:div>
        <w:div w:id="1176730949">
          <w:marLeft w:val="640"/>
          <w:marRight w:val="0"/>
          <w:marTop w:val="0"/>
          <w:marBottom w:val="0"/>
          <w:divBdr>
            <w:top w:val="none" w:sz="0" w:space="0" w:color="auto"/>
            <w:left w:val="none" w:sz="0" w:space="0" w:color="auto"/>
            <w:bottom w:val="none" w:sz="0" w:space="0" w:color="auto"/>
            <w:right w:val="none" w:sz="0" w:space="0" w:color="auto"/>
          </w:divBdr>
        </w:div>
        <w:div w:id="130483122">
          <w:marLeft w:val="640"/>
          <w:marRight w:val="0"/>
          <w:marTop w:val="0"/>
          <w:marBottom w:val="0"/>
          <w:divBdr>
            <w:top w:val="none" w:sz="0" w:space="0" w:color="auto"/>
            <w:left w:val="none" w:sz="0" w:space="0" w:color="auto"/>
            <w:bottom w:val="none" w:sz="0" w:space="0" w:color="auto"/>
            <w:right w:val="none" w:sz="0" w:space="0" w:color="auto"/>
          </w:divBdr>
        </w:div>
        <w:div w:id="696582468">
          <w:marLeft w:val="640"/>
          <w:marRight w:val="0"/>
          <w:marTop w:val="0"/>
          <w:marBottom w:val="0"/>
          <w:divBdr>
            <w:top w:val="none" w:sz="0" w:space="0" w:color="auto"/>
            <w:left w:val="none" w:sz="0" w:space="0" w:color="auto"/>
            <w:bottom w:val="none" w:sz="0" w:space="0" w:color="auto"/>
            <w:right w:val="none" w:sz="0" w:space="0" w:color="auto"/>
          </w:divBdr>
        </w:div>
        <w:div w:id="1052533206">
          <w:marLeft w:val="640"/>
          <w:marRight w:val="0"/>
          <w:marTop w:val="0"/>
          <w:marBottom w:val="0"/>
          <w:divBdr>
            <w:top w:val="none" w:sz="0" w:space="0" w:color="auto"/>
            <w:left w:val="none" w:sz="0" w:space="0" w:color="auto"/>
            <w:bottom w:val="none" w:sz="0" w:space="0" w:color="auto"/>
            <w:right w:val="none" w:sz="0" w:space="0" w:color="auto"/>
          </w:divBdr>
        </w:div>
        <w:div w:id="702025450">
          <w:marLeft w:val="640"/>
          <w:marRight w:val="0"/>
          <w:marTop w:val="0"/>
          <w:marBottom w:val="0"/>
          <w:divBdr>
            <w:top w:val="none" w:sz="0" w:space="0" w:color="auto"/>
            <w:left w:val="none" w:sz="0" w:space="0" w:color="auto"/>
            <w:bottom w:val="none" w:sz="0" w:space="0" w:color="auto"/>
            <w:right w:val="none" w:sz="0" w:space="0" w:color="auto"/>
          </w:divBdr>
        </w:div>
        <w:div w:id="375547357">
          <w:marLeft w:val="640"/>
          <w:marRight w:val="0"/>
          <w:marTop w:val="0"/>
          <w:marBottom w:val="0"/>
          <w:divBdr>
            <w:top w:val="none" w:sz="0" w:space="0" w:color="auto"/>
            <w:left w:val="none" w:sz="0" w:space="0" w:color="auto"/>
            <w:bottom w:val="none" w:sz="0" w:space="0" w:color="auto"/>
            <w:right w:val="none" w:sz="0" w:space="0" w:color="auto"/>
          </w:divBdr>
        </w:div>
        <w:div w:id="788165617">
          <w:marLeft w:val="640"/>
          <w:marRight w:val="0"/>
          <w:marTop w:val="0"/>
          <w:marBottom w:val="0"/>
          <w:divBdr>
            <w:top w:val="none" w:sz="0" w:space="0" w:color="auto"/>
            <w:left w:val="none" w:sz="0" w:space="0" w:color="auto"/>
            <w:bottom w:val="none" w:sz="0" w:space="0" w:color="auto"/>
            <w:right w:val="none" w:sz="0" w:space="0" w:color="auto"/>
          </w:divBdr>
        </w:div>
        <w:div w:id="109781369">
          <w:marLeft w:val="640"/>
          <w:marRight w:val="0"/>
          <w:marTop w:val="0"/>
          <w:marBottom w:val="0"/>
          <w:divBdr>
            <w:top w:val="none" w:sz="0" w:space="0" w:color="auto"/>
            <w:left w:val="none" w:sz="0" w:space="0" w:color="auto"/>
            <w:bottom w:val="none" w:sz="0" w:space="0" w:color="auto"/>
            <w:right w:val="none" w:sz="0" w:space="0" w:color="auto"/>
          </w:divBdr>
        </w:div>
        <w:div w:id="743768644">
          <w:marLeft w:val="640"/>
          <w:marRight w:val="0"/>
          <w:marTop w:val="0"/>
          <w:marBottom w:val="0"/>
          <w:divBdr>
            <w:top w:val="none" w:sz="0" w:space="0" w:color="auto"/>
            <w:left w:val="none" w:sz="0" w:space="0" w:color="auto"/>
            <w:bottom w:val="none" w:sz="0" w:space="0" w:color="auto"/>
            <w:right w:val="none" w:sz="0" w:space="0" w:color="auto"/>
          </w:divBdr>
        </w:div>
      </w:divsChild>
    </w:div>
    <w:div w:id="1066295651">
      <w:bodyDiv w:val="1"/>
      <w:marLeft w:val="0"/>
      <w:marRight w:val="0"/>
      <w:marTop w:val="0"/>
      <w:marBottom w:val="0"/>
      <w:divBdr>
        <w:top w:val="none" w:sz="0" w:space="0" w:color="auto"/>
        <w:left w:val="none" w:sz="0" w:space="0" w:color="auto"/>
        <w:bottom w:val="none" w:sz="0" w:space="0" w:color="auto"/>
        <w:right w:val="none" w:sz="0" w:space="0" w:color="auto"/>
      </w:divBdr>
      <w:divsChild>
        <w:div w:id="848449746">
          <w:marLeft w:val="640"/>
          <w:marRight w:val="0"/>
          <w:marTop w:val="0"/>
          <w:marBottom w:val="0"/>
          <w:divBdr>
            <w:top w:val="none" w:sz="0" w:space="0" w:color="auto"/>
            <w:left w:val="none" w:sz="0" w:space="0" w:color="auto"/>
            <w:bottom w:val="none" w:sz="0" w:space="0" w:color="auto"/>
            <w:right w:val="none" w:sz="0" w:space="0" w:color="auto"/>
          </w:divBdr>
        </w:div>
        <w:div w:id="2009210020">
          <w:marLeft w:val="640"/>
          <w:marRight w:val="0"/>
          <w:marTop w:val="0"/>
          <w:marBottom w:val="0"/>
          <w:divBdr>
            <w:top w:val="none" w:sz="0" w:space="0" w:color="auto"/>
            <w:left w:val="none" w:sz="0" w:space="0" w:color="auto"/>
            <w:bottom w:val="none" w:sz="0" w:space="0" w:color="auto"/>
            <w:right w:val="none" w:sz="0" w:space="0" w:color="auto"/>
          </w:divBdr>
        </w:div>
        <w:div w:id="47151595">
          <w:marLeft w:val="640"/>
          <w:marRight w:val="0"/>
          <w:marTop w:val="0"/>
          <w:marBottom w:val="0"/>
          <w:divBdr>
            <w:top w:val="none" w:sz="0" w:space="0" w:color="auto"/>
            <w:left w:val="none" w:sz="0" w:space="0" w:color="auto"/>
            <w:bottom w:val="none" w:sz="0" w:space="0" w:color="auto"/>
            <w:right w:val="none" w:sz="0" w:space="0" w:color="auto"/>
          </w:divBdr>
        </w:div>
        <w:div w:id="1337420924">
          <w:marLeft w:val="640"/>
          <w:marRight w:val="0"/>
          <w:marTop w:val="0"/>
          <w:marBottom w:val="0"/>
          <w:divBdr>
            <w:top w:val="none" w:sz="0" w:space="0" w:color="auto"/>
            <w:left w:val="none" w:sz="0" w:space="0" w:color="auto"/>
            <w:bottom w:val="none" w:sz="0" w:space="0" w:color="auto"/>
            <w:right w:val="none" w:sz="0" w:space="0" w:color="auto"/>
          </w:divBdr>
        </w:div>
        <w:div w:id="7219963">
          <w:marLeft w:val="640"/>
          <w:marRight w:val="0"/>
          <w:marTop w:val="0"/>
          <w:marBottom w:val="0"/>
          <w:divBdr>
            <w:top w:val="none" w:sz="0" w:space="0" w:color="auto"/>
            <w:left w:val="none" w:sz="0" w:space="0" w:color="auto"/>
            <w:bottom w:val="none" w:sz="0" w:space="0" w:color="auto"/>
            <w:right w:val="none" w:sz="0" w:space="0" w:color="auto"/>
          </w:divBdr>
        </w:div>
        <w:div w:id="127940649">
          <w:marLeft w:val="640"/>
          <w:marRight w:val="0"/>
          <w:marTop w:val="0"/>
          <w:marBottom w:val="0"/>
          <w:divBdr>
            <w:top w:val="none" w:sz="0" w:space="0" w:color="auto"/>
            <w:left w:val="none" w:sz="0" w:space="0" w:color="auto"/>
            <w:bottom w:val="none" w:sz="0" w:space="0" w:color="auto"/>
            <w:right w:val="none" w:sz="0" w:space="0" w:color="auto"/>
          </w:divBdr>
        </w:div>
        <w:div w:id="603420717">
          <w:marLeft w:val="640"/>
          <w:marRight w:val="0"/>
          <w:marTop w:val="0"/>
          <w:marBottom w:val="0"/>
          <w:divBdr>
            <w:top w:val="none" w:sz="0" w:space="0" w:color="auto"/>
            <w:left w:val="none" w:sz="0" w:space="0" w:color="auto"/>
            <w:bottom w:val="none" w:sz="0" w:space="0" w:color="auto"/>
            <w:right w:val="none" w:sz="0" w:space="0" w:color="auto"/>
          </w:divBdr>
        </w:div>
        <w:div w:id="375862127">
          <w:marLeft w:val="640"/>
          <w:marRight w:val="0"/>
          <w:marTop w:val="0"/>
          <w:marBottom w:val="0"/>
          <w:divBdr>
            <w:top w:val="none" w:sz="0" w:space="0" w:color="auto"/>
            <w:left w:val="none" w:sz="0" w:space="0" w:color="auto"/>
            <w:bottom w:val="none" w:sz="0" w:space="0" w:color="auto"/>
            <w:right w:val="none" w:sz="0" w:space="0" w:color="auto"/>
          </w:divBdr>
        </w:div>
        <w:div w:id="719591102">
          <w:marLeft w:val="640"/>
          <w:marRight w:val="0"/>
          <w:marTop w:val="0"/>
          <w:marBottom w:val="0"/>
          <w:divBdr>
            <w:top w:val="none" w:sz="0" w:space="0" w:color="auto"/>
            <w:left w:val="none" w:sz="0" w:space="0" w:color="auto"/>
            <w:bottom w:val="none" w:sz="0" w:space="0" w:color="auto"/>
            <w:right w:val="none" w:sz="0" w:space="0" w:color="auto"/>
          </w:divBdr>
        </w:div>
        <w:div w:id="484977370">
          <w:marLeft w:val="640"/>
          <w:marRight w:val="0"/>
          <w:marTop w:val="0"/>
          <w:marBottom w:val="0"/>
          <w:divBdr>
            <w:top w:val="none" w:sz="0" w:space="0" w:color="auto"/>
            <w:left w:val="none" w:sz="0" w:space="0" w:color="auto"/>
            <w:bottom w:val="none" w:sz="0" w:space="0" w:color="auto"/>
            <w:right w:val="none" w:sz="0" w:space="0" w:color="auto"/>
          </w:divBdr>
        </w:div>
        <w:div w:id="782071987">
          <w:marLeft w:val="640"/>
          <w:marRight w:val="0"/>
          <w:marTop w:val="0"/>
          <w:marBottom w:val="0"/>
          <w:divBdr>
            <w:top w:val="none" w:sz="0" w:space="0" w:color="auto"/>
            <w:left w:val="none" w:sz="0" w:space="0" w:color="auto"/>
            <w:bottom w:val="none" w:sz="0" w:space="0" w:color="auto"/>
            <w:right w:val="none" w:sz="0" w:space="0" w:color="auto"/>
          </w:divBdr>
        </w:div>
        <w:div w:id="1180318332">
          <w:marLeft w:val="640"/>
          <w:marRight w:val="0"/>
          <w:marTop w:val="0"/>
          <w:marBottom w:val="0"/>
          <w:divBdr>
            <w:top w:val="none" w:sz="0" w:space="0" w:color="auto"/>
            <w:left w:val="none" w:sz="0" w:space="0" w:color="auto"/>
            <w:bottom w:val="none" w:sz="0" w:space="0" w:color="auto"/>
            <w:right w:val="none" w:sz="0" w:space="0" w:color="auto"/>
          </w:divBdr>
        </w:div>
        <w:div w:id="2126582302">
          <w:marLeft w:val="640"/>
          <w:marRight w:val="0"/>
          <w:marTop w:val="0"/>
          <w:marBottom w:val="0"/>
          <w:divBdr>
            <w:top w:val="none" w:sz="0" w:space="0" w:color="auto"/>
            <w:left w:val="none" w:sz="0" w:space="0" w:color="auto"/>
            <w:bottom w:val="none" w:sz="0" w:space="0" w:color="auto"/>
            <w:right w:val="none" w:sz="0" w:space="0" w:color="auto"/>
          </w:divBdr>
        </w:div>
        <w:div w:id="954097593">
          <w:marLeft w:val="640"/>
          <w:marRight w:val="0"/>
          <w:marTop w:val="0"/>
          <w:marBottom w:val="0"/>
          <w:divBdr>
            <w:top w:val="none" w:sz="0" w:space="0" w:color="auto"/>
            <w:left w:val="none" w:sz="0" w:space="0" w:color="auto"/>
            <w:bottom w:val="none" w:sz="0" w:space="0" w:color="auto"/>
            <w:right w:val="none" w:sz="0" w:space="0" w:color="auto"/>
          </w:divBdr>
        </w:div>
        <w:div w:id="483275538">
          <w:marLeft w:val="640"/>
          <w:marRight w:val="0"/>
          <w:marTop w:val="0"/>
          <w:marBottom w:val="0"/>
          <w:divBdr>
            <w:top w:val="none" w:sz="0" w:space="0" w:color="auto"/>
            <w:left w:val="none" w:sz="0" w:space="0" w:color="auto"/>
            <w:bottom w:val="none" w:sz="0" w:space="0" w:color="auto"/>
            <w:right w:val="none" w:sz="0" w:space="0" w:color="auto"/>
          </w:divBdr>
        </w:div>
        <w:div w:id="820538434">
          <w:marLeft w:val="640"/>
          <w:marRight w:val="0"/>
          <w:marTop w:val="0"/>
          <w:marBottom w:val="0"/>
          <w:divBdr>
            <w:top w:val="none" w:sz="0" w:space="0" w:color="auto"/>
            <w:left w:val="none" w:sz="0" w:space="0" w:color="auto"/>
            <w:bottom w:val="none" w:sz="0" w:space="0" w:color="auto"/>
            <w:right w:val="none" w:sz="0" w:space="0" w:color="auto"/>
          </w:divBdr>
        </w:div>
        <w:div w:id="2125071176">
          <w:marLeft w:val="640"/>
          <w:marRight w:val="0"/>
          <w:marTop w:val="0"/>
          <w:marBottom w:val="0"/>
          <w:divBdr>
            <w:top w:val="none" w:sz="0" w:space="0" w:color="auto"/>
            <w:left w:val="none" w:sz="0" w:space="0" w:color="auto"/>
            <w:bottom w:val="none" w:sz="0" w:space="0" w:color="auto"/>
            <w:right w:val="none" w:sz="0" w:space="0" w:color="auto"/>
          </w:divBdr>
        </w:div>
        <w:div w:id="648368904">
          <w:marLeft w:val="640"/>
          <w:marRight w:val="0"/>
          <w:marTop w:val="0"/>
          <w:marBottom w:val="0"/>
          <w:divBdr>
            <w:top w:val="none" w:sz="0" w:space="0" w:color="auto"/>
            <w:left w:val="none" w:sz="0" w:space="0" w:color="auto"/>
            <w:bottom w:val="none" w:sz="0" w:space="0" w:color="auto"/>
            <w:right w:val="none" w:sz="0" w:space="0" w:color="auto"/>
          </w:divBdr>
        </w:div>
        <w:div w:id="2118594487">
          <w:marLeft w:val="640"/>
          <w:marRight w:val="0"/>
          <w:marTop w:val="0"/>
          <w:marBottom w:val="0"/>
          <w:divBdr>
            <w:top w:val="none" w:sz="0" w:space="0" w:color="auto"/>
            <w:left w:val="none" w:sz="0" w:space="0" w:color="auto"/>
            <w:bottom w:val="none" w:sz="0" w:space="0" w:color="auto"/>
            <w:right w:val="none" w:sz="0" w:space="0" w:color="auto"/>
          </w:divBdr>
        </w:div>
        <w:div w:id="1344044967">
          <w:marLeft w:val="640"/>
          <w:marRight w:val="0"/>
          <w:marTop w:val="0"/>
          <w:marBottom w:val="0"/>
          <w:divBdr>
            <w:top w:val="none" w:sz="0" w:space="0" w:color="auto"/>
            <w:left w:val="none" w:sz="0" w:space="0" w:color="auto"/>
            <w:bottom w:val="none" w:sz="0" w:space="0" w:color="auto"/>
            <w:right w:val="none" w:sz="0" w:space="0" w:color="auto"/>
          </w:divBdr>
        </w:div>
        <w:div w:id="529417502">
          <w:marLeft w:val="640"/>
          <w:marRight w:val="0"/>
          <w:marTop w:val="0"/>
          <w:marBottom w:val="0"/>
          <w:divBdr>
            <w:top w:val="none" w:sz="0" w:space="0" w:color="auto"/>
            <w:left w:val="none" w:sz="0" w:space="0" w:color="auto"/>
            <w:bottom w:val="none" w:sz="0" w:space="0" w:color="auto"/>
            <w:right w:val="none" w:sz="0" w:space="0" w:color="auto"/>
          </w:divBdr>
        </w:div>
        <w:div w:id="526599079">
          <w:marLeft w:val="640"/>
          <w:marRight w:val="0"/>
          <w:marTop w:val="0"/>
          <w:marBottom w:val="0"/>
          <w:divBdr>
            <w:top w:val="none" w:sz="0" w:space="0" w:color="auto"/>
            <w:left w:val="none" w:sz="0" w:space="0" w:color="auto"/>
            <w:bottom w:val="none" w:sz="0" w:space="0" w:color="auto"/>
            <w:right w:val="none" w:sz="0" w:space="0" w:color="auto"/>
          </w:divBdr>
        </w:div>
        <w:div w:id="516238629">
          <w:marLeft w:val="640"/>
          <w:marRight w:val="0"/>
          <w:marTop w:val="0"/>
          <w:marBottom w:val="0"/>
          <w:divBdr>
            <w:top w:val="none" w:sz="0" w:space="0" w:color="auto"/>
            <w:left w:val="none" w:sz="0" w:space="0" w:color="auto"/>
            <w:bottom w:val="none" w:sz="0" w:space="0" w:color="auto"/>
            <w:right w:val="none" w:sz="0" w:space="0" w:color="auto"/>
          </w:divBdr>
        </w:div>
        <w:div w:id="952328516">
          <w:marLeft w:val="640"/>
          <w:marRight w:val="0"/>
          <w:marTop w:val="0"/>
          <w:marBottom w:val="0"/>
          <w:divBdr>
            <w:top w:val="none" w:sz="0" w:space="0" w:color="auto"/>
            <w:left w:val="none" w:sz="0" w:space="0" w:color="auto"/>
            <w:bottom w:val="none" w:sz="0" w:space="0" w:color="auto"/>
            <w:right w:val="none" w:sz="0" w:space="0" w:color="auto"/>
          </w:divBdr>
        </w:div>
        <w:div w:id="1289817963">
          <w:marLeft w:val="640"/>
          <w:marRight w:val="0"/>
          <w:marTop w:val="0"/>
          <w:marBottom w:val="0"/>
          <w:divBdr>
            <w:top w:val="none" w:sz="0" w:space="0" w:color="auto"/>
            <w:left w:val="none" w:sz="0" w:space="0" w:color="auto"/>
            <w:bottom w:val="none" w:sz="0" w:space="0" w:color="auto"/>
            <w:right w:val="none" w:sz="0" w:space="0" w:color="auto"/>
          </w:divBdr>
        </w:div>
        <w:div w:id="1417819581">
          <w:marLeft w:val="640"/>
          <w:marRight w:val="0"/>
          <w:marTop w:val="0"/>
          <w:marBottom w:val="0"/>
          <w:divBdr>
            <w:top w:val="none" w:sz="0" w:space="0" w:color="auto"/>
            <w:left w:val="none" w:sz="0" w:space="0" w:color="auto"/>
            <w:bottom w:val="none" w:sz="0" w:space="0" w:color="auto"/>
            <w:right w:val="none" w:sz="0" w:space="0" w:color="auto"/>
          </w:divBdr>
        </w:div>
        <w:div w:id="1118527795">
          <w:marLeft w:val="640"/>
          <w:marRight w:val="0"/>
          <w:marTop w:val="0"/>
          <w:marBottom w:val="0"/>
          <w:divBdr>
            <w:top w:val="none" w:sz="0" w:space="0" w:color="auto"/>
            <w:left w:val="none" w:sz="0" w:space="0" w:color="auto"/>
            <w:bottom w:val="none" w:sz="0" w:space="0" w:color="auto"/>
            <w:right w:val="none" w:sz="0" w:space="0" w:color="auto"/>
          </w:divBdr>
        </w:div>
        <w:div w:id="951281299">
          <w:marLeft w:val="640"/>
          <w:marRight w:val="0"/>
          <w:marTop w:val="0"/>
          <w:marBottom w:val="0"/>
          <w:divBdr>
            <w:top w:val="none" w:sz="0" w:space="0" w:color="auto"/>
            <w:left w:val="none" w:sz="0" w:space="0" w:color="auto"/>
            <w:bottom w:val="none" w:sz="0" w:space="0" w:color="auto"/>
            <w:right w:val="none" w:sz="0" w:space="0" w:color="auto"/>
          </w:divBdr>
        </w:div>
      </w:divsChild>
    </w:div>
    <w:div w:id="1072973644">
      <w:bodyDiv w:val="1"/>
      <w:marLeft w:val="0"/>
      <w:marRight w:val="0"/>
      <w:marTop w:val="0"/>
      <w:marBottom w:val="0"/>
      <w:divBdr>
        <w:top w:val="none" w:sz="0" w:space="0" w:color="auto"/>
        <w:left w:val="none" w:sz="0" w:space="0" w:color="auto"/>
        <w:bottom w:val="none" w:sz="0" w:space="0" w:color="auto"/>
        <w:right w:val="none" w:sz="0" w:space="0" w:color="auto"/>
      </w:divBdr>
      <w:divsChild>
        <w:div w:id="1021013126">
          <w:marLeft w:val="640"/>
          <w:marRight w:val="0"/>
          <w:marTop w:val="0"/>
          <w:marBottom w:val="0"/>
          <w:divBdr>
            <w:top w:val="none" w:sz="0" w:space="0" w:color="auto"/>
            <w:left w:val="none" w:sz="0" w:space="0" w:color="auto"/>
            <w:bottom w:val="none" w:sz="0" w:space="0" w:color="auto"/>
            <w:right w:val="none" w:sz="0" w:space="0" w:color="auto"/>
          </w:divBdr>
        </w:div>
        <w:div w:id="1078089617">
          <w:marLeft w:val="640"/>
          <w:marRight w:val="0"/>
          <w:marTop w:val="0"/>
          <w:marBottom w:val="0"/>
          <w:divBdr>
            <w:top w:val="none" w:sz="0" w:space="0" w:color="auto"/>
            <w:left w:val="none" w:sz="0" w:space="0" w:color="auto"/>
            <w:bottom w:val="none" w:sz="0" w:space="0" w:color="auto"/>
            <w:right w:val="none" w:sz="0" w:space="0" w:color="auto"/>
          </w:divBdr>
        </w:div>
        <w:div w:id="157772718">
          <w:marLeft w:val="640"/>
          <w:marRight w:val="0"/>
          <w:marTop w:val="0"/>
          <w:marBottom w:val="0"/>
          <w:divBdr>
            <w:top w:val="none" w:sz="0" w:space="0" w:color="auto"/>
            <w:left w:val="none" w:sz="0" w:space="0" w:color="auto"/>
            <w:bottom w:val="none" w:sz="0" w:space="0" w:color="auto"/>
            <w:right w:val="none" w:sz="0" w:space="0" w:color="auto"/>
          </w:divBdr>
        </w:div>
        <w:div w:id="1047338781">
          <w:marLeft w:val="640"/>
          <w:marRight w:val="0"/>
          <w:marTop w:val="0"/>
          <w:marBottom w:val="0"/>
          <w:divBdr>
            <w:top w:val="none" w:sz="0" w:space="0" w:color="auto"/>
            <w:left w:val="none" w:sz="0" w:space="0" w:color="auto"/>
            <w:bottom w:val="none" w:sz="0" w:space="0" w:color="auto"/>
            <w:right w:val="none" w:sz="0" w:space="0" w:color="auto"/>
          </w:divBdr>
        </w:div>
        <w:div w:id="931009962">
          <w:marLeft w:val="640"/>
          <w:marRight w:val="0"/>
          <w:marTop w:val="0"/>
          <w:marBottom w:val="0"/>
          <w:divBdr>
            <w:top w:val="none" w:sz="0" w:space="0" w:color="auto"/>
            <w:left w:val="none" w:sz="0" w:space="0" w:color="auto"/>
            <w:bottom w:val="none" w:sz="0" w:space="0" w:color="auto"/>
            <w:right w:val="none" w:sz="0" w:space="0" w:color="auto"/>
          </w:divBdr>
        </w:div>
        <w:div w:id="1937473383">
          <w:marLeft w:val="640"/>
          <w:marRight w:val="0"/>
          <w:marTop w:val="0"/>
          <w:marBottom w:val="0"/>
          <w:divBdr>
            <w:top w:val="none" w:sz="0" w:space="0" w:color="auto"/>
            <w:left w:val="none" w:sz="0" w:space="0" w:color="auto"/>
            <w:bottom w:val="none" w:sz="0" w:space="0" w:color="auto"/>
            <w:right w:val="none" w:sz="0" w:space="0" w:color="auto"/>
          </w:divBdr>
        </w:div>
        <w:div w:id="1840265167">
          <w:marLeft w:val="640"/>
          <w:marRight w:val="0"/>
          <w:marTop w:val="0"/>
          <w:marBottom w:val="0"/>
          <w:divBdr>
            <w:top w:val="none" w:sz="0" w:space="0" w:color="auto"/>
            <w:left w:val="none" w:sz="0" w:space="0" w:color="auto"/>
            <w:bottom w:val="none" w:sz="0" w:space="0" w:color="auto"/>
            <w:right w:val="none" w:sz="0" w:space="0" w:color="auto"/>
          </w:divBdr>
        </w:div>
        <w:div w:id="599682825">
          <w:marLeft w:val="640"/>
          <w:marRight w:val="0"/>
          <w:marTop w:val="0"/>
          <w:marBottom w:val="0"/>
          <w:divBdr>
            <w:top w:val="none" w:sz="0" w:space="0" w:color="auto"/>
            <w:left w:val="none" w:sz="0" w:space="0" w:color="auto"/>
            <w:bottom w:val="none" w:sz="0" w:space="0" w:color="auto"/>
            <w:right w:val="none" w:sz="0" w:space="0" w:color="auto"/>
          </w:divBdr>
        </w:div>
        <w:div w:id="2050495953">
          <w:marLeft w:val="640"/>
          <w:marRight w:val="0"/>
          <w:marTop w:val="0"/>
          <w:marBottom w:val="0"/>
          <w:divBdr>
            <w:top w:val="none" w:sz="0" w:space="0" w:color="auto"/>
            <w:left w:val="none" w:sz="0" w:space="0" w:color="auto"/>
            <w:bottom w:val="none" w:sz="0" w:space="0" w:color="auto"/>
            <w:right w:val="none" w:sz="0" w:space="0" w:color="auto"/>
          </w:divBdr>
        </w:div>
        <w:div w:id="659045326">
          <w:marLeft w:val="640"/>
          <w:marRight w:val="0"/>
          <w:marTop w:val="0"/>
          <w:marBottom w:val="0"/>
          <w:divBdr>
            <w:top w:val="none" w:sz="0" w:space="0" w:color="auto"/>
            <w:left w:val="none" w:sz="0" w:space="0" w:color="auto"/>
            <w:bottom w:val="none" w:sz="0" w:space="0" w:color="auto"/>
            <w:right w:val="none" w:sz="0" w:space="0" w:color="auto"/>
          </w:divBdr>
        </w:div>
        <w:div w:id="1807039881">
          <w:marLeft w:val="640"/>
          <w:marRight w:val="0"/>
          <w:marTop w:val="0"/>
          <w:marBottom w:val="0"/>
          <w:divBdr>
            <w:top w:val="none" w:sz="0" w:space="0" w:color="auto"/>
            <w:left w:val="none" w:sz="0" w:space="0" w:color="auto"/>
            <w:bottom w:val="none" w:sz="0" w:space="0" w:color="auto"/>
            <w:right w:val="none" w:sz="0" w:space="0" w:color="auto"/>
          </w:divBdr>
        </w:div>
        <w:div w:id="332100603">
          <w:marLeft w:val="640"/>
          <w:marRight w:val="0"/>
          <w:marTop w:val="0"/>
          <w:marBottom w:val="0"/>
          <w:divBdr>
            <w:top w:val="none" w:sz="0" w:space="0" w:color="auto"/>
            <w:left w:val="none" w:sz="0" w:space="0" w:color="auto"/>
            <w:bottom w:val="none" w:sz="0" w:space="0" w:color="auto"/>
            <w:right w:val="none" w:sz="0" w:space="0" w:color="auto"/>
          </w:divBdr>
        </w:div>
        <w:div w:id="1117797375">
          <w:marLeft w:val="640"/>
          <w:marRight w:val="0"/>
          <w:marTop w:val="0"/>
          <w:marBottom w:val="0"/>
          <w:divBdr>
            <w:top w:val="none" w:sz="0" w:space="0" w:color="auto"/>
            <w:left w:val="none" w:sz="0" w:space="0" w:color="auto"/>
            <w:bottom w:val="none" w:sz="0" w:space="0" w:color="auto"/>
            <w:right w:val="none" w:sz="0" w:space="0" w:color="auto"/>
          </w:divBdr>
        </w:div>
        <w:div w:id="2141262276">
          <w:marLeft w:val="640"/>
          <w:marRight w:val="0"/>
          <w:marTop w:val="0"/>
          <w:marBottom w:val="0"/>
          <w:divBdr>
            <w:top w:val="none" w:sz="0" w:space="0" w:color="auto"/>
            <w:left w:val="none" w:sz="0" w:space="0" w:color="auto"/>
            <w:bottom w:val="none" w:sz="0" w:space="0" w:color="auto"/>
            <w:right w:val="none" w:sz="0" w:space="0" w:color="auto"/>
          </w:divBdr>
        </w:div>
        <w:div w:id="637683861">
          <w:marLeft w:val="640"/>
          <w:marRight w:val="0"/>
          <w:marTop w:val="0"/>
          <w:marBottom w:val="0"/>
          <w:divBdr>
            <w:top w:val="none" w:sz="0" w:space="0" w:color="auto"/>
            <w:left w:val="none" w:sz="0" w:space="0" w:color="auto"/>
            <w:bottom w:val="none" w:sz="0" w:space="0" w:color="auto"/>
            <w:right w:val="none" w:sz="0" w:space="0" w:color="auto"/>
          </w:divBdr>
        </w:div>
        <w:div w:id="1940215578">
          <w:marLeft w:val="640"/>
          <w:marRight w:val="0"/>
          <w:marTop w:val="0"/>
          <w:marBottom w:val="0"/>
          <w:divBdr>
            <w:top w:val="none" w:sz="0" w:space="0" w:color="auto"/>
            <w:left w:val="none" w:sz="0" w:space="0" w:color="auto"/>
            <w:bottom w:val="none" w:sz="0" w:space="0" w:color="auto"/>
            <w:right w:val="none" w:sz="0" w:space="0" w:color="auto"/>
          </w:divBdr>
        </w:div>
        <w:div w:id="222914328">
          <w:marLeft w:val="640"/>
          <w:marRight w:val="0"/>
          <w:marTop w:val="0"/>
          <w:marBottom w:val="0"/>
          <w:divBdr>
            <w:top w:val="none" w:sz="0" w:space="0" w:color="auto"/>
            <w:left w:val="none" w:sz="0" w:space="0" w:color="auto"/>
            <w:bottom w:val="none" w:sz="0" w:space="0" w:color="auto"/>
            <w:right w:val="none" w:sz="0" w:space="0" w:color="auto"/>
          </w:divBdr>
        </w:div>
        <w:div w:id="1331713490">
          <w:marLeft w:val="640"/>
          <w:marRight w:val="0"/>
          <w:marTop w:val="0"/>
          <w:marBottom w:val="0"/>
          <w:divBdr>
            <w:top w:val="none" w:sz="0" w:space="0" w:color="auto"/>
            <w:left w:val="none" w:sz="0" w:space="0" w:color="auto"/>
            <w:bottom w:val="none" w:sz="0" w:space="0" w:color="auto"/>
            <w:right w:val="none" w:sz="0" w:space="0" w:color="auto"/>
          </w:divBdr>
        </w:div>
        <w:div w:id="1996102899">
          <w:marLeft w:val="640"/>
          <w:marRight w:val="0"/>
          <w:marTop w:val="0"/>
          <w:marBottom w:val="0"/>
          <w:divBdr>
            <w:top w:val="none" w:sz="0" w:space="0" w:color="auto"/>
            <w:left w:val="none" w:sz="0" w:space="0" w:color="auto"/>
            <w:bottom w:val="none" w:sz="0" w:space="0" w:color="auto"/>
            <w:right w:val="none" w:sz="0" w:space="0" w:color="auto"/>
          </w:divBdr>
        </w:div>
        <w:div w:id="1842039709">
          <w:marLeft w:val="640"/>
          <w:marRight w:val="0"/>
          <w:marTop w:val="0"/>
          <w:marBottom w:val="0"/>
          <w:divBdr>
            <w:top w:val="none" w:sz="0" w:space="0" w:color="auto"/>
            <w:left w:val="none" w:sz="0" w:space="0" w:color="auto"/>
            <w:bottom w:val="none" w:sz="0" w:space="0" w:color="auto"/>
            <w:right w:val="none" w:sz="0" w:space="0" w:color="auto"/>
          </w:divBdr>
        </w:div>
        <w:div w:id="165901095">
          <w:marLeft w:val="640"/>
          <w:marRight w:val="0"/>
          <w:marTop w:val="0"/>
          <w:marBottom w:val="0"/>
          <w:divBdr>
            <w:top w:val="none" w:sz="0" w:space="0" w:color="auto"/>
            <w:left w:val="none" w:sz="0" w:space="0" w:color="auto"/>
            <w:bottom w:val="none" w:sz="0" w:space="0" w:color="auto"/>
            <w:right w:val="none" w:sz="0" w:space="0" w:color="auto"/>
          </w:divBdr>
        </w:div>
        <w:div w:id="1567182883">
          <w:marLeft w:val="640"/>
          <w:marRight w:val="0"/>
          <w:marTop w:val="0"/>
          <w:marBottom w:val="0"/>
          <w:divBdr>
            <w:top w:val="none" w:sz="0" w:space="0" w:color="auto"/>
            <w:left w:val="none" w:sz="0" w:space="0" w:color="auto"/>
            <w:bottom w:val="none" w:sz="0" w:space="0" w:color="auto"/>
            <w:right w:val="none" w:sz="0" w:space="0" w:color="auto"/>
          </w:divBdr>
        </w:div>
        <w:div w:id="921185017">
          <w:marLeft w:val="640"/>
          <w:marRight w:val="0"/>
          <w:marTop w:val="0"/>
          <w:marBottom w:val="0"/>
          <w:divBdr>
            <w:top w:val="none" w:sz="0" w:space="0" w:color="auto"/>
            <w:left w:val="none" w:sz="0" w:space="0" w:color="auto"/>
            <w:bottom w:val="none" w:sz="0" w:space="0" w:color="auto"/>
            <w:right w:val="none" w:sz="0" w:space="0" w:color="auto"/>
          </w:divBdr>
        </w:div>
        <w:div w:id="705175862">
          <w:marLeft w:val="640"/>
          <w:marRight w:val="0"/>
          <w:marTop w:val="0"/>
          <w:marBottom w:val="0"/>
          <w:divBdr>
            <w:top w:val="none" w:sz="0" w:space="0" w:color="auto"/>
            <w:left w:val="none" w:sz="0" w:space="0" w:color="auto"/>
            <w:bottom w:val="none" w:sz="0" w:space="0" w:color="auto"/>
            <w:right w:val="none" w:sz="0" w:space="0" w:color="auto"/>
          </w:divBdr>
        </w:div>
        <w:div w:id="516699575">
          <w:marLeft w:val="640"/>
          <w:marRight w:val="0"/>
          <w:marTop w:val="0"/>
          <w:marBottom w:val="0"/>
          <w:divBdr>
            <w:top w:val="none" w:sz="0" w:space="0" w:color="auto"/>
            <w:left w:val="none" w:sz="0" w:space="0" w:color="auto"/>
            <w:bottom w:val="none" w:sz="0" w:space="0" w:color="auto"/>
            <w:right w:val="none" w:sz="0" w:space="0" w:color="auto"/>
          </w:divBdr>
        </w:div>
        <w:div w:id="1298222299">
          <w:marLeft w:val="640"/>
          <w:marRight w:val="0"/>
          <w:marTop w:val="0"/>
          <w:marBottom w:val="0"/>
          <w:divBdr>
            <w:top w:val="none" w:sz="0" w:space="0" w:color="auto"/>
            <w:left w:val="none" w:sz="0" w:space="0" w:color="auto"/>
            <w:bottom w:val="none" w:sz="0" w:space="0" w:color="auto"/>
            <w:right w:val="none" w:sz="0" w:space="0" w:color="auto"/>
          </w:divBdr>
        </w:div>
        <w:div w:id="2132746684">
          <w:marLeft w:val="640"/>
          <w:marRight w:val="0"/>
          <w:marTop w:val="0"/>
          <w:marBottom w:val="0"/>
          <w:divBdr>
            <w:top w:val="none" w:sz="0" w:space="0" w:color="auto"/>
            <w:left w:val="none" w:sz="0" w:space="0" w:color="auto"/>
            <w:bottom w:val="none" w:sz="0" w:space="0" w:color="auto"/>
            <w:right w:val="none" w:sz="0" w:space="0" w:color="auto"/>
          </w:divBdr>
        </w:div>
        <w:div w:id="244149165">
          <w:marLeft w:val="640"/>
          <w:marRight w:val="0"/>
          <w:marTop w:val="0"/>
          <w:marBottom w:val="0"/>
          <w:divBdr>
            <w:top w:val="none" w:sz="0" w:space="0" w:color="auto"/>
            <w:left w:val="none" w:sz="0" w:space="0" w:color="auto"/>
            <w:bottom w:val="none" w:sz="0" w:space="0" w:color="auto"/>
            <w:right w:val="none" w:sz="0" w:space="0" w:color="auto"/>
          </w:divBdr>
        </w:div>
        <w:div w:id="1244756722">
          <w:marLeft w:val="640"/>
          <w:marRight w:val="0"/>
          <w:marTop w:val="0"/>
          <w:marBottom w:val="0"/>
          <w:divBdr>
            <w:top w:val="none" w:sz="0" w:space="0" w:color="auto"/>
            <w:left w:val="none" w:sz="0" w:space="0" w:color="auto"/>
            <w:bottom w:val="none" w:sz="0" w:space="0" w:color="auto"/>
            <w:right w:val="none" w:sz="0" w:space="0" w:color="auto"/>
          </w:divBdr>
        </w:div>
      </w:divsChild>
    </w:div>
    <w:div w:id="1081831043">
      <w:bodyDiv w:val="1"/>
      <w:marLeft w:val="0"/>
      <w:marRight w:val="0"/>
      <w:marTop w:val="0"/>
      <w:marBottom w:val="0"/>
      <w:divBdr>
        <w:top w:val="none" w:sz="0" w:space="0" w:color="auto"/>
        <w:left w:val="none" w:sz="0" w:space="0" w:color="auto"/>
        <w:bottom w:val="none" w:sz="0" w:space="0" w:color="auto"/>
        <w:right w:val="none" w:sz="0" w:space="0" w:color="auto"/>
      </w:divBdr>
    </w:div>
    <w:div w:id="1087388079">
      <w:bodyDiv w:val="1"/>
      <w:marLeft w:val="0"/>
      <w:marRight w:val="0"/>
      <w:marTop w:val="0"/>
      <w:marBottom w:val="0"/>
      <w:divBdr>
        <w:top w:val="none" w:sz="0" w:space="0" w:color="auto"/>
        <w:left w:val="none" w:sz="0" w:space="0" w:color="auto"/>
        <w:bottom w:val="none" w:sz="0" w:space="0" w:color="auto"/>
        <w:right w:val="none" w:sz="0" w:space="0" w:color="auto"/>
      </w:divBdr>
      <w:divsChild>
        <w:div w:id="342319901">
          <w:marLeft w:val="640"/>
          <w:marRight w:val="0"/>
          <w:marTop w:val="0"/>
          <w:marBottom w:val="0"/>
          <w:divBdr>
            <w:top w:val="none" w:sz="0" w:space="0" w:color="auto"/>
            <w:left w:val="none" w:sz="0" w:space="0" w:color="auto"/>
            <w:bottom w:val="none" w:sz="0" w:space="0" w:color="auto"/>
            <w:right w:val="none" w:sz="0" w:space="0" w:color="auto"/>
          </w:divBdr>
        </w:div>
        <w:div w:id="684676057">
          <w:marLeft w:val="640"/>
          <w:marRight w:val="0"/>
          <w:marTop w:val="0"/>
          <w:marBottom w:val="0"/>
          <w:divBdr>
            <w:top w:val="none" w:sz="0" w:space="0" w:color="auto"/>
            <w:left w:val="none" w:sz="0" w:space="0" w:color="auto"/>
            <w:bottom w:val="none" w:sz="0" w:space="0" w:color="auto"/>
            <w:right w:val="none" w:sz="0" w:space="0" w:color="auto"/>
          </w:divBdr>
        </w:div>
        <w:div w:id="1546715198">
          <w:marLeft w:val="640"/>
          <w:marRight w:val="0"/>
          <w:marTop w:val="0"/>
          <w:marBottom w:val="0"/>
          <w:divBdr>
            <w:top w:val="none" w:sz="0" w:space="0" w:color="auto"/>
            <w:left w:val="none" w:sz="0" w:space="0" w:color="auto"/>
            <w:bottom w:val="none" w:sz="0" w:space="0" w:color="auto"/>
            <w:right w:val="none" w:sz="0" w:space="0" w:color="auto"/>
          </w:divBdr>
        </w:div>
        <w:div w:id="1359549785">
          <w:marLeft w:val="640"/>
          <w:marRight w:val="0"/>
          <w:marTop w:val="0"/>
          <w:marBottom w:val="0"/>
          <w:divBdr>
            <w:top w:val="none" w:sz="0" w:space="0" w:color="auto"/>
            <w:left w:val="none" w:sz="0" w:space="0" w:color="auto"/>
            <w:bottom w:val="none" w:sz="0" w:space="0" w:color="auto"/>
            <w:right w:val="none" w:sz="0" w:space="0" w:color="auto"/>
          </w:divBdr>
        </w:div>
        <w:div w:id="1634603881">
          <w:marLeft w:val="640"/>
          <w:marRight w:val="0"/>
          <w:marTop w:val="0"/>
          <w:marBottom w:val="0"/>
          <w:divBdr>
            <w:top w:val="none" w:sz="0" w:space="0" w:color="auto"/>
            <w:left w:val="none" w:sz="0" w:space="0" w:color="auto"/>
            <w:bottom w:val="none" w:sz="0" w:space="0" w:color="auto"/>
            <w:right w:val="none" w:sz="0" w:space="0" w:color="auto"/>
          </w:divBdr>
        </w:div>
        <w:div w:id="1765178455">
          <w:marLeft w:val="640"/>
          <w:marRight w:val="0"/>
          <w:marTop w:val="0"/>
          <w:marBottom w:val="0"/>
          <w:divBdr>
            <w:top w:val="none" w:sz="0" w:space="0" w:color="auto"/>
            <w:left w:val="none" w:sz="0" w:space="0" w:color="auto"/>
            <w:bottom w:val="none" w:sz="0" w:space="0" w:color="auto"/>
            <w:right w:val="none" w:sz="0" w:space="0" w:color="auto"/>
          </w:divBdr>
        </w:div>
        <w:div w:id="144203596">
          <w:marLeft w:val="640"/>
          <w:marRight w:val="0"/>
          <w:marTop w:val="0"/>
          <w:marBottom w:val="0"/>
          <w:divBdr>
            <w:top w:val="none" w:sz="0" w:space="0" w:color="auto"/>
            <w:left w:val="none" w:sz="0" w:space="0" w:color="auto"/>
            <w:bottom w:val="none" w:sz="0" w:space="0" w:color="auto"/>
            <w:right w:val="none" w:sz="0" w:space="0" w:color="auto"/>
          </w:divBdr>
        </w:div>
        <w:div w:id="337149929">
          <w:marLeft w:val="640"/>
          <w:marRight w:val="0"/>
          <w:marTop w:val="0"/>
          <w:marBottom w:val="0"/>
          <w:divBdr>
            <w:top w:val="none" w:sz="0" w:space="0" w:color="auto"/>
            <w:left w:val="none" w:sz="0" w:space="0" w:color="auto"/>
            <w:bottom w:val="none" w:sz="0" w:space="0" w:color="auto"/>
            <w:right w:val="none" w:sz="0" w:space="0" w:color="auto"/>
          </w:divBdr>
        </w:div>
        <w:div w:id="893657338">
          <w:marLeft w:val="640"/>
          <w:marRight w:val="0"/>
          <w:marTop w:val="0"/>
          <w:marBottom w:val="0"/>
          <w:divBdr>
            <w:top w:val="none" w:sz="0" w:space="0" w:color="auto"/>
            <w:left w:val="none" w:sz="0" w:space="0" w:color="auto"/>
            <w:bottom w:val="none" w:sz="0" w:space="0" w:color="auto"/>
            <w:right w:val="none" w:sz="0" w:space="0" w:color="auto"/>
          </w:divBdr>
        </w:div>
        <w:div w:id="33963381">
          <w:marLeft w:val="640"/>
          <w:marRight w:val="0"/>
          <w:marTop w:val="0"/>
          <w:marBottom w:val="0"/>
          <w:divBdr>
            <w:top w:val="none" w:sz="0" w:space="0" w:color="auto"/>
            <w:left w:val="none" w:sz="0" w:space="0" w:color="auto"/>
            <w:bottom w:val="none" w:sz="0" w:space="0" w:color="auto"/>
            <w:right w:val="none" w:sz="0" w:space="0" w:color="auto"/>
          </w:divBdr>
        </w:div>
        <w:div w:id="1923492378">
          <w:marLeft w:val="640"/>
          <w:marRight w:val="0"/>
          <w:marTop w:val="0"/>
          <w:marBottom w:val="0"/>
          <w:divBdr>
            <w:top w:val="none" w:sz="0" w:space="0" w:color="auto"/>
            <w:left w:val="none" w:sz="0" w:space="0" w:color="auto"/>
            <w:bottom w:val="none" w:sz="0" w:space="0" w:color="auto"/>
            <w:right w:val="none" w:sz="0" w:space="0" w:color="auto"/>
          </w:divBdr>
        </w:div>
        <w:div w:id="1726947633">
          <w:marLeft w:val="640"/>
          <w:marRight w:val="0"/>
          <w:marTop w:val="0"/>
          <w:marBottom w:val="0"/>
          <w:divBdr>
            <w:top w:val="none" w:sz="0" w:space="0" w:color="auto"/>
            <w:left w:val="none" w:sz="0" w:space="0" w:color="auto"/>
            <w:bottom w:val="none" w:sz="0" w:space="0" w:color="auto"/>
            <w:right w:val="none" w:sz="0" w:space="0" w:color="auto"/>
          </w:divBdr>
        </w:div>
        <w:div w:id="1107776971">
          <w:marLeft w:val="640"/>
          <w:marRight w:val="0"/>
          <w:marTop w:val="0"/>
          <w:marBottom w:val="0"/>
          <w:divBdr>
            <w:top w:val="none" w:sz="0" w:space="0" w:color="auto"/>
            <w:left w:val="none" w:sz="0" w:space="0" w:color="auto"/>
            <w:bottom w:val="none" w:sz="0" w:space="0" w:color="auto"/>
            <w:right w:val="none" w:sz="0" w:space="0" w:color="auto"/>
          </w:divBdr>
        </w:div>
        <w:div w:id="1011571395">
          <w:marLeft w:val="640"/>
          <w:marRight w:val="0"/>
          <w:marTop w:val="0"/>
          <w:marBottom w:val="0"/>
          <w:divBdr>
            <w:top w:val="none" w:sz="0" w:space="0" w:color="auto"/>
            <w:left w:val="none" w:sz="0" w:space="0" w:color="auto"/>
            <w:bottom w:val="none" w:sz="0" w:space="0" w:color="auto"/>
            <w:right w:val="none" w:sz="0" w:space="0" w:color="auto"/>
          </w:divBdr>
        </w:div>
        <w:div w:id="1964457810">
          <w:marLeft w:val="640"/>
          <w:marRight w:val="0"/>
          <w:marTop w:val="0"/>
          <w:marBottom w:val="0"/>
          <w:divBdr>
            <w:top w:val="none" w:sz="0" w:space="0" w:color="auto"/>
            <w:left w:val="none" w:sz="0" w:space="0" w:color="auto"/>
            <w:bottom w:val="none" w:sz="0" w:space="0" w:color="auto"/>
            <w:right w:val="none" w:sz="0" w:space="0" w:color="auto"/>
          </w:divBdr>
        </w:div>
        <w:div w:id="5636316">
          <w:marLeft w:val="640"/>
          <w:marRight w:val="0"/>
          <w:marTop w:val="0"/>
          <w:marBottom w:val="0"/>
          <w:divBdr>
            <w:top w:val="none" w:sz="0" w:space="0" w:color="auto"/>
            <w:left w:val="none" w:sz="0" w:space="0" w:color="auto"/>
            <w:bottom w:val="none" w:sz="0" w:space="0" w:color="auto"/>
            <w:right w:val="none" w:sz="0" w:space="0" w:color="auto"/>
          </w:divBdr>
        </w:div>
      </w:divsChild>
    </w:div>
    <w:div w:id="1093747369">
      <w:bodyDiv w:val="1"/>
      <w:marLeft w:val="0"/>
      <w:marRight w:val="0"/>
      <w:marTop w:val="0"/>
      <w:marBottom w:val="0"/>
      <w:divBdr>
        <w:top w:val="none" w:sz="0" w:space="0" w:color="auto"/>
        <w:left w:val="none" w:sz="0" w:space="0" w:color="auto"/>
        <w:bottom w:val="none" w:sz="0" w:space="0" w:color="auto"/>
        <w:right w:val="none" w:sz="0" w:space="0" w:color="auto"/>
      </w:divBdr>
    </w:div>
    <w:div w:id="1096053554">
      <w:bodyDiv w:val="1"/>
      <w:marLeft w:val="0"/>
      <w:marRight w:val="0"/>
      <w:marTop w:val="0"/>
      <w:marBottom w:val="0"/>
      <w:divBdr>
        <w:top w:val="none" w:sz="0" w:space="0" w:color="auto"/>
        <w:left w:val="none" w:sz="0" w:space="0" w:color="auto"/>
        <w:bottom w:val="none" w:sz="0" w:space="0" w:color="auto"/>
        <w:right w:val="none" w:sz="0" w:space="0" w:color="auto"/>
      </w:divBdr>
    </w:div>
    <w:div w:id="1096513908">
      <w:bodyDiv w:val="1"/>
      <w:marLeft w:val="0"/>
      <w:marRight w:val="0"/>
      <w:marTop w:val="0"/>
      <w:marBottom w:val="0"/>
      <w:divBdr>
        <w:top w:val="none" w:sz="0" w:space="0" w:color="auto"/>
        <w:left w:val="none" w:sz="0" w:space="0" w:color="auto"/>
        <w:bottom w:val="none" w:sz="0" w:space="0" w:color="auto"/>
        <w:right w:val="none" w:sz="0" w:space="0" w:color="auto"/>
      </w:divBdr>
      <w:divsChild>
        <w:div w:id="1691762657">
          <w:marLeft w:val="640"/>
          <w:marRight w:val="0"/>
          <w:marTop w:val="0"/>
          <w:marBottom w:val="0"/>
          <w:divBdr>
            <w:top w:val="none" w:sz="0" w:space="0" w:color="auto"/>
            <w:left w:val="none" w:sz="0" w:space="0" w:color="auto"/>
            <w:bottom w:val="none" w:sz="0" w:space="0" w:color="auto"/>
            <w:right w:val="none" w:sz="0" w:space="0" w:color="auto"/>
          </w:divBdr>
        </w:div>
        <w:div w:id="430202762">
          <w:marLeft w:val="640"/>
          <w:marRight w:val="0"/>
          <w:marTop w:val="0"/>
          <w:marBottom w:val="0"/>
          <w:divBdr>
            <w:top w:val="none" w:sz="0" w:space="0" w:color="auto"/>
            <w:left w:val="none" w:sz="0" w:space="0" w:color="auto"/>
            <w:bottom w:val="none" w:sz="0" w:space="0" w:color="auto"/>
            <w:right w:val="none" w:sz="0" w:space="0" w:color="auto"/>
          </w:divBdr>
        </w:div>
        <w:div w:id="693311351">
          <w:marLeft w:val="640"/>
          <w:marRight w:val="0"/>
          <w:marTop w:val="0"/>
          <w:marBottom w:val="0"/>
          <w:divBdr>
            <w:top w:val="none" w:sz="0" w:space="0" w:color="auto"/>
            <w:left w:val="none" w:sz="0" w:space="0" w:color="auto"/>
            <w:bottom w:val="none" w:sz="0" w:space="0" w:color="auto"/>
            <w:right w:val="none" w:sz="0" w:space="0" w:color="auto"/>
          </w:divBdr>
        </w:div>
        <w:div w:id="1089811271">
          <w:marLeft w:val="640"/>
          <w:marRight w:val="0"/>
          <w:marTop w:val="0"/>
          <w:marBottom w:val="0"/>
          <w:divBdr>
            <w:top w:val="none" w:sz="0" w:space="0" w:color="auto"/>
            <w:left w:val="none" w:sz="0" w:space="0" w:color="auto"/>
            <w:bottom w:val="none" w:sz="0" w:space="0" w:color="auto"/>
            <w:right w:val="none" w:sz="0" w:space="0" w:color="auto"/>
          </w:divBdr>
        </w:div>
        <w:div w:id="241261223">
          <w:marLeft w:val="640"/>
          <w:marRight w:val="0"/>
          <w:marTop w:val="0"/>
          <w:marBottom w:val="0"/>
          <w:divBdr>
            <w:top w:val="none" w:sz="0" w:space="0" w:color="auto"/>
            <w:left w:val="none" w:sz="0" w:space="0" w:color="auto"/>
            <w:bottom w:val="none" w:sz="0" w:space="0" w:color="auto"/>
            <w:right w:val="none" w:sz="0" w:space="0" w:color="auto"/>
          </w:divBdr>
        </w:div>
        <w:div w:id="1528062084">
          <w:marLeft w:val="640"/>
          <w:marRight w:val="0"/>
          <w:marTop w:val="0"/>
          <w:marBottom w:val="0"/>
          <w:divBdr>
            <w:top w:val="none" w:sz="0" w:space="0" w:color="auto"/>
            <w:left w:val="none" w:sz="0" w:space="0" w:color="auto"/>
            <w:bottom w:val="none" w:sz="0" w:space="0" w:color="auto"/>
            <w:right w:val="none" w:sz="0" w:space="0" w:color="auto"/>
          </w:divBdr>
        </w:div>
        <w:div w:id="1678925160">
          <w:marLeft w:val="640"/>
          <w:marRight w:val="0"/>
          <w:marTop w:val="0"/>
          <w:marBottom w:val="0"/>
          <w:divBdr>
            <w:top w:val="none" w:sz="0" w:space="0" w:color="auto"/>
            <w:left w:val="none" w:sz="0" w:space="0" w:color="auto"/>
            <w:bottom w:val="none" w:sz="0" w:space="0" w:color="auto"/>
            <w:right w:val="none" w:sz="0" w:space="0" w:color="auto"/>
          </w:divBdr>
        </w:div>
        <w:div w:id="1327393880">
          <w:marLeft w:val="640"/>
          <w:marRight w:val="0"/>
          <w:marTop w:val="0"/>
          <w:marBottom w:val="0"/>
          <w:divBdr>
            <w:top w:val="none" w:sz="0" w:space="0" w:color="auto"/>
            <w:left w:val="none" w:sz="0" w:space="0" w:color="auto"/>
            <w:bottom w:val="none" w:sz="0" w:space="0" w:color="auto"/>
            <w:right w:val="none" w:sz="0" w:space="0" w:color="auto"/>
          </w:divBdr>
        </w:div>
        <w:div w:id="576062247">
          <w:marLeft w:val="640"/>
          <w:marRight w:val="0"/>
          <w:marTop w:val="0"/>
          <w:marBottom w:val="0"/>
          <w:divBdr>
            <w:top w:val="none" w:sz="0" w:space="0" w:color="auto"/>
            <w:left w:val="none" w:sz="0" w:space="0" w:color="auto"/>
            <w:bottom w:val="none" w:sz="0" w:space="0" w:color="auto"/>
            <w:right w:val="none" w:sz="0" w:space="0" w:color="auto"/>
          </w:divBdr>
        </w:div>
        <w:div w:id="1195267295">
          <w:marLeft w:val="640"/>
          <w:marRight w:val="0"/>
          <w:marTop w:val="0"/>
          <w:marBottom w:val="0"/>
          <w:divBdr>
            <w:top w:val="none" w:sz="0" w:space="0" w:color="auto"/>
            <w:left w:val="none" w:sz="0" w:space="0" w:color="auto"/>
            <w:bottom w:val="none" w:sz="0" w:space="0" w:color="auto"/>
            <w:right w:val="none" w:sz="0" w:space="0" w:color="auto"/>
          </w:divBdr>
        </w:div>
        <w:div w:id="530845338">
          <w:marLeft w:val="640"/>
          <w:marRight w:val="0"/>
          <w:marTop w:val="0"/>
          <w:marBottom w:val="0"/>
          <w:divBdr>
            <w:top w:val="none" w:sz="0" w:space="0" w:color="auto"/>
            <w:left w:val="none" w:sz="0" w:space="0" w:color="auto"/>
            <w:bottom w:val="none" w:sz="0" w:space="0" w:color="auto"/>
            <w:right w:val="none" w:sz="0" w:space="0" w:color="auto"/>
          </w:divBdr>
        </w:div>
        <w:div w:id="1439914628">
          <w:marLeft w:val="640"/>
          <w:marRight w:val="0"/>
          <w:marTop w:val="0"/>
          <w:marBottom w:val="0"/>
          <w:divBdr>
            <w:top w:val="none" w:sz="0" w:space="0" w:color="auto"/>
            <w:left w:val="none" w:sz="0" w:space="0" w:color="auto"/>
            <w:bottom w:val="none" w:sz="0" w:space="0" w:color="auto"/>
            <w:right w:val="none" w:sz="0" w:space="0" w:color="auto"/>
          </w:divBdr>
        </w:div>
        <w:div w:id="898439646">
          <w:marLeft w:val="640"/>
          <w:marRight w:val="0"/>
          <w:marTop w:val="0"/>
          <w:marBottom w:val="0"/>
          <w:divBdr>
            <w:top w:val="none" w:sz="0" w:space="0" w:color="auto"/>
            <w:left w:val="none" w:sz="0" w:space="0" w:color="auto"/>
            <w:bottom w:val="none" w:sz="0" w:space="0" w:color="auto"/>
            <w:right w:val="none" w:sz="0" w:space="0" w:color="auto"/>
          </w:divBdr>
        </w:div>
        <w:div w:id="1136487153">
          <w:marLeft w:val="640"/>
          <w:marRight w:val="0"/>
          <w:marTop w:val="0"/>
          <w:marBottom w:val="0"/>
          <w:divBdr>
            <w:top w:val="none" w:sz="0" w:space="0" w:color="auto"/>
            <w:left w:val="none" w:sz="0" w:space="0" w:color="auto"/>
            <w:bottom w:val="none" w:sz="0" w:space="0" w:color="auto"/>
            <w:right w:val="none" w:sz="0" w:space="0" w:color="auto"/>
          </w:divBdr>
        </w:div>
        <w:div w:id="295767038">
          <w:marLeft w:val="640"/>
          <w:marRight w:val="0"/>
          <w:marTop w:val="0"/>
          <w:marBottom w:val="0"/>
          <w:divBdr>
            <w:top w:val="none" w:sz="0" w:space="0" w:color="auto"/>
            <w:left w:val="none" w:sz="0" w:space="0" w:color="auto"/>
            <w:bottom w:val="none" w:sz="0" w:space="0" w:color="auto"/>
            <w:right w:val="none" w:sz="0" w:space="0" w:color="auto"/>
          </w:divBdr>
        </w:div>
      </w:divsChild>
    </w:div>
    <w:div w:id="1110315703">
      <w:bodyDiv w:val="1"/>
      <w:marLeft w:val="0"/>
      <w:marRight w:val="0"/>
      <w:marTop w:val="0"/>
      <w:marBottom w:val="0"/>
      <w:divBdr>
        <w:top w:val="none" w:sz="0" w:space="0" w:color="auto"/>
        <w:left w:val="none" w:sz="0" w:space="0" w:color="auto"/>
        <w:bottom w:val="none" w:sz="0" w:space="0" w:color="auto"/>
        <w:right w:val="none" w:sz="0" w:space="0" w:color="auto"/>
      </w:divBdr>
      <w:divsChild>
        <w:div w:id="1577082930">
          <w:marLeft w:val="640"/>
          <w:marRight w:val="0"/>
          <w:marTop w:val="0"/>
          <w:marBottom w:val="0"/>
          <w:divBdr>
            <w:top w:val="none" w:sz="0" w:space="0" w:color="auto"/>
            <w:left w:val="none" w:sz="0" w:space="0" w:color="auto"/>
            <w:bottom w:val="none" w:sz="0" w:space="0" w:color="auto"/>
            <w:right w:val="none" w:sz="0" w:space="0" w:color="auto"/>
          </w:divBdr>
        </w:div>
        <w:div w:id="240524053">
          <w:marLeft w:val="640"/>
          <w:marRight w:val="0"/>
          <w:marTop w:val="0"/>
          <w:marBottom w:val="0"/>
          <w:divBdr>
            <w:top w:val="none" w:sz="0" w:space="0" w:color="auto"/>
            <w:left w:val="none" w:sz="0" w:space="0" w:color="auto"/>
            <w:bottom w:val="none" w:sz="0" w:space="0" w:color="auto"/>
            <w:right w:val="none" w:sz="0" w:space="0" w:color="auto"/>
          </w:divBdr>
        </w:div>
        <w:div w:id="166988837">
          <w:marLeft w:val="640"/>
          <w:marRight w:val="0"/>
          <w:marTop w:val="0"/>
          <w:marBottom w:val="0"/>
          <w:divBdr>
            <w:top w:val="none" w:sz="0" w:space="0" w:color="auto"/>
            <w:left w:val="none" w:sz="0" w:space="0" w:color="auto"/>
            <w:bottom w:val="none" w:sz="0" w:space="0" w:color="auto"/>
            <w:right w:val="none" w:sz="0" w:space="0" w:color="auto"/>
          </w:divBdr>
        </w:div>
        <w:div w:id="1826823008">
          <w:marLeft w:val="640"/>
          <w:marRight w:val="0"/>
          <w:marTop w:val="0"/>
          <w:marBottom w:val="0"/>
          <w:divBdr>
            <w:top w:val="none" w:sz="0" w:space="0" w:color="auto"/>
            <w:left w:val="none" w:sz="0" w:space="0" w:color="auto"/>
            <w:bottom w:val="none" w:sz="0" w:space="0" w:color="auto"/>
            <w:right w:val="none" w:sz="0" w:space="0" w:color="auto"/>
          </w:divBdr>
        </w:div>
      </w:divsChild>
    </w:div>
    <w:div w:id="1121804728">
      <w:bodyDiv w:val="1"/>
      <w:marLeft w:val="0"/>
      <w:marRight w:val="0"/>
      <w:marTop w:val="0"/>
      <w:marBottom w:val="0"/>
      <w:divBdr>
        <w:top w:val="none" w:sz="0" w:space="0" w:color="auto"/>
        <w:left w:val="none" w:sz="0" w:space="0" w:color="auto"/>
        <w:bottom w:val="none" w:sz="0" w:space="0" w:color="auto"/>
        <w:right w:val="none" w:sz="0" w:space="0" w:color="auto"/>
      </w:divBdr>
      <w:divsChild>
        <w:div w:id="712387126">
          <w:marLeft w:val="640"/>
          <w:marRight w:val="0"/>
          <w:marTop w:val="0"/>
          <w:marBottom w:val="0"/>
          <w:divBdr>
            <w:top w:val="none" w:sz="0" w:space="0" w:color="auto"/>
            <w:left w:val="none" w:sz="0" w:space="0" w:color="auto"/>
            <w:bottom w:val="none" w:sz="0" w:space="0" w:color="auto"/>
            <w:right w:val="none" w:sz="0" w:space="0" w:color="auto"/>
          </w:divBdr>
        </w:div>
        <w:div w:id="1311249336">
          <w:marLeft w:val="640"/>
          <w:marRight w:val="0"/>
          <w:marTop w:val="0"/>
          <w:marBottom w:val="0"/>
          <w:divBdr>
            <w:top w:val="none" w:sz="0" w:space="0" w:color="auto"/>
            <w:left w:val="none" w:sz="0" w:space="0" w:color="auto"/>
            <w:bottom w:val="none" w:sz="0" w:space="0" w:color="auto"/>
            <w:right w:val="none" w:sz="0" w:space="0" w:color="auto"/>
          </w:divBdr>
        </w:div>
        <w:div w:id="883374541">
          <w:marLeft w:val="640"/>
          <w:marRight w:val="0"/>
          <w:marTop w:val="0"/>
          <w:marBottom w:val="0"/>
          <w:divBdr>
            <w:top w:val="none" w:sz="0" w:space="0" w:color="auto"/>
            <w:left w:val="none" w:sz="0" w:space="0" w:color="auto"/>
            <w:bottom w:val="none" w:sz="0" w:space="0" w:color="auto"/>
            <w:right w:val="none" w:sz="0" w:space="0" w:color="auto"/>
          </w:divBdr>
        </w:div>
        <w:div w:id="467279498">
          <w:marLeft w:val="640"/>
          <w:marRight w:val="0"/>
          <w:marTop w:val="0"/>
          <w:marBottom w:val="0"/>
          <w:divBdr>
            <w:top w:val="none" w:sz="0" w:space="0" w:color="auto"/>
            <w:left w:val="none" w:sz="0" w:space="0" w:color="auto"/>
            <w:bottom w:val="none" w:sz="0" w:space="0" w:color="auto"/>
            <w:right w:val="none" w:sz="0" w:space="0" w:color="auto"/>
          </w:divBdr>
        </w:div>
        <w:div w:id="768357072">
          <w:marLeft w:val="640"/>
          <w:marRight w:val="0"/>
          <w:marTop w:val="0"/>
          <w:marBottom w:val="0"/>
          <w:divBdr>
            <w:top w:val="none" w:sz="0" w:space="0" w:color="auto"/>
            <w:left w:val="none" w:sz="0" w:space="0" w:color="auto"/>
            <w:bottom w:val="none" w:sz="0" w:space="0" w:color="auto"/>
            <w:right w:val="none" w:sz="0" w:space="0" w:color="auto"/>
          </w:divBdr>
        </w:div>
        <w:div w:id="415327360">
          <w:marLeft w:val="640"/>
          <w:marRight w:val="0"/>
          <w:marTop w:val="0"/>
          <w:marBottom w:val="0"/>
          <w:divBdr>
            <w:top w:val="none" w:sz="0" w:space="0" w:color="auto"/>
            <w:left w:val="none" w:sz="0" w:space="0" w:color="auto"/>
            <w:bottom w:val="none" w:sz="0" w:space="0" w:color="auto"/>
            <w:right w:val="none" w:sz="0" w:space="0" w:color="auto"/>
          </w:divBdr>
        </w:div>
        <w:div w:id="643584339">
          <w:marLeft w:val="640"/>
          <w:marRight w:val="0"/>
          <w:marTop w:val="0"/>
          <w:marBottom w:val="0"/>
          <w:divBdr>
            <w:top w:val="none" w:sz="0" w:space="0" w:color="auto"/>
            <w:left w:val="none" w:sz="0" w:space="0" w:color="auto"/>
            <w:bottom w:val="none" w:sz="0" w:space="0" w:color="auto"/>
            <w:right w:val="none" w:sz="0" w:space="0" w:color="auto"/>
          </w:divBdr>
        </w:div>
        <w:div w:id="1069888348">
          <w:marLeft w:val="640"/>
          <w:marRight w:val="0"/>
          <w:marTop w:val="0"/>
          <w:marBottom w:val="0"/>
          <w:divBdr>
            <w:top w:val="none" w:sz="0" w:space="0" w:color="auto"/>
            <w:left w:val="none" w:sz="0" w:space="0" w:color="auto"/>
            <w:bottom w:val="none" w:sz="0" w:space="0" w:color="auto"/>
            <w:right w:val="none" w:sz="0" w:space="0" w:color="auto"/>
          </w:divBdr>
        </w:div>
        <w:div w:id="165174705">
          <w:marLeft w:val="640"/>
          <w:marRight w:val="0"/>
          <w:marTop w:val="0"/>
          <w:marBottom w:val="0"/>
          <w:divBdr>
            <w:top w:val="none" w:sz="0" w:space="0" w:color="auto"/>
            <w:left w:val="none" w:sz="0" w:space="0" w:color="auto"/>
            <w:bottom w:val="none" w:sz="0" w:space="0" w:color="auto"/>
            <w:right w:val="none" w:sz="0" w:space="0" w:color="auto"/>
          </w:divBdr>
        </w:div>
        <w:div w:id="6449133">
          <w:marLeft w:val="640"/>
          <w:marRight w:val="0"/>
          <w:marTop w:val="0"/>
          <w:marBottom w:val="0"/>
          <w:divBdr>
            <w:top w:val="none" w:sz="0" w:space="0" w:color="auto"/>
            <w:left w:val="none" w:sz="0" w:space="0" w:color="auto"/>
            <w:bottom w:val="none" w:sz="0" w:space="0" w:color="auto"/>
            <w:right w:val="none" w:sz="0" w:space="0" w:color="auto"/>
          </w:divBdr>
        </w:div>
        <w:div w:id="670525068">
          <w:marLeft w:val="640"/>
          <w:marRight w:val="0"/>
          <w:marTop w:val="0"/>
          <w:marBottom w:val="0"/>
          <w:divBdr>
            <w:top w:val="none" w:sz="0" w:space="0" w:color="auto"/>
            <w:left w:val="none" w:sz="0" w:space="0" w:color="auto"/>
            <w:bottom w:val="none" w:sz="0" w:space="0" w:color="auto"/>
            <w:right w:val="none" w:sz="0" w:space="0" w:color="auto"/>
          </w:divBdr>
        </w:div>
        <w:div w:id="1970623765">
          <w:marLeft w:val="640"/>
          <w:marRight w:val="0"/>
          <w:marTop w:val="0"/>
          <w:marBottom w:val="0"/>
          <w:divBdr>
            <w:top w:val="none" w:sz="0" w:space="0" w:color="auto"/>
            <w:left w:val="none" w:sz="0" w:space="0" w:color="auto"/>
            <w:bottom w:val="none" w:sz="0" w:space="0" w:color="auto"/>
            <w:right w:val="none" w:sz="0" w:space="0" w:color="auto"/>
          </w:divBdr>
        </w:div>
        <w:div w:id="2103406176">
          <w:marLeft w:val="640"/>
          <w:marRight w:val="0"/>
          <w:marTop w:val="0"/>
          <w:marBottom w:val="0"/>
          <w:divBdr>
            <w:top w:val="none" w:sz="0" w:space="0" w:color="auto"/>
            <w:left w:val="none" w:sz="0" w:space="0" w:color="auto"/>
            <w:bottom w:val="none" w:sz="0" w:space="0" w:color="auto"/>
            <w:right w:val="none" w:sz="0" w:space="0" w:color="auto"/>
          </w:divBdr>
        </w:div>
        <w:div w:id="1514420482">
          <w:marLeft w:val="640"/>
          <w:marRight w:val="0"/>
          <w:marTop w:val="0"/>
          <w:marBottom w:val="0"/>
          <w:divBdr>
            <w:top w:val="none" w:sz="0" w:space="0" w:color="auto"/>
            <w:left w:val="none" w:sz="0" w:space="0" w:color="auto"/>
            <w:bottom w:val="none" w:sz="0" w:space="0" w:color="auto"/>
            <w:right w:val="none" w:sz="0" w:space="0" w:color="auto"/>
          </w:divBdr>
        </w:div>
        <w:div w:id="411661692">
          <w:marLeft w:val="640"/>
          <w:marRight w:val="0"/>
          <w:marTop w:val="0"/>
          <w:marBottom w:val="0"/>
          <w:divBdr>
            <w:top w:val="none" w:sz="0" w:space="0" w:color="auto"/>
            <w:left w:val="none" w:sz="0" w:space="0" w:color="auto"/>
            <w:bottom w:val="none" w:sz="0" w:space="0" w:color="auto"/>
            <w:right w:val="none" w:sz="0" w:space="0" w:color="auto"/>
          </w:divBdr>
        </w:div>
        <w:div w:id="2028873526">
          <w:marLeft w:val="640"/>
          <w:marRight w:val="0"/>
          <w:marTop w:val="0"/>
          <w:marBottom w:val="0"/>
          <w:divBdr>
            <w:top w:val="none" w:sz="0" w:space="0" w:color="auto"/>
            <w:left w:val="none" w:sz="0" w:space="0" w:color="auto"/>
            <w:bottom w:val="none" w:sz="0" w:space="0" w:color="auto"/>
            <w:right w:val="none" w:sz="0" w:space="0" w:color="auto"/>
          </w:divBdr>
        </w:div>
        <w:div w:id="1074812428">
          <w:marLeft w:val="640"/>
          <w:marRight w:val="0"/>
          <w:marTop w:val="0"/>
          <w:marBottom w:val="0"/>
          <w:divBdr>
            <w:top w:val="none" w:sz="0" w:space="0" w:color="auto"/>
            <w:left w:val="none" w:sz="0" w:space="0" w:color="auto"/>
            <w:bottom w:val="none" w:sz="0" w:space="0" w:color="auto"/>
            <w:right w:val="none" w:sz="0" w:space="0" w:color="auto"/>
          </w:divBdr>
        </w:div>
        <w:div w:id="1741440627">
          <w:marLeft w:val="640"/>
          <w:marRight w:val="0"/>
          <w:marTop w:val="0"/>
          <w:marBottom w:val="0"/>
          <w:divBdr>
            <w:top w:val="none" w:sz="0" w:space="0" w:color="auto"/>
            <w:left w:val="none" w:sz="0" w:space="0" w:color="auto"/>
            <w:bottom w:val="none" w:sz="0" w:space="0" w:color="auto"/>
            <w:right w:val="none" w:sz="0" w:space="0" w:color="auto"/>
          </w:divBdr>
        </w:div>
        <w:div w:id="842012798">
          <w:marLeft w:val="640"/>
          <w:marRight w:val="0"/>
          <w:marTop w:val="0"/>
          <w:marBottom w:val="0"/>
          <w:divBdr>
            <w:top w:val="none" w:sz="0" w:space="0" w:color="auto"/>
            <w:left w:val="none" w:sz="0" w:space="0" w:color="auto"/>
            <w:bottom w:val="none" w:sz="0" w:space="0" w:color="auto"/>
            <w:right w:val="none" w:sz="0" w:space="0" w:color="auto"/>
          </w:divBdr>
        </w:div>
        <w:div w:id="1173908619">
          <w:marLeft w:val="640"/>
          <w:marRight w:val="0"/>
          <w:marTop w:val="0"/>
          <w:marBottom w:val="0"/>
          <w:divBdr>
            <w:top w:val="none" w:sz="0" w:space="0" w:color="auto"/>
            <w:left w:val="none" w:sz="0" w:space="0" w:color="auto"/>
            <w:bottom w:val="none" w:sz="0" w:space="0" w:color="auto"/>
            <w:right w:val="none" w:sz="0" w:space="0" w:color="auto"/>
          </w:divBdr>
        </w:div>
        <w:div w:id="1286230871">
          <w:marLeft w:val="640"/>
          <w:marRight w:val="0"/>
          <w:marTop w:val="0"/>
          <w:marBottom w:val="0"/>
          <w:divBdr>
            <w:top w:val="none" w:sz="0" w:space="0" w:color="auto"/>
            <w:left w:val="none" w:sz="0" w:space="0" w:color="auto"/>
            <w:bottom w:val="none" w:sz="0" w:space="0" w:color="auto"/>
            <w:right w:val="none" w:sz="0" w:space="0" w:color="auto"/>
          </w:divBdr>
        </w:div>
      </w:divsChild>
    </w:div>
    <w:div w:id="1127285449">
      <w:bodyDiv w:val="1"/>
      <w:marLeft w:val="0"/>
      <w:marRight w:val="0"/>
      <w:marTop w:val="0"/>
      <w:marBottom w:val="0"/>
      <w:divBdr>
        <w:top w:val="none" w:sz="0" w:space="0" w:color="auto"/>
        <w:left w:val="none" w:sz="0" w:space="0" w:color="auto"/>
        <w:bottom w:val="none" w:sz="0" w:space="0" w:color="auto"/>
        <w:right w:val="none" w:sz="0" w:space="0" w:color="auto"/>
      </w:divBdr>
      <w:divsChild>
        <w:div w:id="1610890431">
          <w:marLeft w:val="640"/>
          <w:marRight w:val="0"/>
          <w:marTop w:val="0"/>
          <w:marBottom w:val="0"/>
          <w:divBdr>
            <w:top w:val="none" w:sz="0" w:space="0" w:color="auto"/>
            <w:left w:val="none" w:sz="0" w:space="0" w:color="auto"/>
            <w:bottom w:val="none" w:sz="0" w:space="0" w:color="auto"/>
            <w:right w:val="none" w:sz="0" w:space="0" w:color="auto"/>
          </w:divBdr>
        </w:div>
        <w:div w:id="1047493711">
          <w:marLeft w:val="640"/>
          <w:marRight w:val="0"/>
          <w:marTop w:val="0"/>
          <w:marBottom w:val="0"/>
          <w:divBdr>
            <w:top w:val="none" w:sz="0" w:space="0" w:color="auto"/>
            <w:left w:val="none" w:sz="0" w:space="0" w:color="auto"/>
            <w:bottom w:val="none" w:sz="0" w:space="0" w:color="auto"/>
            <w:right w:val="none" w:sz="0" w:space="0" w:color="auto"/>
          </w:divBdr>
        </w:div>
        <w:div w:id="370767620">
          <w:marLeft w:val="640"/>
          <w:marRight w:val="0"/>
          <w:marTop w:val="0"/>
          <w:marBottom w:val="0"/>
          <w:divBdr>
            <w:top w:val="none" w:sz="0" w:space="0" w:color="auto"/>
            <w:left w:val="none" w:sz="0" w:space="0" w:color="auto"/>
            <w:bottom w:val="none" w:sz="0" w:space="0" w:color="auto"/>
            <w:right w:val="none" w:sz="0" w:space="0" w:color="auto"/>
          </w:divBdr>
        </w:div>
        <w:div w:id="1923760403">
          <w:marLeft w:val="640"/>
          <w:marRight w:val="0"/>
          <w:marTop w:val="0"/>
          <w:marBottom w:val="0"/>
          <w:divBdr>
            <w:top w:val="none" w:sz="0" w:space="0" w:color="auto"/>
            <w:left w:val="none" w:sz="0" w:space="0" w:color="auto"/>
            <w:bottom w:val="none" w:sz="0" w:space="0" w:color="auto"/>
            <w:right w:val="none" w:sz="0" w:space="0" w:color="auto"/>
          </w:divBdr>
        </w:div>
        <w:div w:id="1443763887">
          <w:marLeft w:val="640"/>
          <w:marRight w:val="0"/>
          <w:marTop w:val="0"/>
          <w:marBottom w:val="0"/>
          <w:divBdr>
            <w:top w:val="none" w:sz="0" w:space="0" w:color="auto"/>
            <w:left w:val="none" w:sz="0" w:space="0" w:color="auto"/>
            <w:bottom w:val="none" w:sz="0" w:space="0" w:color="auto"/>
            <w:right w:val="none" w:sz="0" w:space="0" w:color="auto"/>
          </w:divBdr>
        </w:div>
        <w:div w:id="1984390583">
          <w:marLeft w:val="640"/>
          <w:marRight w:val="0"/>
          <w:marTop w:val="0"/>
          <w:marBottom w:val="0"/>
          <w:divBdr>
            <w:top w:val="none" w:sz="0" w:space="0" w:color="auto"/>
            <w:left w:val="none" w:sz="0" w:space="0" w:color="auto"/>
            <w:bottom w:val="none" w:sz="0" w:space="0" w:color="auto"/>
            <w:right w:val="none" w:sz="0" w:space="0" w:color="auto"/>
          </w:divBdr>
        </w:div>
        <w:div w:id="974339199">
          <w:marLeft w:val="640"/>
          <w:marRight w:val="0"/>
          <w:marTop w:val="0"/>
          <w:marBottom w:val="0"/>
          <w:divBdr>
            <w:top w:val="none" w:sz="0" w:space="0" w:color="auto"/>
            <w:left w:val="none" w:sz="0" w:space="0" w:color="auto"/>
            <w:bottom w:val="none" w:sz="0" w:space="0" w:color="auto"/>
            <w:right w:val="none" w:sz="0" w:space="0" w:color="auto"/>
          </w:divBdr>
        </w:div>
        <w:div w:id="714549236">
          <w:marLeft w:val="640"/>
          <w:marRight w:val="0"/>
          <w:marTop w:val="0"/>
          <w:marBottom w:val="0"/>
          <w:divBdr>
            <w:top w:val="none" w:sz="0" w:space="0" w:color="auto"/>
            <w:left w:val="none" w:sz="0" w:space="0" w:color="auto"/>
            <w:bottom w:val="none" w:sz="0" w:space="0" w:color="auto"/>
            <w:right w:val="none" w:sz="0" w:space="0" w:color="auto"/>
          </w:divBdr>
        </w:div>
        <w:div w:id="706182279">
          <w:marLeft w:val="640"/>
          <w:marRight w:val="0"/>
          <w:marTop w:val="0"/>
          <w:marBottom w:val="0"/>
          <w:divBdr>
            <w:top w:val="none" w:sz="0" w:space="0" w:color="auto"/>
            <w:left w:val="none" w:sz="0" w:space="0" w:color="auto"/>
            <w:bottom w:val="none" w:sz="0" w:space="0" w:color="auto"/>
            <w:right w:val="none" w:sz="0" w:space="0" w:color="auto"/>
          </w:divBdr>
        </w:div>
        <w:div w:id="1307007217">
          <w:marLeft w:val="640"/>
          <w:marRight w:val="0"/>
          <w:marTop w:val="0"/>
          <w:marBottom w:val="0"/>
          <w:divBdr>
            <w:top w:val="none" w:sz="0" w:space="0" w:color="auto"/>
            <w:left w:val="none" w:sz="0" w:space="0" w:color="auto"/>
            <w:bottom w:val="none" w:sz="0" w:space="0" w:color="auto"/>
            <w:right w:val="none" w:sz="0" w:space="0" w:color="auto"/>
          </w:divBdr>
        </w:div>
        <w:div w:id="1319991089">
          <w:marLeft w:val="640"/>
          <w:marRight w:val="0"/>
          <w:marTop w:val="0"/>
          <w:marBottom w:val="0"/>
          <w:divBdr>
            <w:top w:val="none" w:sz="0" w:space="0" w:color="auto"/>
            <w:left w:val="none" w:sz="0" w:space="0" w:color="auto"/>
            <w:bottom w:val="none" w:sz="0" w:space="0" w:color="auto"/>
            <w:right w:val="none" w:sz="0" w:space="0" w:color="auto"/>
          </w:divBdr>
        </w:div>
        <w:div w:id="2040886987">
          <w:marLeft w:val="640"/>
          <w:marRight w:val="0"/>
          <w:marTop w:val="0"/>
          <w:marBottom w:val="0"/>
          <w:divBdr>
            <w:top w:val="none" w:sz="0" w:space="0" w:color="auto"/>
            <w:left w:val="none" w:sz="0" w:space="0" w:color="auto"/>
            <w:bottom w:val="none" w:sz="0" w:space="0" w:color="auto"/>
            <w:right w:val="none" w:sz="0" w:space="0" w:color="auto"/>
          </w:divBdr>
        </w:div>
        <w:div w:id="357464068">
          <w:marLeft w:val="640"/>
          <w:marRight w:val="0"/>
          <w:marTop w:val="0"/>
          <w:marBottom w:val="0"/>
          <w:divBdr>
            <w:top w:val="none" w:sz="0" w:space="0" w:color="auto"/>
            <w:left w:val="none" w:sz="0" w:space="0" w:color="auto"/>
            <w:bottom w:val="none" w:sz="0" w:space="0" w:color="auto"/>
            <w:right w:val="none" w:sz="0" w:space="0" w:color="auto"/>
          </w:divBdr>
        </w:div>
        <w:div w:id="1657025362">
          <w:marLeft w:val="640"/>
          <w:marRight w:val="0"/>
          <w:marTop w:val="0"/>
          <w:marBottom w:val="0"/>
          <w:divBdr>
            <w:top w:val="none" w:sz="0" w:space="0" w:color="auto"/>
            <w:left w:val="none" w:sz="0" w:space="0" w:color="auto"/>
            <w:bottom w:val="none" w:sz="0" w:space="0" w:color="auto"/>
            <w:right w:val="none" w:sz="0" w:space="0" w:color="auto"/>
          </w:divBdr>
        </w:div>
        <w:div w:id="465315416">
          <w:marLeft w:val="640"/>
          <w:marRight w:val="0"/>
          <w:marTop w:val="0"/>
          <w:marBottom w:val="0"/>
          <w:divBdr>
            <w:top w:val="none" w:sz="0" w:space="0" w:color="auto"/>
            <w:left w:val="none" w:sz="0" w:space="0" w:color="auto"/>
            <w:bottom w:val="none" w:sz="0" w:space="0" w:color="auto"/>
            <w:right w:val="none" w:sz="0" w:space="0" w:color="auto"/>
          </w:divBdr>
        </w:div>
        <w:div w:id="10764885">
          <w:marLeft w:val="640"/>
          <w:marRight w:val="0"/>
          <w:marTop w:val="0"/>
          <w:marBottom w:val="0"/>
          <w:divBdr>
            <w:top w:val="none" w:sz="0" w:space="0" w:color="auto"/>
            <w:left w:val="none" w:sz="0" w:space="0" w:color="auto"/>
            <w:bottom w:val="none" w:sz="0" w:space="0" w:color="auto"/>
            <w:right w:val="none" w:sz="0" w:space="0" w:color="auto"/>
          </w:divBdr>
        </w:div>
        <w:div w:id="231738589">
          <w:marLeft w:val="640"/>
          <w:marRight w:val="0"/>
          <w:marTop w:val="0"/>
          <w:marBottom w:val="0"/>
          <w:divBdr>
            <w:top w:val="none" w:sz="0" w:space="0" w:color="auto"/>
            <w:left w:val="none" w:sz="0" w:space="0" w:color="auto"/>
            <w:bottom w:val="none" w:sz="0" w:space="0" w:color="auto"/>
            <w:right w:val="none" w:sz="0" w:space="0" w:color="auto"/>
          </w:divBdr>
        </w:div>
        <w:div w:id="2004627372">
          <w:marLeft w:val="640"/>
          <w:marRight w:val="0"/>
          <w:marTop w:val="0"/>
          <w:marBottom w:val="0"/>
          <w:divBdr>
            <w:top w:val="none" w:sz="0" w:space="0" w:color="auto"/>
            <w:left w:val="none" w:sz="0" w:space="0" w:color="auto"/>
            <w:bottom w:val="none" w:sz="0" w:space="0" w:color="auto"/>
            <w:right w:val="none" w:sz="0" w:space="0" w:color="auto"/>
          </w:divBdr>
        </w:div>
        <w:div w:id="260456090">
          <w:marLeft w:val="640"/>
          <w:marRight w:val="0"/>
          <w:marTop w:val="0"/>
          <w:marBottom w:val="0"/>
          <w:divBdr>
            <w:top w:val="none" w:sz="0" w:space="0" w:color="auto"/>
            <w:left w:val="none" w:sz="0" w:space="0" w:color="auto"/>
            <w:bottom w:val="none" w:sz="0" w:space="0" w:color="auto"/>
            <w:right w:val="none" w:sz="0" w:space="0" w:color="auto"/>
          </w:divBdr>
        </w:div>
        <w:div w:id="1386880483">
          <w:marLeft w:val="640"/>
          <w:marRight w:val="0"/>
          <w:marTop w:val="0"/>
          <w:marBottom w:val="0"/>
          <w:divBdr>
            <w:top w:val="none" w:sz="0" w:space="0" w:color="auto"/>
            <w:left w:val="none" w:sz="0" w:space="0" w:color="auto"/>
            <w:bottom w:val="none" w:sz="0" w:space="0" w:color="auto"/>
            <w:right w:val="none" w:sz="0" w:space="0" w:color="auto"/>
          </w:divBdr>
        </w:div>
        <w:div w:id="459494129">
          <w:marLeft w:val="640"/>
          <w:marRight w:val="0"/>
          <w:marTop w:val="0"/>
          <w:marBottom w:val="0"/>
          <w:divBdr>
            <w:top w:val="none" w:sz="0" w:space="0" w:color="auto"/>
            <w:left w:val="none" w:sz="0" w:space="0" w:color="auto"/>
            <w:bottom w:val="none" w:sz="0" w:space="0" w:color="auto"/>
            <w:right w:val="none" w:sz="0" w:space="0" w:color="auto"/>
          </w:divBdr>
        </w:div>
      </w:divsChild>
    </w:div>
    <w:div w:id="1128668405">
      <w:bodyDiv w:val="1"/>
      <w:marLeft w:val="0"/>
      <w:marRight w:val="0"/>
      <w:marTop w:val="0"/>
      <w:marBottom w:val="0"/>
      <w:divBdr>
        <w:top w:val="none" w:sz="0" w:space="0" w:color="auto"/>
        <w:left w:val="none" w:sz="0" w:space="0" w:color="auto"/>
        <w:bottom w:val="none" w:sz="0" w:space="0" w:color="auto"/>
        <w:right w:val="none" w:sz="0" w:space="0" w:color="auto"/>
      </w:divBdr>
      <w:divsChild>
        <w:div w:id="2116361000">
          <w:marLeft w:val="640"/>
          <w:marRight w:val="0"/>
          <w:marTop w:val="0"/>
          <w:marBottom w:val="0"/>
          <w:divBdr>
            <w:top w:val="none" w:sz="0" w:space="0" w:color="auto"/>
            <w:left w:val="none" w:sz="0" w:space="0" w:color="auto"/>
            <w:bottom w:val="none" w:sz="0" w:space="0" w:color="auto"/>
            <w:right w:val="none" w:sz="0" w:space="0" w:color="auto"/>
          </w:divBdr>
        </w:div>
        <w:div w:id="1552886260">
          <w:marLeft w:val="640"/>
          <w:marRight w:val="0"/>
          <w:marTop w:val="0"/>
          <w:marBottom w:val="0"/>
          <w:divBdr>
            <w:top w:val="none" w:sz="0" w:space="0" w:color="auto"/>
            <w:left w:val="none" w:sz="0" w:space="0" w:color="auto"/>
            <w:bottom w:val="none" w:sz="0" w:space="0" w:color="auto"/>
            <w:right w:val="none" w:sz="0" w:space="0" w:color="auto"/>
          </w:divBdr>
        </w:div>
        <w:div w:id="1874029546">
          <w:marLeft w:val="640"/>
          <w:marRight w:val="0"/>
          <w:marTop w:val="0"/>
          <w:marBottom w:val="0"/>
          <w:divBdr>
            <w:top w:val="none" w:sz="0" w:space="0" w:color="auto"/>
            <w:left w:val="none" w:sz="0" w:space="0" w:color="auto"/>
            <w:bottom w:val="none" w:sz="0" w:space="0" w:color="auto"/>
            <w:right w:val="none" w:sz="0" w:space="0" w:color="auto"/>
          </w:divBdr>
        </w:div>
        <w:div w:id="2045058262">
          <w:marLeft w:val="640"/>
          <w:marRight w:val="0"/>
          <w:marTop w:val="0"/>
          <w:marBottom w:val="0"/>
          <w:divBdr>
            <w:top w:val="none" w:sz="0" w:space="0" w:color="auto"/>
            <w:left w:val="none" w:sz="0" w:space="0" w:color="auto"/>
            <w:bottom w:val="none" w:sz="0" w:space="0" w:color="auto"/>
            <w:right w:val="none" w:sz="0" w:space="0" w:color="auto"/>
          </w:divBdr>
        </w:div>
        <w:div w:id="10181807">
          <w:marLeft w:val="640"/>
          <w:marRight w:val="0"/>
          <w:marTop w:val="0"/>
          <w:marBottom w:val="0"/>
          <w:divBdr>
            <w:top w:val="none" w:sz="0" w:space="0" w:color="auto"/>
            <w:left w:val="none" w:sz="0" w:space="0" w:color="auto"/>
            <w:bottom w:val="none" w:sz="0" w:space="0" w:color="auto"/>
            <w:right w:val="none" w:sz="0" w:space="0" w:color="auto"/>
          </w:divBdr>
        </w:div>
        <w:div w:id="607464788">
          <w:marLeft w:val="640"/>
          <w:marRight w:val="0"/>
          <w:marTop w:val="0"/>
          <w:marBottom w:val="0"/>
          <w:divBdr>
            <w:top w:val="none" w:sz="0" w:space="0" w:color="auto"/>
            <w:left w:val="none" w:sz="0" w:space="0" w:color="auto"/>
            <w:bottom w:val="none" w:sz="0" w:space="0" w:color="auto"/>
            <w:right w:val="none" w:sz="0" w:space="0" w:color="auto"/>
          </w:divBdr>
        </w:div>
        <w:div w:id="1267932133">
          <w:marLeft w:val="640"/>
          <w:marRight w:val="0"/>
          <w:marTop w:val="0"/>
          <w:marBottom w:val="0"/>
          <w:divBdr>
            <w:top w:val="none" w:sz="0" w:space="0" w:color="auto"/>
            <w:left w:val="none" w:sz="0" w:space="0" w:color="auto"/>
            <w:bottom w:val="none" w:sz="0" w:space="0" w:color="auto"/>
            <w:right w:val="none" w:sz="0" w:space="0" w:color="auto"/>
          </w:divBdr>
        </w:div>
        <w:div w:id="1217352003">
          <w:marLeft w:val="640"/>
          <w:marRight w:val="0"/>
          <w:marTop w:val="0"/>
          <w:marBottom w:val="0"/>
          <w:divBdr>
            <w:top w:val="none" w:sz="0" w:space="0" w:color="auto"/>
            <w:left w:val="none" w:sz="0" w:space="0" w:color="auto"/>
            <w:bottom w:val="none" w:sz="0" w:space="0" w:color="auto"/>
            <w:right w:val="none" w:sz="0" w:space="0" w:color="auto"/>
          </w:divBdr>
        </w:div>
        <w:div w:id="890582831">
          <w:marLeft w:val="640"/>
          <w:marRight w:val="0"/>
          <w:marTop w:val="0"/>
          <w:marBottom w:val="0"/>
          <w:divBdr>
            <w:top w:val="none" w:sz="0" w:space="0" w:color="auto"/>
            <w:left w:val="none" w:sz="0" w:space="0" w:color="auto"/>
            <w:bottom w:val="none" w:sz="0" w:space="0" w:color="auto"/>
            <w:right w:val="none" w:sz="0" w:space="0" w:color="auto"/>
          </w:divBdr>
        </w:div>
        <w:div w:id="1348560118">
          <w:marLeft w:val="640"/>
          <w:marRight w:val="0"/>
          <w:marTop w:val="0"/>
          <w:marBottom w:val="0"/>
          <w:divBdr>
            <w:top w:val="none" w:sz="0" w:space="0" w:color="auto"/>
            <w:left w:val="none" w:sz="0" w:space="0" w:color="auto"/>
            <w:bottom w:val="none" w:sz="0" w:space="0" w:color="auto"/>
            <w:right w:val="none" w:sz="0" w:space="0" w:color="auto"/>
          </w:divBdr>
        </w:div>
        <w:div w:id="948464572">
          <w:marLeft w:val="640"/>
          <w:marRight w:val="0"/>
          <w:marTop w:val="0"/>
          <w:marBottom w:val="0"/>
          <w:divBdr>
            <w:top w:val="none" w:sz="0" w:space="0" w:color="auto"/>
            <w:left w:val="none" w:sz="0" w:space="0" w:color="auto"/>
            <w:bottom w:val="none" w:sz="0" w:space="0" w:color="auto"/>
            <w:right w:val="none" w:sz="0" w:space="0" w:color="auto"/>
          </w:divBdr>
        </w:div>
        <w:div w:id="2088459330">
          <w:marLeft w:val="640"/>
          <w:marRight w:val="0"/>
          <w:marTop w:val="0"/>
          <w:marBottom w:val="0"/>
          <w:divBdr>
            <w:top w:val="none" w:sz="0" w:space="0" w:color="auto"/>
            <w:left w:val="none" w:sz="0" w:space="0" w:color="auto"/>
            <w:bottom w:val="none" w:sz="0" w:space="0" w:color="auto"/>
            <w:right w:val="none" w:sz="0" w:space="0" w:color="auto"/>
          </w:divBdr>
        </w:div>
        <w:div w:id="1522085742">
          <w:marLeft w:val="640"/>
          <w:marRight w:val="0"/>
          <w:marTop w:val="0"/>
          <w:marBottom w:val="0"/>
          <w:divBdr>
            <w:top w:val="none" w:sz="0" w:space="0" w:color="auto"/>
            <w:left w:val="none" w:sz="0" w:space="0" w:color="auto"/>
            <w:bottom w:val="none" w:sz="0" w:space="0" w:color="auto"/>
            <w:right w:val="none" w:sz="0" w:space="0" w:color="auto"/>
          </w:divBdr>
        </w:div>
        <w:div w:id="610624173">
          <w:marLeft w:val="640"/>
          <w:marRight w:val="0"/>
          <w:marTop w:val="0"/>
          <w:marBottom w:val="0"/>
          <w:divBdr>
            <w:top w:val="none" w:sz="0" w:space="0" w:color="auto"/>
            <w:left w:val="none" w:sz="0" w:space="0" w:color="auto"/>
            <w:bottom w:val="none" w:sz="0" w:space="0" w:color="auto"/>
            <w:right w:val="none" w:sz="0" w:space="0" w:color="auto"/>
          </w:divBdr>
        </w:div>
        <w:div w:id="813911598">
          <w:marLeft w:val="640"/>
          <w:marRight w:val="0"/>
          <w:marTop w:val="0"/>
          <w:marBottom w:val="0"/>
          <w:divBdr>
            <w:top w:val="none" w:sz="0" w:space="0" w:color="auto"/>
            <w:left w:val="none" w:sz="0" w:space="0" w:color="auto"/>
            <w:bottom w:val="none" w:sz="0" w:space="0" w:color="auto"/>
            <w:right w:val="none" w:sz="0" w:space="0" w:color="auto"/>
          </w:divBdr>
        </w:div>
        <w:div w:id="1089499061">
          <w:marLeft w:val="640"/>
          <w:marRight w:val="0"/>
          <w:marTop w:val="0"/>
          <w:marBottom w:val="0"/>
          <w:divBdr>
            <w:top w:val="none" w:sz="0" w:space="0" w:color="auto"/>
            <w:left w:val="none" w:sz="0" w:space="0" w:color="auto"/>
            <w:bottom w:val="none" w:sz="0" w:space="0" w:color="auto"/>
            <w:right w:val="none" w:sz="0" w:space="0" w:color="auto"/>
          </w:divBdr>
        </w:div>
        <w:div w:id="177740513">
          <w:marLeft w:val="640"/>
          <w:marRight w:val="0"/>
          <w:marTop w:val="0"/>
          <w:marBottom w:val="0"/>
          <w:divBdr>
            <w:top w:val="none" w:sz="0" w:space="0" w:color="auto"/>
            <w:left w:val="none" w:sz="0" w:space="0" w:color="auto"/>
            <w:bottom w:val="none" w:sz="0" w:space="0" w:color="auto"/>
            <w:right w:val="none" w:sz="0" w:space="0" w:color="auto"/>
          </w:divBdr>
        </w:div>
        <w:div w:id="1585264846">
          <w:marLeft w:val="640"/>
          <w:marRight w:val="0"/>
          <w:marTop w:val="0"/>
          <w:marBottom w:val="0"/>
          <w:divBdr>
            <w:top w:val="none" w:sz="0" w:space="0" w:color="auto"/>
            <w:left w:val="none" w:sz="0" w:space="0" w:color="auto"/>
            <w:bottom w:val="none" w:sz="0" w:space="0" w:color="auto"/>
            <w:right w:val="none" w:sz="0" w:space="0" w:color="auto"/>
          </w:divBdr>
        </w:div>
        <w:div w:id="103769517">
          <w:marLeft w:val="640"/>
          <w:marRight w:val="0"/>
          <w:marTop w:val="0"/>
          <w:marBottom w:val="0"/>
          <w:divBdr>
            <w:top w:val="none" w:sz="0" w:space="0" w:color="auto"/>
            <w:left w:val="none" w:sz="0" w:space="0" w:color="auto"/>
            <w:bottom w:val="none" w:sz="0" w:space="0" w:color="auto"/>
            <w:right w:val="none" w:sz="0" w:space="0" w:color="auto"/>
          </w:divBdr>
        </w:div>
        <w:div w:id="1062094397">
          <w:marLeft w:val="640"/>
          <w:marRight w:val="0"/>
          <w:marTop w:val="0"/>
          <w:marBottom w:val="0"/>
          <w:divBdr>
            <w:top w:val="none" w:sz="0" w:space="0" w:color="auto"/>
            <w:left w:val="none" w:sz="0" w:space="0" w:color="auto"/>
            <w:bottom w:val="none" w:sz="0" w:space="0" w:color="auto"/>
            <w:right w:val="none" w:sz="0" w:space="0" w:color="auto"/>
          </w:divBdr>
        </w:div>
        <w:div w:id="1060398583">
          <w:marLeft w:val="640"/>
          <w:marRight w:val="0"/>
          <w:marTop w:val="0"/>
          <w:marBottom w:val="0"/>
          <w:divBdr>
            <w:top w:val="none" w:sz="0" w:space="0" w:color="auto"/>
            <w:left w:val="none" w:sz="0" w:space="0" w:color="auto"/>
            <w:bottom w:val="none" w:sz="0" w:space="0" w:color="auto"/>
            <w:right w:val="none" w:sz="0" w:space="0" w:color="auto"/>
          </w:divBdr>
        </w:div>
      </w:divsChild>
    </w:div>
    <w:div w:id="1141653407">
      <w:bodyDiv w:val="1"/>
      <w:marLeft w:val="0"/>
      <w:marRight w:val="0"/>
      <w:marTop w:val="0"/>
      <w:marBottom w:val="0"/>
      <w:divBdr>
        <w:top w:val="none" w:sz="0" w:space="0" w:color="auto"/>
        <w:left w:val="none" w:sz="0" w:space="0" w:color="auto"/>
        <w:bottom w:val="none" w:sz="0" w:space="0" w:color="auto"/>
        <w:right w:val="none" w:sz="0" w:space="0" w:color="auto"/>
      </w:divBdr>
      <w:divsChild>
        <w:div w:id="495151560">
          <w:marLeft w:val="0"/>
          <w:marRight w:val="0"/>
          <w:marTop w:val="0"/>
          <w:marBottom w:val="0"/>
          <w:divBdr>
            <w:top w:val="none" w:sz="0" w:space="0" w:color="auto"/>
            <w:left w:val="none" w:sz="0" w:space="0" w:color="auto"/>
            <w:bottom w:val="none" w:sz="0" w:space="0" w:color="auto"/>
            <w:right w:val="none" w:sz="0" w:space="0" w:color="auto"/>
          </w:divBdr>
          <w:divsChild>
            <w:div w:id="849414077">
              <w:marLeft w:val="0"/>
              <w:marRight w:val="0"/>
              <w:marTop w:val="0"/>
              <w:marBottom w:val="0"/>
              <w:divBdr>
                <w:top w:val="none" w:sz="0" w:space="0" w:color="auto"/>
                <w:left w:val="none" w:sz="0" w:space="0" w:color="auto"/>
                <w:bottom w:val="none" w:sz="0" w:space="0" w:color="auto"/>
                <w:right w:val="none" w:sz="0" w:space="0" w:color="auto"/>
              </w:divBdr>
            </w:div>
            <w:div w:id="2046904023">
              <w:marLeft w:val="0"/>
              <w:marRight w:val="0"/>
              <w:marTop w:val="0"/>
              <w:marBottom w:val="0"/>
              <w:divBdr>
                <w:top w:val="none" w:sz="0" w:space="0" w:color="auto"/>
                <w:left w:val="none" w:sz="0" w:space="0" w:color="auto"/>
                <w:bottom w:val="none" w:sz="0" w:space="0" w:color="auto"/>
                <w:right w:val="none" w:sz="0" w:space="0" w:color="auto"/>
              </w:divBdr>
            </w:div>
            <w:div w:id="10897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6216">
      <w:bodyDiv w:val="1"/>
      <w:marLeft w:val="0"/>
      <w:marRight w:val="0"/>
      <w:marTop w:val="0"/>
      <w:marBottom w:val="0"/>
      <w:divBdr>
        <w:top w:val="none" w:sz="0" w:space="0" w:color="auto"/>
        <w:left w:val="none" w:sz="0" w:space="0" w:color="auto"/>
        <w:bottom w:val="none" w:sz="0" w:space="0" w:color="auto"/>
        <w:right w:val="none" w:sz="0" w:space="0" w:color="auto"/>
      </w:divBdr>
      <w:divsChild>
        <w:div w:id="561604541">
          <w:marLeft w:val="640"/>
          <w:marRight w:val="0"/>
          <w:marTop w:val="0"/>
          <w:marBottom w:val="0"/>
          <w:divBdr>
            <w:top w:val="none" w:sz="0" w:space="0" w:color="auto"/>
            <w:left w:val="none" w:sz="0" w:space="0" w:color="auto"/>
            <w:bottom w:val="none" w:sz="0" w:space="0" w:color="auto"/>
            <w:right w:val="none" w:sz="0" w:space="0" w:color="auto"/>
          </w:divBdr>
        </w:div>
        <w:div w:id="1415132422">
          <w:marLeft w:val="640"/>
          <w:marRight w:val="0"/>
          <w:marTop w:val="0"/>
          <w:marBottom w:val="0"/>
          <w:divBdr>
            <w:top w:val="none" w:sz="0" w:space="0" w:color="auto"/>
            <w:left w:val="none" w:sz="0" w:space="0" w:color="auto"/>
            <w:bottom w:val="none" w:sz="0" w:space="0" w:color="auto"/>
            <w:right w:val="none" w:sz="0" w:space="0" w:color="auto"/>
          </w:divBdr>
        </w:div>
        <w:div w:id="1657562787">
          <w:marLeft w:val="640"/>
          <w:marRight w:val="0"/>
          <w:marTop w:val="0"/>
          <w:marBottom w:val="0"/>
          <w:divBdr>
            <w:top w:val="none" w:sz="0" w:space="0" w:color="auto"/>
            <w:left w:val="none" w:sz="0" w:space="0" w:color="auto"/>
            <w:bottom w:val="none" w:sz="0" w:space="0" w:color="auto"/>
            <w:right w:val="none" w:sz="0" w:space="0" w:color="auto"/>
          </w:divBdr>
        </w:div>
        <w:div w:id="1600945351">
          <w:marLeft w:val="640"/>
          <w:marRight w:val="0"/>
          <w:marTop w:val="0"/>
          <w:marBottom w:val="0"/>
          <w:divBdr>
            <w:top w:val="none" w:sz="0" w:space="0" w:color="auto"/>
            <w:left w:val="none" w:sz="0" w:space="0" w:color="auto"/>
            <w:bottom w:val="none" w:sz="0" w:space="0" w:color="auto"/>
            <w:right w:val="none" w:sz="0" w:space="0" w:color="auto"/>
          </w:divBdr>
        </w:div>
        <w:div w:id="180360557">
          <w:marLeft w:val="640"/>
          <w:marRight w:val="0"/>
          <w:marTop w:val="0"/>
          <w:marBottom w:val="0"/>
          <w:divBdr>
            <w:top w:val="none" w:sz="0" w:space="0" w:color="auto"/>
            <w:left w:val="none" w:sz="0" w:space="0" w:color="auto"/>
            <w:bottom w:val="none" w:sz="0" w:space="0" w:color="auto"/>
            <w:right w:val="none" w:sz="0" w:space="0" w:color="auto"/>
          </w:divBdr>
        </w:div>
        <w:div w:id="2018144563">
          <w:marLeft w:val="640"/>
          <w:marRight w:val="0"/>
          <w:marTop w:val="0"/>
          <w:marBottom w:val="0"/>
          <w:divBdr>
            <w:top w:val="none" w:sz="0" w:space="0" w:color="auto"/>
            <w:left w:val="none" w:sz="0" w:space="0" w:color="auto"/>
            <w:bottom w:val="none" w:sz="0" w:space="0" w:color="auto"/>
            <w:right w:val="none" w:sz="0" w:space="0" w:color="auto"/>
          </w:divBdr>
        </w:div>
        <w:div w:id="1298340799">
          <w:marLeft w:val="640"/>
          <w:marRight w:val="0"/>
          <w:marTop w:val="0"/>
          <w:marBottom w:val="0"/>
          <w:divBdr>
            <w:top w:val="none" w:sz="0" w:space="0" w:color="auto"/>
            <w:left w:val="none" w:sz="0" w:space="0" w:color="auto"/>
            <w:bottom w:val="none" w:sz="0" w:space="0" w:color="auto"/>
            <w:right w:val="none" w:sz="0" w:space="0" w:color="auto"/>
          </w:divBdr>
        </w:div>
        <w:div w:id="915163618">
          <w:marLeft w:val="640"/>
          <w:marRight w:val="0"/>
          <w:marTop w:val="0"/>
          <w:marBottom w:val="0"/>
          <w:divBdr>
            <w:top w:val="none" w:sz="0" w:space="0" w:color="auto"/>
            <w:left w:val="none" w:sz="0" w:space="0" w:color="auto"/>
            <w:bottom w:val="none" w:sz="0" w:space="0" w:color="auto"/>
            <w:right w:val="none" w:sz="0" w:space="0" w:color="auto"/>
          </w:divBdr>
        </w:div>
        <w:div w:id="2028675566">
          <w:marLeft w:val="640"/>
          <w:marRight w:val="0"/>
          <w:marTop w:val="0"/>
          <w:marBottom w:val="0"/>
          <w:divBdr>
            <w:top w:val="none" w:sz="0" w:space="0" w:color="auto"/>
            <w:left w:val="none" w:sz="0" w:space="0" w:color="auto"/>
            <w:bottom w:val="none" w:sz="0" w:space="0" w:color="auto"/>
            <w:right w:val="none" w:sz="0" w:space="0" w:color="auto"/>
          </w:divBdr>
        </w:div>
        <w:div w:id="1435519061">
          <w:marLeft w:val="640"/>
          <w:marRight w:val="0"/>
          <w:marTop w:val="0"/>
          <w:marBottom w:val="0"/>
          <w:divBdr>
            <w:top w:val="none" w:sz="0" w:space="0" w:color="auto"/>
            <w:left w:val="none" w:sz="0" w:space="0" w:color="auto"/>
            <w:bottom w:val="none" w:sz="0" w:space="0" w:color="auto"/>
            <w:right w:val="none" w:sz="0" w:space="0" w:color="auto"/>
          </w:divBdr>
        </w:div>
        <w:div w:id="2026511860">
          <w:marLeft w:val="640"/>
          <w:marRight w:val="0"/>
          <w:marTop w:val="0"/>
          <w:marBottom w:val="0"/>
          <w:divBdr>
            <w:top w:val="none" w:sz="0" w:space="0" w:color="auto"/>
            <w:left w:val="none" w:sz="0" w:space="0" w:color="auto"/>
            <w:bottom w:val="none" w:sz="0" w:space="0" w:color="auto"/>
            <w:right w:val="none" w:sz="0" w:space="0" w:color="auto"/>
          </w:divBdr>
        </w:div>
        <w:div w:id="1351686626">
          <w:marLeft w:val="640"/>
          <w:marRight w:val="0"/>
          <w:marTop w:val="0"/>
          <w:marBottom w:val="0"/>
          <w:divBdr>
            <w:top w:val="none" w:sz="0" w:space="0" w:color="auto"/>
            <w:left w:val="none" w:sz="0" w:space="0" w:color="auto"/>
            <w:bottom w:val="none" w:sz="0" w:space="0" w:color="auto"/>
            <w:right w:val="none" w:sz="0" w:space="0" w:color="auto"/>
          </w:divBdr>
        </w:div>
        <w:div w:id="913322027">
          <w:marLeft w:val="640"/>
          <w:marRight w:val="0"/>
          <w:marTop w:val="0"/>
          <w:marBottom w:val="0"/>
          <w:divBdr>
            <w:top w:val="none" w:sz="0" w:space="0" w:color="auto"/>
            <w:left w:val="none" w:sz="0" w:space="0" w:color="auto"/>
            <w:bottom w:val="none" w:sz="0" w:space="0" w:color="auto"/>
            <w:right w:val="none" w:sz="0" w:space="0" w:color="auto"/>
          </w:divBdr>
        </w:div>
        <w:div w:id="315425017">
          <w:marLeft w:val="640"/>
          <w:marRight w:val="0"/>
          <w:marTop w:val="0"/>
          <w:marBottom w:val="0"/>
          <w:divBdr>
            <w:top w:val="none" w:sz="0" w:space="0" w:color="auto"/>
            <w:left w:val="none" w:sz="0" w:space="0" w:color="auto"/>
            <w:bottom w:val="none" w:sz="0" w:space="0" w:color="auto"/>
            <w:right w:val="none" w:sz="0" w:space="0" w:color="auto"/>
          </w:divBdr>
        </w:div>
        <w:div w:id="1789086181">
          <w:marLeft w:val="640"/>
          <w:marRight w:val="0"/>
          <w:marTop w:val="0"/>
          <w:marBottom w:val="0"/>
          <w:divBdr>
            <w:top w:val="none" w:sz="0" w:space="0" w:color="auto"/>
            <w:left w:val="none" w:sz="0" w:space="0" w:color="auto"/>
            <w:bottom w:val="none" w:sz="0" w:space="0" w:color="auto"/>
            <w:right w:val="none" w:sz="0" w:space="0" w:color="auto"/>
          </w:divBdr>
        </w:div>
        <w:div w:id="587077967">
          <w:marLeft w:val="640"/>
          <w:marRight w:val="0"/>
          <w:marTop w:val="0"/>
          <w:marBottom w:val="0"/>
          <w:divBdr>
            <w:top w:val="none" w:sz="0" w:space="0" w:color="auto"/>
            <w:left w:val="none" w:sz="0" w:space="0" w:color="auto"/>
            <w:bottom w:val="none" w:sz="0" w:space="0" w:color="auto"/>
            <w:right w:val="none" w:sz="0" w:space="0" w:color="auto"/>
          </w:divBdr>
        </w:div>
        <w:div w:id="1976569147">
          <w:marLeft w:val="640"/>
          <w:marRight w:val="0"/>
          <w:marTop w:val="0"/>
          <w:marBottom w:val="0"/>
          <w:divBdr>
            <w:top w:val="none" w:sz="0" w:space="0" w:color="auto"/>
            <w:left w:val="none" w:sz="0" w:space="0" w:color="auto"/>
            <w:bottom w:val="none" w:sz="0" w:space="0" w:color="auto"/>
            <w:right w:val="none" w:sz="0" w:space="0" w:color="auto"/>
          </w:divBdr>
        </w:div>
        <w:div w:id="492451146">
          <w:marLeft w:val="640"/>
          <w:marRight w:val="0"/>
          <w:marTop w:val="0"/>
          <w:marBottom w:val="0"/>
          <w:divBdr>
            <w:top w:val="none" w:sz="0" w:space="0" w:color="auto"/>
            <w:left w:val="none" w:sz="0" w:space="0" w:color="auto"/>
            <w:bottom w:val="none" w:sz="0" w:space="0" w:color="auto"/>
            <w:right w:val="none" w:sz="0" w:space="0" w:color="auto"/>
          </w:divBdr>
        </w:div>
        <w:div w:id="2133595842">
          <w:marLeft w:val="640"/>
          <w:marRight w:val="0"/>
          <w:marTop w:val="0"/>
          <w:marBottom w:val="0"/>
          <w:divBdr>
            <w:top w:val="none" w:sz="0" w:space="0" w:color="auto"/>
            <w:left w:val="none" w:sz="0" w:space="0" w:color="auto"/>
            <w:bottom w:val="none" w:sz="0" w:space="0" w:color="auto"/>
            <w:right w:val="none" w:sz="0" w:space="0" w:color="auto"/>
          </w:divBdr>
        </w:div>
        <w:div w:id="1153958243">
          <w:marLeft w:val="640"/>
          <w:marRight w:val="0"/>
          <w:marTop w:val="0"/>
          <w:marBottom w:val="0"/>
          <w:divBdr>
            <w:top w:val="none" w:sz="0" w:space="0" w:color="auto"/>
            <w:left w:val="none" w:sz="0" w:space="0" w:color="auto"/>
            <w:bottom w:val="none" w:sz="0" w:space="0" w:color="auto"/>
            <w:right w:val="none" w:sz="0" w:space="0" w:color="auto"/>
          </w:divBdr>
        </w:div>
        <w:div w:id="86853170">
          <w:marLeft w:val="640"/>
          <w:marRight w:val="0"/>
          <w:marTop w:val="0"/>
          <w:marBottom w:val="0"/>
          <w:divBdr>
            <w:top w:val="none" w:sz="0" w:space="0" w:color="auto"/>
            <w:left w:val="none" w:sz="0" w:space="0" w:color="auto"/>
            <w:bottom w:val="none" w:sz="0" w:space="0" w:color="auto"/>
            <w:right w:val="none" w:sz="0" w:space="0" w:color="auto"/>
          </w:divBdr>
        </w:div>
        <w:div w:id="1549491792">
          <w:marLeft w:val="640"/>
          <w:marRight w:val="0"/>
          <w:marTop w:val="0"/>
          <w:marBottom w:val="0"/>
          <w:divBdr>
            <w:top w:val="none" w:sz="0" w:space="0" w:color="auto"/>
            <w:left w:val="none" w:sz="0" w:space="0" w:color="auto"/>
            <w:bottom w:val="none" w:sz="0" w:space="0" w:color="auto"/>
            <w:right w:val="none" w:sz="0" w:space="0" w:color="auto"/>
          </w:divBdr>
        </w:div>
        <w:div w:id="1001160663">
          <w:marLeft w:val="640"/>
          <w:marRight w:val="0"/>
          <w:marTop w:val="0"/>
          <w:marBottom w:val="0"/>
          <w:divBdr>
            <w:top w:val="none" w:sz="0" w:space="0" w:color="auto"/>
            <w:left w:val="none" w:sz="0" w:space="0" w:color="auto"/>
            <w:bottom w:val="none" w:sz="0" w:space="0" w:color="auto"/>
            <w:right w:val="none" w:sz="0" w:space="0" w:color="auto"/>
          </w:divBdr>
        </w:div>
        <w:div w:id="1136680008">
          <w:marLeft w:val="640"/>
          <w:marRight w:val="0"/>
          <w:marTop w:val="0"/>
          <w:marBottom w:val="0"/>
          <w:divBdr>
            <w:top w:val="none" w:sz="0" w:space="0" w:color="auto"/>
            <w:left w:val="none" w:sz="0" w:space="0" w:color="auto"/>
            <w:bottom w:val="none" w:sz="0" w:space="0" w:color="auto"/>
            <w:right w:val="none" w:sz="0" w:space="0" w:color="auto"/>
          </w:divBdr>
        </w:div>
        <w:div w:id="1612932287">
          <w:marLeft w:val="640"/>
          <w:marRight w:val="0"/>
          <w:marTop w:val="0"/>
          <w:marBottom w:val="0"/>
          <w:divBdr>
            <w:top w:val="none" w:sz="0" w:space="0" w:color="auto"/>
            <w:left w:val="none" w:sz="0" w:space="0" w:color="auto"/>
            <w:bottom w:val="none" w:sz="0" w:space="0" w:color="auto"/>
            <w:right w:val="none" w:sz="0" w:space="0" w:color="auto"/>
          </w:divBdr>
        </w:div>
        <w:div w:id="1710452687">
          <w:marLeft w:val="640"/>
          <w:marRight w:val="0"/>
          <w:marTop w:val="0"/>
          <w:marBottom w:val="0"/>
          <w:divBdr>
            <w:top w:val="none" w:sz="0" w:space="0" w:color="auto"/>
            <w:left w:val="none" w:sz="0" w:space="0" w:color="auto"/>
            <w:bottom w:val="none" w:sz="0" w:space="0" w:color="auto"/>
            <w:right w:val="none" w:sz="0" w:space="0" w:color="auto"/>
          </w:divBdr>
        </w:div>
      </w:divsChild>
    </w:div>
    <w:div w:id="1163931444">
      <w:bodyDiv w:val="1"/>
      <w:marLeft w:val="0"/>
      <w:marRight w:val="0"/>
      <w:marTop w:val="0"/>
      <w:marBottom w:val="0"/>
      <w:divBdr>
        <w:top w:val="none" w:sz="0" w:space="0" w:color="auto"/>
        <w:left w:val="none" w:sz="0" w:space="0" w:color="auto"/>
        <w:bottom w:val="none" w:sz="0" w:space="0" w:color="auto"/>
        <w:right w:val="none" w:sz="0" w:space="0" w:color="auto"/>
      </w:divBdr>
      <w:divsChild>
        <w:div w:id="961424729">
          <w:marLeft w:val="640"/>
          <w:marRight w:val="0"/>
          <w:marTop w:val="0"/>
          <w:marBottom w:val="0"/>
          <w:divBdr>
            <w:top w:val="none" w:sz="0" w:space="0" w:color="auto"/>
            <w:left w:val="none" w:sz="0" w:space="0" w:color="auto"/>
            <w:bottom w:val="none" w:sz="0" w:space="0" w:color="auto"/>
            <w:right w:val="none" w:sz="0" w:space="0" w:color="auto"/>
          </w:divBdr>
        </w:div>
        <w:div w:id="126049068">
          <w:marLeft w:val="640"/>
          <w:marRight w:val="0"/>
          <w:marTop w:val="0"/>
          <w:marBottom w:val="0"/>
          <w:divBdr>
            <w:top w:val="none" w:sz="0" w:space="0" w:color="auto"/>
            <w:left w:val="none" w:sz="0" w:space="0" w:color="auto"/>
            <w:bottom w:val="none" w:sz="0" w:space="0" w:color="auto"/>
            <w:right w:val="none" w:sz="0" w:space="0" w:color="auto"/>
          </w:divBdr>
        </w:div>
        <w:div w:id="1358852280">
          <w:marLeft w:val="640"/>
          <w:marRight w:val="0"/>
          <w:marTop w:val="0"/>
          <w:marBottom w:val="0"/>
          <w:divBdr>
            <w:top w:val="none" w:sz="0" w:space="0" w:color="auto"/>
            <w:left w:val="none" w:sz="0" w:space="0" w:color="auto"/>
            <w:bottom w:val="none" w:sz="0" w:space="0" w:color="auto"/>
            <w:right w:val="none" w:sz="0" w:space="0" w:color="auto"/>
          </w:divBdr>
        </w:div>
        <w:div w:id="37515070">
          <w:marLeft w:val="640"/>
          <w:marRight w:val="0"/>
          <w:marTop w:val="0"/>
          <w:marBottom w:val="0"/>
          <w:divBdr>
            <w:top w:val="none" w:sz="0" w:space="0" w:color="auto"/>
            <w:left w:val="none" w:sz="0" w:space="0" w:color="auto"/>
            <w:bottom w:val="none" w:sz="0" w:space="0" w:color="auto"/>
            <w:right w:val="none" w:sz="0" w:space="0" w:color="auto"/>
          </w:divBdr>
        </w:div>
        <w:div w:id="1059129657">
          <w:marLeft w:val="640"/>
          <w:marRight w:val="0"/>
          <w:marTop w:val="0"/>
          <w:marBottom w:val="0"/>
          <w:divBdr>
            <w:top w:val="none" w:sz="0" w:space="0" w:color="auto"/>
            <w:left w:val="none" w:sz="0" w:space="0" w:color="auto"/>
            <w:bottom w:val="none" w:sz="0" w:space="0" w:color="auto"/>
            <w:right w:val="none" w:sz="0" w:space="0" w:color="auto"/>
          </w:divBdr>
        </w:div>
        <w:div w:id="438909666">
          <w:marLeft w:val="640"/>
          <w:marRight w:val="0"/>
          <w:marTop w:val="0"/>
          <w:marBottom w:val="0"/>
          <w:divBdr>
            <w:top w:val="none" w:sz="0" w:space="0" w:color="auto"/>
            <w:left w:val="none" w:sz="0" w:space="0" w:color="auto"/>
            <w:bottom w:val="none" w:sz="0" w:space="0" w:color="auto"/>
            <w:right w:val="none" w:sz="0" w:space="0" w:color="auto"/>
          </w:divBdr>
        </w:div>
        <w:div w:id="2102097037">
          <w:marLeft w:val="640"/>
          <w:marRight w:val="0"/>
          <w:marTop w:val="0"/>
          <w:marBottom w:val="0"/>
          <w:divBdr>
            <w:top w:val="none" w:sz="0" w:space="0" w:color="auto"/>
            <w:left w:val="none" w:sz="0" w:space="0" w:color="auto"/>
            <w:bottom w:val="none" w:sz="0" w:space="0" w:color="auto"/>
            <w:right w:val="none" w:sz="0" w:space="0" w:color="auto"/>
          </w:divBdr>
        </w:div>
        <w:div w:id="1472745661">
          <w:marLeft w:val="640"/>
          <w:marRight w:val="0"/>
          <w:marTop w:val="0"/>
          <w:marBottom w:val="0"/>
          <w:divBdr>
            <w:top w:val="none" w:sz="0" w:space="0" w:color="auto"/>
            <w:left w:val="none" w:sz="0" w:space="0" w:color="auto"/>
            <w:bottom w:val="none" w:sz="0" w:space="0" w:color="auto"/>
            <w:right w:val="none" w:sz="0" w:space="0" w:color="auto"/>
          </w:divBdr>
        </w:div>
        <w:div w:id="657075830">
          <w:marLeft w:val="640"/>
          <w:marRight w:val="0"/>
          <w:marTop w:val="0"/>
          <w:marBottom w:val="0"/>
          <w:divBdr>
            <w:top w:val="none" w:sz="0" w:space="0" w:color="auto"/>
            <w:left w:val="none" w:sz="0" w:space="0" w:color="auto"/>
            <w:bottom w:val="none" w:sz="0" w:space="0" w:color="auto"/>
            <w:right w:val="none" w:sz="0" w:space="0" w:color="auto"/>
          </w:divBdr>
        </w:div>
        <w:div w:id="578246026">
          <w:marLeft w:val="640"/>
          <w:marRight w:val="0"/>
          <w:marTop w:val="0"/>
          <w:marBottom w:val="0"/>
          <w:divBdr>
            <w:top w:val="none" w:sz="0" w:space="0" w:color="auto"/>
            <w:left w:val="none" w:sz="0" w:space="0" w:color="auto"/>
            <w:bottom w:val="none" w:sz="0" w:space="0" w:color="auto"/>
            <w:right w:val="none" w:sz="0" w:space="0" w:color="auto"/>
          </w:divBdr>
        </w:div>
        <w:div w:id="2097167526">
          <w:marLeft w:val="640"/>
          <w:marRight w:val="0"/>
          <w:marTop w:val="0"/>
          <w:marBottom w:val="0"/>
          <w:divBdr>
            <w:top w:val="none" w:sz="0" w:space="0" w:color="auto"/>
            <w:left w:val="none" w:sz="0" w:space="0" w:color="auto"/>
            <w:bottom w:val="none" w:sz="0" w:space="0" w:color="auto"/>
            <w:right w:val="none" w:sz="0" w:space="0" w:color="auto"/>
          </w:divBdr>
        </w:div>
        <w:div w:id="274482763">
          <w:marLeft w:val="640"/>
          <w:marRight w:val="0"/>
          <w:marTop w:val="0"/>
          <w:marBottom w:val="0"/>
          <w:divBdr>
            <w:top w:val="none" w:sz="0" w:space="0" w:color="auto"/>
            <w:left w:val="none" w:sz="0" w:space="0" w:color="auto"/>
            <w:bottom w:val="none" w:sz="0" w:space="0" w:color="auto"/>
            <w:right w:val="none" w:sz="0" w:space="0" w:color="auto"/>
          </w:divBdr>
        </w:div>
        <w:div w:id="345057114">
          <w:marLeft w:val="640"/>
          <w:marRight w:val="0"/>
          <w:marTop w:val="0"/>
          <w:marBottom w:val="0"/>
          <w:divBdr>
            <w:top w:val="none" w:sz="0" w:space="0" w:color="auto"/>
            <w:left w:val="none" w:sz="0" w:space="0" w:color="auto"/>
            <w:bottom w:val="none" w:sz="0" w:space="0" w:color="auto"/>
            <w:right w:val="none" w:sz="0" w:space="0" w:color="auto"/>
          </w:divBdr>
        </w:div>
        <w:div w:id="1722098093">
          <w:marLeft w:val="640"/>
          <w:marRight w:val="0"/>
          <w:marTop w:val="0"/>
          <w:marBottom w:val="0"/>
          <w:divBdr>
            <w:top w:val="none" w:sz="0" w:space="0" w:color="auto"/>
            <w:left w:val="none" w:sz="0" w:space="0" w:color="auto"/>
            <w:bottom w:val="none" w:sz="0" w:space="0" w:color="auto"/>
            <w:right w:val="none" w:sz="0" w:space="0" w:color="auto"/>
          </w:divBdr>
        </w:div>
        <w:div w:id="1505510199">
          <w:marLeft w:val="640"/>
          <w:marRight w:val="0"/>
          <w:marTop w:val="0"/>
          <w:marBottom w:val="0"/>
          <w:divBdr>
            <w:top w:val="none" w:sz="0" w:space="0" w:color="auto"/>
            <w:left w:val="none" w:sz="0" w:space="0" w:color="auto"/>
            <w:bottom w:val="none" w:sz="0" w:space="0" w:color="auto"/>
            <w:right w:val="none" w:sz="0" w:space="0" w:color="auto"/>
          </w:divBdr>
        </w:div>
        <w:div w:id="1788893464">
          <w:marLeft w:val="640"/>
          <w:marRight w:val="0"/>
          <w:marTop w:val="0"/>
          <w:marBottom w:val="0"/>
          <w:divBdr>
            <w:top w:val="none" w:sz="0" w:space="0" w:color="auto"/>
            <w:left w:val="none" w:sz="0" w:space="0" w:color="auto"/>
            <w:bottom w:val="none" w:sz="0" w:space="0" w:color="auto"/>
            <w:right w:val="none" w:sz="0" w:space="0" w:color="auto"/>
          </w:divBdr>
        </w:div>
        <w:div w:id="1073967848">
          <w:marLeft w:val="640"/>
          <w:marRight w:val="0"/>
          <w:marTop w:val="0"/>
          <w:marBottom w:val="0"/>
          <w:divBdr>
            <w:top w:val="none" w:sz="0" w:space="0" w:color="auto"/>
            <w:left w:val="none" w:sz="0" w:space="0" w:color="auto"/>
            <w:bottom w:val="none" w:sz="0" w:space="0" w:color="auto"/>
            <w:right w:val="none" w:sz="0" w:space="0" w:color="auto"/>
          </w:divBdr>
        </w:div>
        <w:div w:id="2003316529">
          <w:marLeft w:val="640"/>
          <w:marRight w:val="0"/>
          <w:marTop w:val="0"/>
          <w:marBottom w:val="0"/>
          <w:divBdr>
            <w:top w:val="none" w:sz="0" w:space="0" w:color="auto"/>
            <w:left w:val="none" w:sz="0" w:space="0" w:color="auto"/>
            <w:bottom w:val="none" w:sz="0" w:space="0" w:color="auto"/>
            <w:right w:val="none" w:sz="0" w:space="0" w:color="auto"/>
          </w:divBdr>
        </w:div>
        <w:div w:id="947545568">
          <w:marLeft w:val="640"/>
          <w:marRight w:val="0"/>
          <w:marTop w:val="0"/>
          <w:marBottom w:val="0"/>
          <w:divBdr>
            <w:top w:val="none" w:sz="0" w:space="0" w:color="auto"/>
            <w:left w:val="none" w:sz="0" w:space="0" w:color="auto"/>
            <w:bottom w:val="none" w:sz="0" w:space="0" w:color="auto"/>
            <w:right w:val="none" w:sz="0" w:space="0" w:color="auto"/>
          </w:divBdr>
        </w:div>
        <w:div w:id="1166701000">
          <w:marLeft w:val="640"/>
          <w:marRight w:val="0"/>
          <w:marTop w:val="0"/>
          <w:marBottom w:val="0"/>
          <w:divBdr>
            <w:top w:val="none" w:sz="0" w:space="0" w:color="auto"/>
            <w:left w:val="none" w:sz="0" w:space="0" w:color="auto"/>
            <w:bottom w:val="none" w:sz="0" w:space="0" w:color="auto"/>
            <w:right w:val="none" w:sz="0" w:space="0" w:color="auto"/>
          </w:divBdr>
        </w:div>
        <w:div w:id="1253126255">
          <w:marLeft w:val="640"/>
          <w:marRight w:val="0"/>
          <w:marTop w:val="0"/>
          <w:marBottom w:val="0"/>
          <w:divBdr>
            <w:top w:val="none" w:sz="0" w:space="0" w:color="auto"/>
            <w:left w:val="none" w:sz="0" w:space="0" w:color="auto"/>
            <w:bottom w:val="none" w:sz="0" w:space="0" w:color="auto"/>
            <w:right w:val="none" w:sz="0" w:space="0" w:color="auto"/>
          </w:divBdr>
        </w:div>
        <w:div w:id="2066247707">
          <w:marLeft w:val="640"/>
          <w:marRight w:val="0"/>
          <w:marTop w:val="0"/>
          <w:marBottom w:val="0"/>
          <w:divBdr>
            <w:top w:val="none" w:sz="0" w:space="0" w:color="auto"/>
            <w:left w:val="none" w:sz="0" w:space="0" w:color="auto"/>
            <w:bottom w:val="none" w:sz="0" w:space="0" w:color="auto"/>
            <w:right w:val="none" w:sz="0" w:space="0" w:color="auto"/>
          </w:divBdr>
        </w:div>
        <w:div w:id="948974568">
          <w:marLeft w:val="640"/>
          <w:marRight w:val="0"/>
          <w:marTop w:val="0"/>
          <w:marBottom w:val="0"/>
          <w:divBdr>
            <w:top w:val="none" w:sz="0" w:space="0" w:color="auto"/>
            <w:left w:val="none" w:sz="0" w:space="0" w:color="auto"/>
            <w:bottom w:val="none" w:sz="0" w:space="0" w:color="auto"/>
            <w:right w:val="none" w:sz="0" w:space="0" w:color="auto"/>
          </w:divBdr>
        </w:div>
        <w:div w:id="1478956073">
          <w:marLeft w:val="640"/>
          <w:marRight w:val="0"/>
          <w:marTop w:val="0"/>
          <w:marBottom w:val="0"/>
          <w:divBdr>
            <w:top w:val="none" w:sz="0" w:space="0" w:color="auto"/>
            <w:left w:val="none" w:sz="0" w:space="0" w:color="auto"/>
            <w:bottom w:val="none" w:sz="0" w:space="0" w:color="auto"/>
            <w:right w:val="none" w:sz="0" w:space="0" w:color="auto"/>
          </w:divBdr>
        </w:div>
        <w:div w:id="171527146">
          <w:marLeft w:val="640"/>
          <w:marRight w:val="0"/>
          <w:marTop w:val="0"/>
          <w:marBottom w:val="0"/>
          <w:divBdr>
            <w:top w:val="none" w:sz="0" w:space="0" w:color="auto"/>
            <w:left w:val="none" w:sz="0" w:space="0" w:color="auto"/>
            <w:bottom w:val="none" w:sz="0" w:space="0" w:color="auto"/>
            <w:right w:val="none" w:sz="0" w:space="0" w:color="auto"/>
          </w:divBdr>
        </w:div>
        <w:div w:id="1832717197">
          <w:marLeft w:val="640"/>
          <w:marRight w:val="0"/>
          <w:marTop w:val="0"/>
          <w:marBottom w:val="0"/>
          <w:divBdr>
            <w:top w:val="none" w:sz="0" w:space="0" w:color="auto"/>
            <w:left w:val="none" w:sz="0" w:space="0" w:color="auto"/>
            <w:bottom w:val="none" w:sz="0" w:space="0" w:color="auto"/>
            <w:right w:val="none" w:sz="0" w:space="0" w:color="auto"/>
          </w:divBdr>
        </w:div>
        <w:div w:id="125854897">
          <w:marLeft w:val="640"/>
          <w:marRight w:val="0"/>
          <w:marTop w:val="0"/>
          <w:marBottom w:val="0"/>
          <w:divBdr>
            <w:top w:val="none" w:sz="0" w:space="0" w:color="auto"/>
            <w:left w:val="none" w:sz="0" w:space="0" w:color="auto"/>
            <w:bottom w:val="none" w:sz="0" w:space="0" w:color="auto"/>
            <w:right w:val="none" w:sz="0" w:space="0" w:color="auto"/>
          </w:divBdr>
        </w:div>
        <w:div w:id="1159151596">
          <w:marLeft w:val="640"/>
          <w:marRight w:val="0"/>
          <w:marTop w:val="0"/>
          <w:marBottom w:val="0"/>
          <w:divBdr>
            <w:top w:val="none" w:sz="0" w:space="0" w:color="auto"/>
            <w:left w:val="none" w:sz="0" w:space="0" w:color="auto"/>
            <w:bottom w:val="none" w:sz="0" w:space="0" w:color="auto"/>
            <w:right w:val="none" w:sz="0" w:space="0" w:color="auto"/>
          </w:divBdr>
        </w:div>
        <w:div w:id="1262371453">
          <w:marLeft w:val="640"/>
          <w:marRight w:val="0"/>
          <w:marTop w:val="0"/>
          <w:marBottom w:val="0"/>
          <w:divBdr>
            <w:top w:val="none" w:sz="0" w:space="0" w:color="auto"/>
            <w:left w:val="none" w:sz="0" w:space="0" w:color="auto"/>
            <w:bottom w:val="none" w:sz="0" w:space="0" w:color="auto"/>
            <w:right w:val="none" w:sz="0" w:space="0" w:color="auto"/>
          </w:divBdr>
        </w:div>
        <w:div w:id="1686513964">
          <w:marLeft w:val="640"/>
          <w:marRight w:val="0"/>
          <w:marTop w:val="0"/>
          <w:marBottom w:val="0"/>
          <w:divBdr>
            <w:top w:val="none" w:sz="0" w:space="0" w:color="auto"/>
            <w:left w:val="none" w:sz="0" w:space="0" w:color="auto"/>
            <w:bottom w:val="none" w:sz="0" w:space="0" w:color="auto"/>
            <w:right w:val="none" w:sz="0" w:space="0" w:color="auto"/>
          </w:divBdr>
        </w:div>
      </w:divsChild>
    </w:div>
    <w:div w:id="1167552888">
      <w:bodyDiv w:val="1"/>
      <w:marLeft w:val="0"/>
      <w:marRight w:val="0"/>
      <w:marTop w:val="0"/>
      <w:marBottom w:val="0"/>
      <w:divBdr>
        <w:top w:val="none" w:sz="0" w:space="0" w:color="auto"/>
        <w:left w:val="none" w:sz="0" w:space="0" w:color="auto"/>
        <w:bottom w:val="none" w:sz="0" w:space="0" w:color="auto"/>
        <w:right w:val="none" w:sz="0" w:space="0" w:color="auto"/>
      </w:divBdr>
    </w:div>
    <w:div w:id="1169444744">
      <w:bodyDiv w:val="1"/>
      <w:marLeft w:val="0"/>
      <w:marRight w:val="0"/>
      <w:marTop w:val="0"/>
      <w:marBottom w:val="0"/>
      <w:divBdr>
        <w:top w:val="none" w:sz="0" w:space="0" w:color="auto"/>
        <w:left w:val="none" w:sz="0" w:space="0" w:color="auto"/>
        <w:bottom w:val="none" w:sz="0" w:space="0" w:color="auto"/>
        <w:right w:val="none" w:sz="0" w:space="0" w:color="auto"/>
      </w:divBdr>
      <w:divsChild>
        <w:div w:id="1923567359">
          <w:marLeft w:val="640"/>
          <w:marRight w:val="0"/>
          <w:marTop w:val="0"/>
          <w:marBottom w:val="0"/>
          <w:divBdr>
            <w:top w:val="none" w:sz="0" w:space="0" w:color="auto"/>
            <w:left w:val="none" w:sz="0" w:space="0" w:color="auto"/>
            <w:bottom w:val="none" w:sz="0" w:space="0" w:color="auto"/>
            <w:right w:val="none" w:sz="0" w:space="0" w:color="auto"/>
          </w:divBdr>
        </w:div>
        <w:div w:id="1639069571">
          <w:marLeft w:val="640"/>
          <w:marRight w:val="0"/>
          <w:marTop w:val="0"/>
          <w:marBottom w:val="0"/>
          <w:divBdr>
            <w:top w:val="none" w:sz="0" w:space="0" w:color="auto"/>
            <w:left w:val="none" w:sz="0" w:space="0" w:color="auto"/>
            <w:bottom w:val="none" w:sz="0" w:space="0" w:color="auto"/>
            <w:right w:val="none" w:sz="0" w:space="0" w:color="auto"/>
          </w:divBdr>
        </w:div>
        <w:div w:id="1397628018">
          <w:marLeft w:val="640"/>
          <w:marRight w:val="0"/>
          <w:marTop w:val="0"/>
          <w:marBottom w:val="0"/>
          <w:divBdr>
            <w:top w:val="none" w:sz="0" w:space="0" w:color="auto"/>
            <w:left w:val="none" w:sz="0" w:space="0" w:color="auto"/>
            <w:bottom w:val="none" w:sz="0" w:space="0" w:color="auto"/>
            <w:right w:val="none" w:sz="0" w:space="0" w:color="auto"/>
          </w:divBdr>
        </w:div>
        <w:div w:id="1807233958">
          <w:marLeft w:val="640"/>
          <w:marRight w:val="0"/>
          <w:marTop w:val="0"/>
          <w:marBottom w:val="0"/>
          <w:divBdr>
            <w:top w:val="none" w:sz="0" w:space="0" w:color="auto"/>
            <w:left w:val="none" w:sz="0" w:space="0" w:color="auto"/>
            <w:bottom w:val="none" w:sz="0" w:space="0" w:color="auto"/>
            <w:right w:val="none" w:sz="0" w:space="0" w:color="auto"/>
          </w:divBdr>
        </w:div>
        <w:div w:id="1454400627">
          <w:marLeft w:val="640"/>
          <w:marRight w:val="0"/>
          <w:marTop w:val="0"/>
          <w:marBottom w:val="0"/>
          <w:divBdr>
            <w:top w:val="none" w:sz="0" w:space="0" w:color="auto"/>
            <w:left w:val="none" w:sz="0" w:space="0" w:color="auto"/>
            <w:bottom w:val="none" w:sz="0" w:space="0" w:color="auto"/>
            <w:right w:val="none" w:sz="0" w:space="0" w:color="auto"/>
          </w:divBdr>
        </w:div>
        <w:div w:id="39401739">
          <w:marLeft w:val="640"/>
          <w:marRight w:val="0"/>
          <w:marTop w:val="0"/>
          <w:marBottom w:val="0"/>
          <w:divBdr>
            <w:top w:val="none" w:sz="0" w:space="0" w:color="auto"/>
            <w:left w:val="none" w:sz="0" w:space="0" w:color="auto"/>
            <w:bottom w:val="none" w:sz="0" w:space="0" w:color="auto"/>
            <w:right w:val="none" w:sz="0" w:space="0" w:color="auto"/>
          </w:divBdr>
        </w:div>
        <w:div w:id="1140223579">
          <w:marLeft w:val="640"/>
          <w:marRight w:val="0"/>
          <w:marTop w:val="0"/>
          <w:marBottom w:val="0"/>
          <w:divBdr>
            <w:top w:val="none" w:sz="0" w:space="0" w:color="auto"/>
            <w:left w:val="none" w:sz="0" w:space="0" w:color="auto"/>
            <w:bottom w:val="none" w:sz="0" w:space="0" w:color="auto"/>
            <w:right w:val="none" w:sz="0" w:space="0" w:color="auto"/>
          </w:divBdr>
        </w:div>
        <w:div w:id="565843526">
          <w:marLeft w:val="640"/>
          <w:marRight w:val="0"/>
          <w:marTop w:val="0"/>
          <w:marBottom w:val="0"/>
          <w:divBdr>
            <w:top w:val="none" w:sz="0" w:space="0" w:color="auto"/>
            <w:left w:val="none" w:sz="0" w:space="0" w:color="auto"/>
            <w:bottom w:val="none" w:sz="0" w:space="0" w:color="auto"/>
            <w:right w:val="none" w:sz="0" w:space="0" w:color="auto"/>
          </w:divBdr>
        </w:div>
      </w:divsChild>
    </w:div>
    <w:div w:id="1176378711">
      <w:bodyDiv w:val="1"/>
      <w:marLeft w:val="0"/>
      <w:marRight w:val="0"/>
      <w:marTop w:val="0"/>
      <w:marBottom w:val="0"/>
      <w:divBdr>
        <w:top w:val="none" w:sz="0" w:space="0" w:color="auto"/>
        <w:left w:val="none" w:sz="0" w:space="0" w:color="auto"/>
        <w:bottom w:val="none" w:sz="0" w:space="0" w:color="auto"/>
        <w:right w:val="none" w:sz="0" w:space="0" w:color="auto"/>
      </w:divBdr>
      <w:divsChild>
        <w:div w:id="469521961">
          <w:marLeft w:val="640"/>
          <w:marRight w:val="0"/>
          <w:marTop w:val="0"/>
          <w:marBottom w:val="0"/>
          <w:divBdr>
            <w:top w:val="none" w:sz="0" w:space="0" w:color="auto"/>
            <w:left w:val="none" w:sz="0" w:space="0" w:color="auto"/>
            <w:bottom w:val="none" w:sz="0" w:space="0" w:color="auto"/>
            <w:right w:val="none" w:sz="0" w:space="0" w:color="auto"/>
          </w:divBdr>
        </w:div>
        <w:div w:id="1060905404">
          <w:marLeft w:val="640"/>
          <w:marRight w:val="0"/>
          <w:marTop w:val="0"/>
          <w:marBottom w:val="0"/>
          <w:divBdr>
            <w:top w:val="none" w:sz="0" w:space="0" w:color="auto"/>
            <w:left w:val="none" w:sz="0" w:space="0" w:color="auto"/>
            <w:bottom w:val="none" w:sz="0" w:space="0" w:color="auto"/>
            <w:right w:val="none" w:sz="0" w:space="0" w:color="auto"/>
          </w:divBdr>
        </w:div>
        <w:div w:id="932784530">
          <w:marLeft w:val="640"/>
          <w:marRight w:val="0"/>
          <w:marTop w:val="0"/>
          <w:marBottom w:val="0"/>
          <w:divBdr>
            <w:top w:val="none" w:sz="0" w:space="0" w:color="auto"/>
            <w:left w:val="none" w:sz="0" w:space="0" w:color="auto"/>
            <w:bottom w:val="none" w:sz="0" w:space="0" w:color="auto"/>
            <w:right w:val="none" w:sz="0" w:space="0" w:color="auto"/>
          </w:divBdr>
        </w:div>
        <w:div w:id="1587492885">
          <w:marLeft w:val="640"/>
          <w:marRight w:val="0"/>
          <w:marTop w:val="0"/>
          <w:marBottom w:val="0"/>
          <w:divBdr>
            <w:top w:val="none" w:sz="0" w:space="0" w:color="auto"/>
            <w:left w:val="none" w:sz="0" w:space="0" w:color="auto"/>
            <w:bottom w:val="none" w:sz="0" w:space="0" w:color="auto"/>
            <w:right w:val="none" w:sz="0" w:space="0" w:color="auto"/>
          </w:divBdr>
        </w:div>
        <w:div w:id="1377586654">
          <w:marLeft w:val="640"/>
          <w:marRight w:val="0"/>
          <w:marTop w:val="0"/>
          <w:marBottom w:val="0"/>
          <w:divBdr>
            <w:top w:val="none" w:sz="0" w:space="0" w:color="auto"/>
            <w:left w:val="none" w:sz="0" w:space="0" w:color="auto"/>
            <w:bottom w:val="none" w:sz="0" w:space="0" w:color="auto"/>
            <w:right w:val="none" w:sz="0" w:space="0" w:color="auto"/>
          </w:divBdr>
        </w:div>
        <w:div w:id="1007750348">
          <w:marLeft w:val="640"/>
          <w:marRight w:val="0"/>
          <w:marTop w:val="0"/>
          <w:marBottom w:val="0"/>
          <w:divBdr>
            <w:top w:val="none" w:sz="0" w:space="0" w:color="auto"/>
            <w:left w:val="none" w:sz="0" w:space="0" w:color="auto"/>
            <w:bottom w:val="none" w:sz="0" w:space="0" w:color="auto"/>
            <w:right w:val="none" w:sz="0" w:space="0" w:color="auto"/>
          </w:divBdr>
        </w:div>
        <w:div w:id="616913533">
          <w:marLeft w:val="640"/>
          <w:marRight w:val="0"/>
          <w:marTop w:val="0"/>
          <w:marBottom w:val="0"/>
          <w:divBdr>
            <w:top w:val="none" w:sz="0" w:space="0" w:color="auto"/>
            <w:left w:val="none" w:sz="0" w:space="0" w:color="auto"/>
            <w:bottom w:val="none" w:sz="0" w:space="0" w:color="auto"/>
            <w:right w:val="none" w:sz="0" w:space="0" w:color="auto"/>
          </w:divBdr>
        </w:div>
        <w:div w:id="1779909514">
          <w:marLeft w:val="640"/>
          <w:marRight w:val="0"/>
          <w:marTop w:val="0"/>
          <w:marBottom w:val="0"/>
          <w:divBdr>
            <w:top w:val="none" w:sz="0" w:space="0" w:color="auto"/>
            <w:left w:val="none" w:sz="0" w:space="0" w:color="auto"/>
            <w:bottom w:val="none" w:sz="0" w:space="0" w:color="auto"/>
            <w:right w:val="none" w:sz="0" w:space="0" w:color="auto"/>
          </w:divBdr>
        </w:div>
        <w:div w:id="1944414647">
          <w:marLeft w:val="640"/>
          <w:marRight w:val="0"/>
          <w:marTop w:val="0"/>
          <w:marBottom w:val="0"/>
          <w:divBdr>
            <w:top w:val="none" w:sz="0" w:space="0" w:color="auto"/>
            <w:left w:val="none" w:sz="0" w:space="0" w:color="auto"/>
            <w:bottom w:val="none" w:sz="0" w:space="0" w:color="auto"/>
            <w:right w:val="none" w:sz="0" w:space="0" w:color="auto"/>
          </w:divBdr>
        </w:div>
        <w:div w:id="97332969">
          <w:marLeft w:val="640"/>
          <w:marRight w:val="0"/>
          <w:marTop w:val="0"/>
          <w:marBottom w:val="0"/>
          <w:divBdr>
            <w:top w:val="none" w:sz="0" w:space="0" w:color="auto"/>
            <w:left w:val="none" w:sz="0" w:space="0" w:color="auto"/>
            <w:bottom w:val="none" w:sz="0" w:space="0" w:color="auto"/>
            <w:right w:val="none" w:sz="0" w:space="0" w:color="auto"/>
          </w:divBdr>
        </w:div>
        <w:div w:id="1838960329">
          <w:marLeft w:val="640"/>
          <w:marRight w:val="0"/>
          <w:marTop w:val="0"/>
          <w:marBottom w:val="0"/>
          <w:divBdr>
            <w:top w:val="none" w:sz="0" w:space="0" w:color="auto"/>
            <w:left w:val="none" w:sz="0" w:space="0" w:color="auto"/>
            <w:bottom w:val="none" w:sz="0" w:space="0" w:color="auto"/>
            <w:right w:val="none" w:sz="0" w:space="0" w:color="auto"/>
          </w:divBdr>
        </w:div>
        <w:div w:id="2100328475">
          <w:marLeft w:val="640"/>
          <w:marRight w:val="0"/>
          <w:marTop w:val="0"/>
          <w:marBottom w:val="0"/>
          <w:divBdr>
            <w:top w:val="none" w:sz="0" w:space="0" w:color="auto"/>
            <w:left w:val="none" w:sz="0" w:space="0" w:color="auto"/>
            <w:bottom w:val="none" w:sz="0" w:space="0" w:color="auto"/>
            <w:right w:val="none" w:sz="0" w:space="0" w:color="auto"/>
          </w:divBdr>
        </w:div>
        <w:div w:id="814680333">
          <w:marLeft w:val="640"/>
          <w:marRight w:val="0"/>
          <w:marTop w:val="0"/>
          <w:marBottom w:val="0"/>
          <w:divBdr>
            <w:top w:val="none" w:sz="0" w:space="0" w:color="auto"/>
            <w:left w:val="none" w:sz="0" w:space="0" w:color="auto"/>
            <w:bottom w:val="none" w:sz="0" w:space="0" w:color="auto"/>
            <w:right w:val="none" w:sz="0" w:space="0" w:color="auto"/>
          </w:divBdr>
        </w:div>
        <w:div w:id="1535725730">
          <w:marLeft w:val="640"/>
          <w:marRight w:val="0"/>
          <w:marTop w:val="0"/>
          <w:marBottom w:val="0"/>
          <w:divBdr>
            <w:top w:val="none" w:sz="0" w:space="0" w:color="auto"/>
            <w:left w:val="none" w:sz="0" w:space="0" w:color="auto"/>
            <w:bottom w:val="none" w:sz="0" w:space="0" w:color="auto"/>
            <w:right w:val="none" w:sz="0" w:space="0" w:color="auto"/>
          </w:divBdr>
        </w:div>
        <w:div w:id="878670171">
          <w:marLeft w:val="640"/>
          <w:marRight w:val="0"/>
          <w:marTop w:val="0"/>
          <w:marBottom w:val="0"/>
          <w:divBdr>
            <w:top w:val="none" w:sz="0" w:space="0" w:color="auto"/>
            <w:left w:val="none" w:sz="0" w:space="0" w:color="auto"/>
            <w:bottom w:val="none" w:sz="0" w:space="0" w:color="auto"/>
            <w:right w:val="none" w:sz="0" w:space="0" w:color="auto"/>
          </w:divBdr>
        </w:div>
        <w:div w:id="1696419489">
          <w:marLeft w:val="640"/>
          <w:marRight w:val="0"/>
          <w:marTop w:val="0"/>
          <w:marBottom w:val="0"/>
          <w:divBdr>
            <w:top w:val="none" w:sz="0" w:space="0" w:color="auto"/>
            <w:left w:val="none" w:sz="0" w:space="0" w:color="auto"/>
            <w:bottom w:val="none" w:sz="0" w:space="0" w:color="auto"/>
            <w:right w:val="none" w:sz="0" w:space="0" w:color="auto"/>
          </w:divBdr>
        </w:div>
        <w:div w:id="808130385">
          <w:marLeft w:val="640"/>
          <w:marRight w:val="0"/>
          <w:marTop w:val="0"/>
          <w:marBottom w:val="0"/>
          <w:divBdr>
            <w:top w:val="none" w:sz="0" w:space="0" w:color="auto"/>
            <w:left w:val="none" w:sz="0" w:space="0" w:color="auto"/>
            <w:bottom w:val="none" w:sz="0" w:space="0" w:color="auto"/>
            <w:right w:val="none" w:sz="0" w:space="0" w:color="auto"/>
          </w:divBdr>
        </w:div>
        <w:div w:id="1002970528">
          <w:marLeft w:val="640"/>
          <w:marRight w:val="0"/>
          <w:marTop w:val="0"/>
          <w:marBottom w:val="0"/>
          <w:divBdr>
            <w:top w:val="none" w:sz="0" w:space="0" w:color="auto"/>
            <w:left w:val="none" w:sz="0" w:space="0" w:color="auto"/>
            <w:bottom w:val="none" w:sz="0" w:space="0" w:color="auto"/>
            <w:right w:val="none" w:sz="0" w:space="0" w:color="auto"/>
          </w:divBdr>
        </w:div>
        <w:div w:id="1931422975">
          <w:marLeft w:val="640"/>
          <w:marRight w:val="0"/>
          <w:marTop w:val="0"/>
          <w:marBottom w:val="0"/>
          <w:divBdr>
            <w:top w:val="none" w:sz="0" w:space="0" w:color="auto"/>
            <w:left w:val="none" w:sz="0" w:space="0" w:color="auto"/>
            <w:bottom w:val="none" w:sz="0" w:space="0" w:color="auto"/>
            <w:right w:val="none" w:sz="0" w:space="0" w:color="auto"/>
          </w:divBdr>
        </w:div>
        <w:div w:id="780953849">
          <w:marLeft w:val="640"/>
          <w:marRight w:val="0"/>
          <w:marTop w:val="0"/>
          <w:marBottom w:val="0"/>
          <w:divBdr>
            <w:top w:val="none" w:sz="0" w:space="0" w:color="auto"/>
            <w:left w:val="none" w:sz="0" w:space="0" w:color="auto"/>
            <w:bottom w:val="none" w:sz="0" w:space="0" w:color="auto"/>
            <w:right w:val="none" w:sz="0" w:space="0" w:color="auto"/>
          </w:divBdr>
        </w:div>
        <w:div w:id="1866164870">
          <w:marLeft w:val="640"/>
          <w:marRight w:val="0"/>
          <w:marTop w:val="0"/>
          <w:marBottom w:val="0"/>
          <w:divBdr>
            <w:top w:val="none" w:sz="0" w:space="0" w:color="auto"/>
            <w:left w:val="none" w:sz="0" w:space="0" w:color="auto"/>
            <w:bottom w:val="none" w:sz="0" w:space="0" w:color="auto"/>
            <w:right w:val="none" w:sz="0" w:space="0" w:color="auto"/>
          </w:divBdr>
        </w:div>
        <w:div w:id="367727390">
          <w:marLeft w:val="640"/>
          <w:marRight w:val="0"/>
          <w:marTop w:val="0"/>
          <w:marBottom w:val="0"/>
          <w:divBdr>
            <w:top w:val="none" w:sz="0" w:space="0" w:color="auto"/>
            <w:left w:val="none" w:sz="0" w:space="0" w:color="auto"/>
            <w:bottom w:val="none" w:sz="0" w:space="0" w:color="auto"/>
            <w:right w:val="none" w:sz="0" w:space="0" w:color="auto"/>
          </w:divBdr>
        </w:div>
        <w:div w:id="1169251787">
          <w:marLeft w:val="640"/>
          <w:marRight w:val="0"/>
          <w:marTop w:val="0"/>
          <w:marBottom w:val="0"/>
          <w:divBdr>
            <w:top w:val="none" w:sz="0" w:space="0" w:color="auto"/>
            <w:left w:val="none" w:sz="0" w:space="0" w:color="auto"/>
            <w:bottom w:val="none" w:sz="0" w:space="0" w:color="auto"/>
            <w:right w:val="none" w:sz="0" w:space="0" w:color="auto"/>
          </w:divBdr>
        </w:div>
        <w:div w:id="1210798761">
          <w:marLeft w:val="640"/>
          <w:marRight w:val="0"/>
          <w:marTop w:val="0"/>
          <w:marBottom w:val="0"/>
          <w:divBdr>
            <w:top w:val="none" w:sz="0" w:space="0" w:color="auto"/>
            <w:left w:val="none" w:sz="0" w:space="0" w:color="auto"/>
            <w:bottom w:val="none" w:sz="0" w:space="0" w:color="auto"/>
            <w:right w:val="none" w:sz="0" w:space="0" w:color="auto"/>
          </w:divBdr>
        </w:div>
        <w:div w:id="1818886218">
          <w:marLeft w:val="640"/>
          <w:marRight w:val="0"/>
          <w:marTop w:val="0"/>
          <w:marBottom w:val="0"/>
          <w:divBdr>
            <w:top w:val="none" w:sz="0" w:space="0" w:color="auto"/>
            <w:left w:val="none" w:sz="0" w:space="0" w:color="auto"/>
            <w:bottom w:val="none" w:sz="0" w:space="0" w:color="auto"/>
            <w:right w:val="none" w:sz="0" w:space="0" w:color="auto"/>
          </w:divBdr>
        </w:div>
        <w:div w:id="1092698425">
          <w:marLeft w:val="640"/>
          <w:marRight w:val="0"/>
          <w:marTop w:val="0"/>
          <w:marBottom w:val="0"/>
          <w:divBdr>
            <w:top w:val="none" w:sz="0" w:space="0" w:color="auto"/>
            <w:left w:val="none" w:sz="0" w:space="0" w:color="auto"/>
            <w:bottom w:val="none" w:sz="0" w:space="0" w:color="auto"/>
            <w:right w:val="none" w:sz="0" w:space="0" w:color="auto"/>
          </w:divBdr>
        </w:div>
        <w:div w:id="384136739">
          <w:marLeft w:val="640"/>
          <w:marRight w:val="0"/>
          <w:marTop w:val="0"/>
          <w:marBottom w:val="0"/>
          <w:divBdr>
            <w:top w:val="none" w:sz="0" w:space="0" w:color="auto"/>
            <w:left w:val="none" w:sz="0" w:space="0" w:color="auto"/>
            <w:bottom w:val="none" w:sz="0" w:space="0" w:color="auto"/>
            <w:right w:val="none" w:sz="0" w:space="0" w:color="auto"/>
          </w:divBdr>
        </w:div>
        <w:div w:id="1190603067">
          <w:marLeft w:val="640"/>
          <w:marRight w:val="0"/>
          <w:marTop w:val="0"/>
          <w:marBottom w:val="0"/>
          <w:divBdr>
            <w:top w:val="none" w:sz="0" w:space="0" w:color="auto"/>
            <w:left w:val="none" w:sz="0" w:space="0" w:color="auto"/>
            <w:bottom w:val="none" w:sz="0" w:space="0" w:color="auto"/>
            <w:right w:val="none" w:sz="0" w:space="0" w:color="auto"/>
          </w:divBdr>
        </w:div>
      </w:divsChild>
    </w:div>
    <w:div w:id="1176455776">
      <w:bodyDiv w:val="1"/>
      <w:marLeft w:val="0"/>
      <w:marRight w:val="0"/>
      <w:marTop w:val="0"/>
      <w:marBottom w:val="0"/>
      <w:divBdr>
        <w:top w:val="none" w:sz="0" w:space="0" w:color="auto"/>
        <w:left w:val="none" w:sz="0" w:space="0" w:color="auto"/>
        <w:bottom w:val="none" w:sz="0" w:space="0" w:color="auto"/>
        <w:right w:val="none" w:sz="0" w:space="0" w:color="auto"/>
      </w:divBdr>
    </w:div>
    <w:div w:id="1184854705">
      <w:bodyDiv w:val="1"/>
      <w:marLeft w:val="0"/>
      <w:marRight w:val="0"/>
      <w:marTop w:val="0"/>
      <w:marBottom w:val="0"/>
      <w:divBdr>
        <w:top w:val="none" w:sz="0" w:space="0" w:color="auto"/>
        <w:left w:val="none" w:sz="0" w:space="0" w:color="auto"/>
        <w:bottom w:val="none" w:sz="0" w:space="0" w:color="auto"/>
        <w:right w:val="none" w:sz="0" w:space="0" w:color="auto"/>
      </w:divBdr>
    </w:div>
    <w:div w:id="1206327802">
      <w:bodyDiv w:val="1"/>
      <w:marLeft w:val="0"/>
      <w:marRight w:val="0"/>
      <w:marTop w:val="0"/>
      <w:marBottom w:val="0"/>
      <w:divBdr>
        <w:top w:val="none" w:sz="0" w:space="0" w:color="auto"/>
        <w:left w:val="none" w:sz="0" w:space="0" w:color="auto"/>
        <w:bottom w:val="none" w:sz="0" w:space="0" w:color="auto"/>
        <w:right w:val="none" w:sz="0" w:space="0" w:color="auto"/>
      </w:divBdr>
    </w:div>
    <w:div w:id="1207833814">
      <w:bodyDiv w:val="1"/>
      <w:marLeft w:val="0"/>
      <w:marRight w:val="0"/>
      <w:marTop w:val="0"/>
      <w:marBottom w:val="0"/>
      <w:divBdr>
        <w:top w:val="none" w:sz="0" w:space="0" w:color="auto"/>
        <w:left w:val="none" w:sz="0" w:space="0" w:color="auto"/>
        <w:bottom w:val="none" w:sz="0" w:space="0" w:color="auto"/>
        <w:right w:val="none" w:sz="0" w:space="0" w:color="auto"/>
      </w:divBdr>
      <w:divsChild>
        <w:div w:id="523591542">
          <w:marLeft w:val="640"/>
          <w:marRight w:val="0"/>
          <w:marTop w:val="0"/>
          <w:marBottom w:val="0"/>
          <w:divBdr>
            <w:top w:val="none" w:sz="0" w:space="0" w:color="auto"/>
            <w:left w:val="none" w:sz="0" w:space="0" w:color="auto"/>
            <w:bottom w:val="none" w:sz="0" w:space="0" w:color="auto"/>
            <w:right w:val="none" w:sz="0" w:space="0" w:color="auto"/>
          </w:divBdr>
        </w:div>
        <w:div w:id="1526015534">
          <w:marLeft w:val="640"/>
          <w:marRight w:val="0"/>
          <w:marTop w:val="0"/>
          <w:marBottom w:val="0"/>
          <w:divBdr>
            <w:top w:val="none" w:sz="0" w:space="0" w:color="auto"/>
            <w:left w:val="none" w:sz="0" w:space="0" w:color="auto"/>
            <w:bottom w:val="none" w:sz="0" w:space="0" w:color="auto"/>
            <w:right w:val="none" w:sz="0" w:space="0" w:color="auto"/>
          </w:divBdr>
        </w:div>
        <w:div w:id="1047417355">
          <w:marLeft w:val="640"/>
          <w:marRight w:val="0"/>
          <w:marTop w:val="0"/>
          <w:marBottom w:val="0"/>
          <w:divBdr>
            <w:top w:val="none" w:sz="0" w:space="0" w:color="auto"/>
            <w:left w:val="none" w:sz="0" w:space="0" w:color="auto"/>
            <w:bottom w:val="none" w:sz="0" w:space="0" w:color="auto"/>
            <w:right w:val="none" w:sz="0" w:space="0" w:color="auto"/>
          </w:divBdr>
        </w:div>
        <w:div w:id="351758760">
          <w:marLeft w:val="640"/>
          <w:marRight w:val="0"/>
          <w:marTop w:val="0"/>
          <w:marBottom w:val="0"/>
          <w:divBdr>
            <w:top w:val="none" w:sz="0" w:space="0" w:color="auto"/>
            <w:left w:val="none" w:sz="0" w:space="0" w:color="auto"/>
            <w:bottom w:val="none" w:sz="0" w:space="0" w:color="auto"/>
            <w:right w:val="none" w:sz="0" w:space="0" w:color="auto"/>
          </w:divBdr>
        </w:div>
        <w:div w:id="1991861302">
          <w:marLeft w:val="640"/>
          <w:marRight w:val="0"/>
          <w:marTop w:val="0"/>
          <w:marBottom w:val="0"/>
          <w:divBdr>
            <w:top w:val="none" w:sz="0" w:space="0" w:color="auto"/>
            <w:left w:val="none" w:sz="0" w:space="0" w:color="auto"/>
            <w:bottom w:val="none" w:sz="0" w:space="0" w:color="auto"/>
            <w:right w:val="none" w:sz="0" w:space="0" w:color="auto"/>
          </w:divBdr>
        </w:div>
        <w:div w:id="503714742">
          <w:marLeft w:val="640"/>
          <w:marRight w:val="0"/>
          <w:marTop w:val="0"/>
          <w:marBottom w:val="0"/>
          <w:divBdr>
            <w:top w:val="none" w:sz="0" w:space="0" w:color="auto"/>
            <w:left w:val="none" w:sz="0" w:space="0" w:color="auto"/>
            <w:bottom w:val="none" w:sz="0" w:space="0" w:color="auto"/>
            <w:right w:val="none" w:sz="0" w:space="0" w:color="auto"/>
          </w:divBdr>
        </w:div>
        <w:div w:id="815415581">
          <w:marLeft w:val="640"/>
          <w:marRight w:val="0"/>
          <w:marTop w:val="0"/>
          <w:marBottom w:val="0"/>
          <w:divBdr>
            <w:top w:val="none" w:sz="0" w:space="0" w:color="auto"/>
            <w:left w:val="none" w:sz="0" w:space="0" w:color="auto"/>
            <w:bottom w:val="none" w:sz="0" w:space="0" w:color="auto"/>
            <w:right w:val="none" w:sz="0" w:space="0" w:color="auto"/>
          </w:divBdr>
        </w:div>
        <w:div w:id="444010579">
          <w:marLeft w:val="640"/>
          <w:marRight w:val="0"/>
          <w:marTop w:val="0"/>
          <w:marBottom w:val="0"/>
          <w:divBdr>
            <w:top w:val="none" w:sz="0" w:space="0" w:color="auto"/>
            <w:left w:val="none" w:sz="0" w:space="0" w:color="auto"/>
            <w:bottom w:val="none" w:sz="0" w:space="0" w:color="auto"/>
            <w:right w:val="none" w:sz="0" w:space="0" w:color="auto"/>
          </w:divBdr>
        </w:div>
      </w:divsChild>
    </w:div>
    <w:div w:id="1210067376">
      <w:bodyDiv w:val="1"/>
      <w:marLeft w:val="0"/>
      <w:marRight w:val="0"/>
      <w:marTop w:val="0"/>
      <w:marBottom w:val="0"/>
      <w:divBdr>
        <w:top w:val="none" w:sz="0" w:space="0" w:color="auto"/>
        <w:left w:val="none" w:sz="0" w:space="0" w:color="auto"/>
        <w:bottom w:val="none" w:sz="0" w:space="0" w:color="auto"/>
        <w:right w:val="none" w:sz="0" w:space="0" w:color="auto"/>
      </w:divBdr>
      <w:divsChild>
        <w:div w:id="287323815">
          <w:marLeft w:val="640"/>
          <w:marRight w:val="0"/>
          <w:marTop w:val="0"/>
          <w:marBottom w:val="0"/>
          <w:divBdr>
            <w:top w:val="none" w:sz="0" w:space="0" w:color="auto"/>
            <w:left w:val="none" w:sz="0" w:space="0" w:color="auto"/>
            <w:bottom w:val="none" w:sz="0" w:space="0" w:color="auto"/>
            <w:right w:val="none" w:sz="0" w:space="0" w:color="auto"/>
          </w:divBdr>
        </w:div>
        <w:div w:id="1689210567">
          <w:marLeft w:val="640"/>
          <w:marRight w:val="0"/>
          <w:marTop w:val="0"/>
          <w:marBottom w:val="0"/>
          <w:divBdr>
            <w:top w:val="none" w:sz="0" w:space="0" w:color="auto"/>
            <w:left w:val="none" w:sz="0" w:space="0" w:color="auto"/>
            <w:bottom w:val="none" w:sz="0" w:space="0" w:color="auto"/>
            <w:right w:val="none" w:sz="0" w:space="0" w:color="auto"/>
          </w:divBdr>
        </w:div>
        <w:div w:id="1657225925">
          <w:marLeft w:val="640"/>
          <w:marRight w:val="0"/>
          <w:marTop w:val="0"/>
          <w:marBottom w:val="0"/>
          <w:divBdr>
            <w:top w:val="none" w:sz="0" w:space="0" w:color="auto"/>
            <w:left w:val="none" w:sz="0" w:space="0" w:color="auto"/>
            <w:bottom w:val="none" w:sz="0" w:space="0" w:color="auto"/>
            <w:right w:val="none" w:sz="0" w:space="0" w:color="auto"/>
          </w:divBdr>
        </w:div>
        <w:div w:id="193614580">
          <w:marLeft w:val="640"/>
          <w:marRight w:val="0"/>
          <w:marTop w:val="0"/>
          <w:marBottom w:val="0"/>
          <w:divBdr>
            <w:top w:val="none" w:sz="0" w:space="0" w:color="auto"/>
            <w:left w:val="none" w:sz="0" w:space="0" w:color="auto"/>
            <w:bottom w:val="none" w:sz="0" w:space="0" w:color="auto"/>
            <w:right w:val="none" w:sz="0" w:space="0" w:color="auto"/>
          </w:divBdr>
        </w:div>
        <w:div w:id="1040014194">
          <w:marLeft w:val="640"/>
          <w:marRight w:val="0"/>
          <w:marTop w:val="0"/>
          <w:marBottom w:val="0"/>
          <w:divBdr>
            <w:top w:val="none" w:sz="0" w:space="0" w:color="auto"/>
            <w:left w:val="none" w:sz="0" w:space="0" w:color="auto"/>
            <w:bottom w:val="none" w:sz="0" w:space="0" w:color="auto"/>
            <w:right w:val="none" w:sz="0" w:space="0" w:color="auto"/>
          </w:divBdr>
        </w:div>
        <w:div w:id="1268731059">
          <w:marLeft w:val="640"/>
          <w:marRight w:val="0"/>
          <w:marTop w:val="0"/>
          <w:marBottom w:val="0"/>
          <w:divBdr>
            <w:top w:val="none" w:sz="0" w:space="0" w:color="auto"/>
            <w:left w:val="none" w:sz="0" w:space="0" w:color="auto"/>
            <w:bottom w:val="none" w:sz="0" w:space="0" w:color="auto"/>
            <w:right w:val="none" w:sz="0" w:space="0" w:color="auto"/>
          </w:divBdr>
        </w:div>
        <w:div w:id="1738042828">
          <w:marLeft w:val="640"/>
          <w:marRight w:val="0"/>
          <w:marTop w:val="0"/>
          <w:marBottom w:val="0"/>
          <w:divBdr>
            <w:top w:val="none" w:sz="0" w:space="0" w:color="auto"/>
            <w:left w:val="none" w:sz="0" w:space="0" w:color="auto"/>
            <w:bottom w:val="none" w:sz="0" w:space="0" w:color="auto"/>
            <w:right w:val="none" w:sz="0" w:space="0" w:color="auto"/>
          </w:divBdr>
        </w:div>
        <w:div w:id="66805297">
          <w:marLeft w:val="640"/>
          <w:marRight w:val="0"/>
          <w:marTop w:val="0"/>
          <w:marBottom w:val="0"/>
          <w:divBdr>
            <w:top w:val="none" w:sz="0" w:space="0" w:color="auto"/>
            <w:left w:val="none" w:sz="0" w:space="0" w:color="auto"/>
            <w:bottom w:val="none" w:sz="0" w:space="0" w:color="auto"/>
            <w:right w:val="none" w:sz="0" w:space="0" w:color="auto"/>
          </w:divBdr>
        </w:div>
        <w:div w:id="150488830">
          <w:marLeft w:val="640"/>
          <w:marRight w:val="0"/>
          <w:marTop w:val="0"/>
          <w:marBottom w:val="0"/>
          <w:divBdr>
            <w:top w:val="none" w:sz="0" w:space="0" w:color="auto"/>
            <w:left w:val="none" w:sz="0" w:space="0" w:color="auto"/>
            <w:bottom w:val="none" w:sz="0" w:space="0" w:color="auto"/>
            <w:right w:val="none" w:sz="0" w:space="0" w:color="auto"/>
          </w:divBdr>
        </w:div>
        <w:div w:id="591165557">
          <w:marLeft w:val="640"/>
          <w:marRight w:val="0"/>
          <w:marTop w:val="0"/>
          <w:marBottom w:val="0"/>
          <w:divBdr>
            <w:top w:val="none" w:sz="0" w:space="0" w:color="auto"/>
            <w:left w:val="none" w:sz="0" w:space="0" w:color="auto"/>
            <w:bottom w:val="none" w:sz="0" w:space="0" w:color="auto"/>
            <w:right w:val="none" w:sz="0" w:space="0" w:color="auto"/>
          </w:divBdr>
        </w:div>
        <w:div w:id="843206106">
          <w:marLeft w:val="640"/>
          <w:marRight w:val="0"/>
          <w:marTop w:val="0"/>
          <w:marBottom w:val="0"/>
          <w:divBdr>
            <w:top w:val="none" w:sz="0" w:space="0" w:color="auto"/>
            <w:left w:val="none" w:sz="0" w:space="0" w:color="auto"/>
            <w:bottom w:val="none" w:sz="0" w:space="0" w:color="auto"/>
            <w:right w:val="none" w:sz="0" w:space="0" w:color="auto"/>
          </w:divBdr>
        </w:div>
        <w:div w:id="394790068">
          <w:marLeft w:val="640"/>
          <w:marRight w:val="0"/>
          <w:marTop w:val="0"/>
          <w:marBottom w:val="0"/>
          <w:divBdr>
            <w:top w:val="none" w:sz="0" w:space="0" w:color="auto"/>
            <w:left w:val="none" w:sz="0" w:space="0" w:color="auto"/>
            <w:bottom w:val="none" w:sz="0" w:space="0" w:color="auto"/>
            <w:right w:val="none" w:sz="0" w:space="0" w:color="auto"/>
          </w:divBdr>
        </w:div>
        <w:div w:id="283005702">
          <w:marLeft w:val="640"/>
          <w:marRight w:val="0"/>
          <w:marTop w:val="0"/>
          <w:marBottom w:val="0"/>
          <w:divBdr>
            <w:top w:val="none" w:sz="0" w:space="0" w:color="auto"/>
            <w:left w:val="none" w:sz="0" w:space="0" w:color="auto"/>
            <w:bottom w:val="none" w:sz="0" w:space="0" w:color="auto"/>
            <w:right w:val="none" w:sz="0" w:space="0" w:color="auto"/>
          </w:divBdr>
        </w:div>
        <w:div w:id="1925993320">
          <w:marLeft w:val="640"/>
          <w:marRight w:val="0"/>
          <w:marTop w:val="0"/>
          <w:marBottom w:val="0"/>
          <w:divBdr>
            <w:top w:val="none" w:sz="0" w:space="0" w:color="auto"/>
            <w:left w:val="none" w:sz="0" w:space="0" w:color="auto"/>
            <w:bottom w:val="none" w:sz="0" w:space="0" w:color="auto"/>
            <w:right w:val="none" w:sz="0" w:space="0" w:color="auto"/>
          </w:divBdr>
        </w:div>
        <w:div w:id="1459563062">
          <w:marLeft w:val="640"/>
          <w:marRight w:val="0"/>
          <w:marTop w:val="0"/>
          <w:marBottom w:val="0"/>
          <w:divBdr>
            <w:top w:val="none" w:sz="0" w:space="0" w:color="auto"/>
            <w:left w:val="none" w:sz="0" w:space="0" w:color="auto"/>
            <w:bottom w:val="none" w:sz="0" w:space="0" w:color="auto"/>
            <w:right w:val="none" w:sz="0" w:space="0" w:color="auto"/>
          </w:divBdr>
        </w:div>
        <w:div w:id="812530613">
          <w:marLeft w:val="640"/>
          <w:marRight w:val="0"/>
          <w:marTop w:val="0"/>
          <w:marBottom w:val="0"/>
          <w:divBdr>
            <w:top w:val="none" w:sz="0" w:space="0" w:color="auto"/>
            <w:left w:val="none" w:sz="0" w:space="0" w:color="auto"/>
            <w:bottom w:val="none" w:sz="0" w:space="0" w:color="auto"/>
            <w:right w:val="none" w:sz="0" w:space="0" w:color="auto"/>
          </w:divBdr>
        </w:div>
        <w:div w:id="520900767">
          <w:marLeft w:val="640"/>
          <w:marRight w:val="0"/>
          <w:marTop w:val="0"/>
          <w:marBottom w:val="0"/>
          <w:divBdr>
            <w:top w:val="none" w:sz="0" w:space="0" w:color="auto"/>
            <w:left w:val="none" w:sz="0" w:space="0" w:color="auto"/>
            <w:bottom w:val="none" w:sz="0" w:space="0" w:color="auto"/>
            <w:right w:val="none" w:sz="0" w:space="0" w:color="auto"/>
          </w:divBdr>
        </w:div>
        <w:div w:id="1121534738">
          <w:marLeft w:val="640"/>
          <w:marRight w:val="0"/>
          <w:marTop w:val="0"/>
          <w:marBottom w:val="0"/>
          <w:divBdr>
            <w:top w:val="none" w:sz="0" w:space="0" w:color="auto"/>
            <w:left w:val="none" w:sz="0" w:space="0" w:color="auto"/>
            <w:bottom w:val="none" w:sz="0" w:space="0" w:color="auto"/>
            <w:right w:val="none" w:sz="0" w:space="0" w:color="auto"/>
          </w:divBdr>
        </w:div>
        <w:div w:id="475924539">
          <w:marLeft w:val="640"/>
          <w:marRight w:val="0"/>
          <w:marTop w:val="0"/>
          <w:marBottom w:val="0"/>
          <w:divBdr>
            <w:top w:val="none" w:sz="0" w:space="0" w:color="auto"/>
            <w:left w:val="none" w:sz="0" w:space="0" w:color="auto"/>
            <w:bottom w:val="none" w:sz="0" w:space="0" w:color="auto"/>
            <w:right w:val="none" w:sz="0" w:space="0" w:color="auto"/>
          </w:divBdr>
        </w:div>
        <w:div w:id="499126477">
          <w:marLeft w:val="640"/>
          <w:marRight w:val="0"/>
          <w:marTop w:val="0"/>
          <w:marBottom w:val="0"/>
          <w:divBdr>
            <w:top w:val="none" w:sz="0" w:space="0" w:color="auto"/>
            <w:left w:val="none" w:sz="0" w:space="0" w:color="auto"/>
            <w:bottom w:val="none" w:sz="0" w:space="0" w:color="auto"/>
            <w:right w:val="none" w:sz="0" w:space="0" w:color="auto"/>
          </w:divBdr>
        </w:div>
        <w:div w:id="1890267614">
          <w:marLeft w:val="640"/>
          <w:marRight w:val="0"/>
          <w:marTop w:val="0"/>
          <w:marBottom w:val="0"/>
          <w:divBdr>
            <w:top w:val="none" w:sz="0" w:space="0" w:color="auto"/>
            <w:left w:val="none" w:sz="0" w:space="0" w:color="auto"/>
            <w:bottom w:val="none" w:sz="0" w:space="0" w:color="auto"/>
            <w:right w:val="none" w:sz="0" w:space="0" w:color="auto"/>
          </w:divBdr>
        </w:div>
      </w:divsChild>
    </w:div>
    <w:div w:id="1234009341">
      <w:bodyDiv w:val="1"/>
      <w:marLeft w:val="0"/>
      <w:marRight w:val="0"/>
      <w:marTop w:val="0"/>
      <w:marBottom w:val="0"/>
      <w:divBdr>
        <w:top w:val="none" w:sz="0" w:space="0" w:color="auto"/>
        <w:left w:val="none" w:sz="0" w:space="0" w:color="auto"/>
        <w:bottom w:val="none" w:sz="0" w:space="0" w:color="auto"/>
        <w:right w:val="none" w:sz="0" w:space="0" w:color="auto"/>
      </w:divBdr>
      <w:divsChild>
        <w:div w:id="1996951101">
          <w:marLeft w:val="640"/>
          <w:marRight w:val="0"/>
          <w:marTop w:val="0"/>
          <w:marBottom w:val="0"/>
          <w:divBdr>
            <w:top w:val="none" w:sz="0" w:space="0" w:color="auto"/>
            <w:left w:val="none" w:sz="0" w:space="0" w:color="auto"/>
            <w:bottom w:val="none" w:sz="0" w:space="0" w:color="auto"/>
            <w:right w:val="none" w:sz="0" w:space="0" w:color="auto"/>
          </w:divBdr>
        </w:div>
        <w:div w:id="1469544350">
          <w:marLeft w:val="640"/>
          <w:marRight w:val="0"/>
          <w:marTop w:val="0"/>
          <w:marBottom w:val="0"/>
          <w:divBdr>
            <w:top w:val="none" w:sz="0" w:space="0" w:color="auto"/>
            <w:left w:val="none" w:sz="0" w:space="0" w:color="auto"/>
            <w:bottom w:val="none" w:sz="0" w:space="0" w:color="auto"/>
            <w:right w:val="none" w:sz="0" w:space="0" w:color="auto"/>
          </w:divBdr>
        </w:div>
        <w:div w:id="1491214150">
          <w:marLeft w:val="640"/>
          <w:marRight w:val="0"/>
          <w:marTop w:val="0"/>
          <w:marBottom w:val="0"/>
          <w:divBdr>
            <w:top w:val="none" w:sz="0" w:space="0" w:color="auto"/>
            <w:left w:val="none" w:sz="0" w:space="0" w:color="auto"/>
            <w:bottom w:val="none" w:sz="0" w:space="0" w:color="auto"/>
            <w:right w:val="none" w:sz="0" w:space="0" w:color="auto"/>
          </w:divBdr>
        </w:div>
        <w:div w:id="1705061815">
          <w:marLeft w:val="640"/>
          <w:marRight w:val="0"/>
          <w:marTop w:val="0"/>
          <w:marBottom w:val="0"/>
          <w:divBdr>
            <w:top w:val="none" w:sz="0" w:space="0" w:color="auto"/>
            <w:left w:val="none" w:sz="0" w:space="0" w:color="auto"/>
            <w:bottom w:val="none" w:sz="0" w:space="0" w:color="auto"/>
            <w:right w:val="none" w:sz="0" w:space="0" w:color="auto"/>
          </w:divBdr>
        </w:div>
        <w:div w:id="1850560227">
          <w:marLeft w:val="640"/>
          <w:marRight w:val="0"/>
          <w:marTop w:val="0"/>
          <w:marBottom w:val="0"/>
          <w:divBdr>
            <w:top w:val="none" w:sz="0" w:space="0" w:color="auto"/>
            <w:left w:val="none" w:sz="0" w:space="0" w:color="auto"/>
            <w:bottom w:val="none" w:sz="0" w:space="0" w:color="auto"/>
            <w:right w:val="none" w:sz="0" w:space="0" w:color="auto"/>
          </w:divBdr>
        </w:div>
        <w:div w:id="796340607">
          <w:marLeft w:val="640"/>
          <w:marRight w:val="0"/>
          <w:marTop w:val="0"/>
          <w:marBottom w:val="0"/>
          <w:divBdr>
            <w:top w:val="none" w:sz="0" w:space="0" w:color="auto"/>
            <w:left w:val="none" w:sz="0" w:space="0" w:color="auto"/>
            <w:bottom w:val="none" w:sz="0" w:space="0" w:color="auto"/>
            <w:right w:val="none" w:sz="0" w:space="0" w:color="auto"/>
          </w:divBdr>
        </w:div>
        <w:div w:id="1529827639">
          <w:marLeft w:val="640"/>
          <w:marRight w:val="0"/>
          <w:marTop w:val="0"/>
          <w:marBottom w:val="0"/>
          <w:divBdr>
            <w:top w:val="none" w:sz="0" w:space="0" w:color="auto"/>
            <w:left w:val="none" w:sz="0" w:space="0" w:color="auto"/>
            <w:bottom w:val="none" w:sz="0" w:space="0" w:color="auto"/>
            <w:right w:val="none" w:sz="0" w:space="0" w:color="auto"/>
          </w:divBdr>
        </w:div>
        <w:div w:id="339087256">
          <w:marLeft w:val="640"/>
          <w:marRight w:val="0"/>
          <w:marTop w:val="0"/>
          <w:marBottom w:val="0"/>
          <w:divBdr>
            <w:top w:val="none" w:sz="0" w:space="0" w:color="auto"/>
            <w:left w:val="none" w:sz="0" w:space="0" w:color="auto"/>
            <w:bottom w:val="none" w:sz="0" w:space="0" w:color="auto"/>
            <w:right w:val="none" w:sz="0" w:space="0" w:color="auto"/>
          </w:divBdr>
        </w:div>
        <w:div w:id="1202396142">
          <w:marLeft w:val="640"/>
          <w:marRight w:val="0"/>
          <w:marTop w:val="0"/>
          <w:marBottom w:val="0"/>
          <w:divBdr>
            <w:top w:val="none" w:sz="0" w:space="0" w:color="auto"/>
            <w:left w:val="none" w:sz="0" w:space="0" w:color="auto"/>
            <w:bottom w:val="none" w:sz="0" w:space="0" w:color="auto"/>
            <w:right w:val="none" w:sz="0" w:space="0" w:color="auto"/>
          </w:divBdr>
        </w:div>
        <w:div w:id="1465999645">
          <w:marLeft w:val="640"/>
          <w:marRight w:val="0"/>
          <w:marTop w:val="0"/>
          <w:marBottom w:val="0"/>
          <w:divBdr>
            <w:top w:val="none" w:sz="0" w:space="0" w:color="auto"/>
            <w:left w:val="none" w:sz="0" w:space="0" w:color="auto"/>
            <w:bottom w:val="none" w:sz="0" w:space="0" w:color="auto"/>
            <w:right w:val="none" w:sz="0" w:space="0" w:color="auto"/>
          </w:divBdr>
        </w:div>
        <w:div w:id="1050573226">
          <w:marLeft w:val="640"/>
          <w:marRight w:val="0"/>
          <w:marTop w:val="0"/>
          <w:marBottom w:val="0"/>
          <w:divBdr>
            <w:top w:val="none" w:sz="0" w:space="0" w:color="auto"/>
            <w:left w:val="none" w:sz="0" w:space="0" w:color="auto"/>
            <w:bottom w:val="none" w:sz="0" w:space="0" w:color="auto"/>
            <w:right w:val="none" w:sz="0" w:space="0" w:color="auto"/>
          </w:divBdr>
        </w:div>
        <w:div w:id="2031487221">
          <w:marLeft w:val="640"/>
          <w:marRight w:val="0"/>
          <w:marTop w:val="0"/>
          <w:marBottom w:val="0"/>
          <w:divBdr>
            <w:top w:val="none" w:sz="0" w:space="0" w:color="auto"/>
            <w:left w:val="none" w:sz="0" w:space="0" w:color="auto"/>
            <w:bottom w:val="none" w:sz="0" w:space="0" w:color="auto"/>
            <w:right w:val="none" w:sz="0" w:space="0" w:color="auto"/>
          </w:divBdr>
        </w:div>
        <w:div w:id="1487698225">
          <w:marLeft w:val="640"/>
          <w:marRight w:val="0"/>
          <w:marTop w:val="0"/>
          <w:marBottom w:val="0"/>
          <w:divBdr>
            <w:top w:val="none" w:sz="0" w:space="0" w:color="auto"/>
            <w:left w:val="none" w:sz="0" w:space="0" w:color="auto"/>
            <w:bottom w:val="none" w:sz="0" w:space="0" w:color="auto"/>
            <w:right w:val="none" w:sz="0" w:space="0" w:color="auto"/>
          </w:divBdr>
        </w:div>
        <w:div w:id="179395245">
          <w:marLeft w:val="640"/>
          <w:marRight w:val="0"/>
          <w:marTop w:val="0"/>
          <w:marBottom w:val="0"/>
          <w:divBdr>
            <w:top w:val="none" w:sz="0" w:space="0" w:color="auto"/>
            <w:left w:val="none" w:sz="0" w:space="0" w:color="auto"/>
            <w:bottom w:val="none" w:sz="0" w:space="0" w:color="auto"/>
            <w:right w:val="none" w:sz="0" w:space="0" w:color="auto"/>
          </w:divBdr>
        </w:div>
        <w:div w:id="817067717">
          <w:marLeft w:val="640"/>
          <w:marRight w:val="0"/>
          <w:marTop w:val="0"/>
          <w:marBottom w:val="0"/>
          <w:divBdr>
            <w:top w:val="none" w:sz="0" w:space="0" w:color="auto"/>
            <w:left w:val="none" w:sz="0" w:space="0" w:color="auto"/>
            <w:bottom w:val="none" w:sz="0" w:space="0" w:color="auto"/>
            <w:right w:val="none" w:sz="0" w:space="0" w:color="auto"/>
          </w:divBdr>
        </w:div>
        <w:div w:id="481196626">
          <w:marLeft w:val="640"/>
          <w:marRight w:val="0"/>
          <w:marTop w:val="0"/>
          <w:marBottom w:val="0"/>
          <w:divBdr>
            <w:top w:val="none" w:sz="0" w:space="0" w:color="auto"/>
            <w:left w:val="none" w:sz="0" w:space="0" w:color="auto"/>
            <w:bottom w:val="none" w:sz="0" w:space="0" w:color="auto"/>
            <w:right w:val="none" w:sz="0" w:space="0" w:color="auto"/>
          </w:divBdr>
        </w:div>
        <w:div w:id="745105163">
          <w:marLeft w:val="640"/>
          <w:marRight w:val="0"/>
          <w:marTop w:val="0"/>
          <w:marBottom w:val="0"/>
          <w:divBdr>
            <w:top w:val="none" w:sz="0" w:space="0" w:color="auto"/>
            <w:left w:val="none" w:sz="0" w:space="0" w:color="auto"/>
            <w:bottom w:val="none" w:sz="0" w:space="0" w:color="auto"/>
            <w:right w:val="none" w:sz="0" w:space="0" w:color="auto"/>
          </w:divBdr>
        </w:div>
        <w:div w:id="309753128">
          <w:marLeft w:val="640"/>
          <w:marRight w:val="0"/>
          <w:marTop w:val="0"/>
          <w:marBottom w:val="0"/>
          <w:divBdr>
            <w:top w:val="none" w:sz="0" w:space="0" w:color="auto"/>
            <w:left w:val="none" w:sz="0" w:space="0" w:color="auto"/>
            <w:bottom w:val="none" w:sz="0" w:space="0" w:color="auto"/>
            <w:right w:val="none" w:sz="0" w:space="0" w:color="auto"/>
          </w:divBdr>
        </w:div>
        <w:div w:id="1827896235">
          <w:marLeft w:val="640"/>
          <w:marRight w:val="0"/>
          <w:marTop w:val="0"/>
          <w:marBottom w:val="0"/>
          <w:divBdr>
            <w:top w:val="none" w:sz="0" w:space="0" w:color="auto"/>
            <w:left w:val="none" w:sz="0" w:space="0" w:color="auto"/>
            <w:bottom w:val="none" w:sz="0" w:space="0" w:color="auto"/>
            <w:right w:val="none" w:sz="0" w:space="0" w:color="auto"/>
          </w:divBdr>
        </w:div>
        <w:div w:id="425344738">
          <w:marLeft w:val="640"/>
          <w:marRight w:val="0"/>
          <w:marTop w:val="0"/>
          <w:marBottom w:val="0"/>
          <w:divBdr>
            <w:top w:val="none" w:sz="0" w:space="0" w:color="auto"/>
            <w:left w:val="none" w:sz="0" w:space="0" w:color="auto"/>
            <w:bottom w:val="none" w:sz="0" w:space="0" w:color="auto"/>
            <w:right w:val="none" w:sz="0" w:space="0" w:color="auto"/>
          </w:divBdr>
        </w:div>
        <w:div w:id="1182625400">
          <w:marLeft w:val="640"/>
          <w:marRight w:val="0"/>
          <w:marTop w:val="0"/>
          <w:marBottom w:val="0"/>
          <w:divBdr>
            <w:top w:val="none" w:sz="0" w:space="0" w:color="auto"/>
            <w:left w:val="none" w:sz="0" w:space="0" w:color="auto"/>
            <w:bottom w:val="none" w:sz="0" w:space="0" w:color="auto"/>
            <w:right w:val="none" w:sz="0" w:space="0" w:color="auto"/>
          </w:divBdr>
        </w:div>
        <w:div w:id="639651372">
          <w:marLeft w:val="640"/>
          <w:marRight w:val="0"/>
          <w:marTop w:val="0"/>
          <w:marBottom w:val="0"/>
          <w:divBdr>
            <w:top w:val="none" w:sz="0" w:space="0" w:color="auto"/>
            <w:left w:val="none" w:sz="0" w:space="0" w:color="auto"/>
            <w:bottom w:val="none" w:sz="0" w:space="0" w:color="auto"/>
            <w:right w:val="none" w:sz="0" w:space="0" w:color="auto"/>
          </w:divBdr>
        </w:div>
        <w:div w:id="1454061939">
          <w:marLeft w:val="640"/>
          <w:marRight w:val="0"/>
          <w:marTop w:val="0"/>
          <w:marBottom w:val="0"/>
          <w:divBdr>
            <w:top w:val="none" w:sz="0" w:space="0" w:color="auto"/>
            <w:left w:val="none" w:sz="0" w:space="0" w:color="auto"/>
            <w:bottom w:val="none" w:sz="0" w:space="0" w:color="auto"/>
            <w:right w:val="none" w:sz="0" w:space="0" w:color="auto"/>
          </w:divBdr>
        </w:div>
        <w:div w:id="214389814">
          <w:marLeft w:val="640"/>
          <w:marRight w:val="0"/>
          <w:marTop w:val="0"/>
          <w:marBottom w:val="0"/>
          <w:divBdr>
            <w:top w:val="none" w:sz="0" w:space="0" w:color="auto"/>
            <w:left w:val="none" w:sz="0" w:space="0" w:color="auto"/>
            <w:bottom w:val="none" w:sz="0" w:space="0" w:color="auto"/>
            <w:right w:val="none" w:sz="0" w:space="0" w:color="auto"/>
          </w:divBdr>
        </w:div>
        <w:div w:id="2019773044">
          <w:marLeft w:val="640"/>
          <w:marRight w:val="0"/>
          <w:marTop w:val="0"/>
          <w:marBottom w:val="0"/>
          <w:divBdr>
            <w:top w:val="none" w:sz="0" w:space="0" w:color="auto"/>
            <w:left w:val="none" w:sz="0" w:space="0" w:color="auto"/>
            <w:bottom w:val="none" w:sz="0" w:space="0" w:color="auto"/>
            <w:right w:val="none" w:sz="0" w:space="0" w:color="auto"/>
          </w:divBdr>
        </w:div>
        <w:div w:id="1960257751">
          <w:marLeft w:val="640"/>
          <w:marRight w:val="0"/>
          <w:marTop w:val="0"/>
          <w:marBottom w:val="0"/>
          <w:divBdr>
            <w:top w:val="none" w:sz="0" w:space="0" w:color="auto"/>
            <w:left w:val="none" w:sz="0" w:space="0" w:color="auto"/>
            <w:bottom w:val="none" w:sz="0" w:space="0" w:color="auto"/>
            <w:right w:val="none" w:sz="0" w:space="0" w:color="auto"/>
          </w:divBdr>
        </w:div>
        <w:div w:id="1210070423">
          <w:marLeft w:val="640"/>
          <w:marRight w:val="0"/>
          <w:marTop w:val="0"/>
          <w:marBottom w:val="0"/>
          <w:divBdr>
            <w:top w:val="none" w:sz="0" w:space="0" w:color="auto"/>
            <w:left w:val="none" w:sz="0" w:space="0" w:color="auto"/>
            <w:bottom w:val="none" w:sz="0" w:space="0" w:color="auto"/>
            <w:right w:val="none" w:sz="0" w:space="0" w:color="auto"/>
          </w:divBdr>
        </w:div>
        <w:div w:id="325087347">
          <w:marLeft w:val="640"/>
          <w:marRight w:val="0"/>
          <w:marTop w:val="0"/>
          <w:marBottom w:val="0"/>
          <w:divBdr>
            <w:top w:val="none" w:sz="0" w:space="0" w:color="auto"/>
            <w:left w:val="none" w:sz="0" w:space="0" w:color="auto"/>
            <w:bottom w:val="none" w:sz="0" w:space="0" w:color="auto"/>
            <w:right w:val="none" w:sz="0" w:space="0" w:color="auto"/>
          </w:divBdr>
        </w:div>
      </w:divsChild>
    </w:div>
    <w:div w:id="1244069932">
      <w:bodyDiv w:val="1"/>
      <w:marLeft w:val="0"/>
      <w:marRight w:val="0"/>
      <w:marTop w:val="0"/>
      <w:marBottom w:val="0"/>
      <w:divBdr>
        <w:top w:val="none" w:sz="0" w:space="0" w:color="auto"/>
        <w:left w:val="none" w:sz="0" w:space="0" w:color="auto"/>
        <w:bottom w:val="none" w:sz="0" w:space="0" w:color="auto"/>
        <w:right w:val="none" w:sz="0" w:space="0" w:color="auto"/>
      </w:divBdr>
      <w:divsChild>
        <w:div w:id="370762653">
          <w:marLeft w:val="640"/>
          <w:marRight w:val="0"/>
          <w:marTop w:val="0"/>
          <w:marBottom w:val="0"/>
          <w:divBdr>
            <w:top w:val="none" w:sz="0" w:space="0" w:color="auto"/>
            <w:left w:val="none" w:sz="0" w:space="0" w:color="auto"/>
            <w:bottom w:val="none" w:sz="0" w:space="0" w:color="auto"/>
            <w:right w:val="none" w:sz="0" w:space="0" w:color="auto"/>
          </w:divBdr>
        </w:div>
        <w:div w:id="1993946109">
          <w:marLeft w:val="640"/>
          <w:marRight w:val="0"/>
          <w:marTop w:val="0"/>
          <w:marBottom w:val="0"/>
          <w:divBdr>
            <w:top w:val="none" w:sz="0" w:space="0" w:color="auto"/>
            <w:left w:val="none" w:sz="0" w:space="0" w:color="auto"/>
            <w:bottom w:val="none" w:sz="0" w:space="0" w:color="auto"/>
            <w:right w:val="none" w:sz="0" w:space="0" w:color="auto"/>
          </w:divBdr>
        </w:div>
        <w:div w:id="869952008">
          <w:marLeft w:val="640"/>
          <w:marRight w:val="0"/>
          <w:marTop w:val="0"/>
          <w:marBottom w:val="0"/>
          <w:divBdr>
            <w:top w:val="none" w:sz="0" w:space="0" w:color="auto"/>
            <w:left w:val="none" w:sz="0" w:space="0" w:color="auto"/>
            <w:bottom w:val="none" w:sz="0" w:space="0" w:color="auto"/>
            <w:right w:val="none" w:sz="0" w:space="0" w:color="auto"/>
          </w:divBdr>
        </w:div>
        <w:div w:id="253784735">
          <w:marLeft w:val="640"/>
          <w:marRight w:val="0"/>
          <w:marTop w:val="0"/>
          <w:marBottom w:val="0"/>
          <w:divBdr>
            <w:top w:val="none" w:sz="0" w:space="0" w:color="auto"/>
            <w:left w:val="none" w:sz="0" w:space="0" w:color="auto"/>
            <w:bottom w:val="none" w:sz="0" w:space="0" w:color="auto"/>
            <w:right w:val="none" w:sz="0" w:space="0" w:color="auto"/>
          </w:divBdr>
        </w:div>
        <w:div w:id="291596794">
          <w:marLeft w:val="640"/>
          <w:marRight w:val="0"/>
          <w:marTop w:val="0"/>
          <w:marBottom w:val="0"/>
          <w:divBdr>
            <w:top w:val="none" w:sz="0" w:space="0" w:color="auto"/>
            <w:left w:val="none" w:sz="0" w:space="0" w:color="auto"/>
            <w:bottom w:val="none" w:sz="0" w:space="0" w:color="auto"/>
            <w:right w:val="none" w:sz="0" w:space="0" w:color="auto"/>
          </w:divBdr>
        </w:div>
        <w:div w:id="1003698915">
          <w:marLeft w:val="640"/>
          <w:marRight w:val="0"/>
          <w:marTop w:val="0"/>
          <w:marBottom w:val="0"/>
          <w:divBdr>
            <w:top w:val="none" w:sz="0" w:space="0" w:color="auto"/>
            <w:left w:val="none" w:sz="0" w:space="0" w:color="auto"/>
            <w:bottom w:val="none" w:sz="0" w:space="0" w:color="auto"/>
            <w:right w:val="none" w:sz="0" w:space="0" w:color="auto"/>
          </w:divBdr>
        </w:div>
        <w:div w:id="482742882">
          <w:marLeft w:val="640"/>
          <w:marRight w:val="0"/>
          <w:marTop w:val="0"/>
          <w:marBottom w:val="0"/>
          <w:divBdr>
            <w:top w:val="none" w:sz="0" w:space="0" w:color="auto"/>
            <w:left w:val="none" w:sz="0" w:space="0" w:color="auto"/>
            <w:bottom w:val="none" w:sz="0" w:space="0" w:color="auto"/>
            <w:right w:val="none" w:sz="0" w:space="0" w:color="auto"/>
          </w:divBdr>
        </w:div>
        <w:div w:id="672688959">
          <w:marLeft w:val="640"/>
          <w:marRight w:val="0"/>
          <w:marTop w:val="0"/>
          <w:marBottom w:val="0"/>
          <w:divBdr>
            <w:top w:val="none" w:sz="0" w:space="0" w:color="auto"/>
            <w:left w:val="none" w:sz="0" w:space="0" w:color="auto"/>
            <w:bottom w:val="none" w:sz="0" w:space="0" w:color="auto"/>
            <w:right w:val="none" w:sz="0" w:space="0" w:color="auto"/>
          </w:divBdr>
        </w:div>
        <w:div w:id="2044934924">
          <w:marLeft w:val="640"/>
          <w:marRight w:val="0"/>
          <w:marTop w:val="0"/>
          <w:marBottom w:val="0"/>
          <w:divBdr>
            <w:top w:val="none" w:sz="0" w:space="0" w:color="auto"/>
            <w:left w:val="none" w:sz="0" w:space="0" w:color="auto"/>
            <w:bottom w:val="none" w:sz="0" w:space="0" w:color="auto"/>
            <w:right w:val="none" w:sz="0" w:space="0" w:color="auto"/>
          </w:divBdr>
        </w:div>
        <w:div w:id="1308390388">
          <w:marLeft w:val="640"/>
          <w:marRight w:val="0"/>
          <w:marTop w:val="0"/>
          <w:marBottom w:val="0"/>
          <w:divBdr>
            <w:top w:val="none" w:sz="0" w:space="0" w:color="auto"/>
            <w:left w:val="none" w:sz="0" w:space="0" w:color="auto"/>
            <w:bottom w:val="none" w:sz="0" w:space="0" w:color="auto"/>
            <w:right w:val="none" w:sz="0" w:space="0" w:color="auto"/>
          </w:divBdr>
        </w:div>
        <w:div w:id="1405109711">
          <w:marLeft w:val="640"/>
          <w:marRight w:val="0"/>
          <w:marTop w:val="0"/>
          <w:marBottom w:val="0"/>
          <w:divBdr>
            <w:top w:val="none" w:sz="0" w:space="0" w:color="auto"/>
            <w:left w:val="none" w:sz="0" w:space="0" w:color="auto"/>
            <w:bottom w:val="none" w:sz="0" w:space="0" w:color="auto"/>
            <w:right w:val="none" w:sz="0" w:space="0" w:color="auto"/>
          </w:divBdr>
        </w:div>
        <w:div w:id="1400784751">
          <w:marLeft w:val="640"/>
          <w:marRight w:val="0"/>
          <w:marTop w:val="0"/>
          <w:marBottom w:val="0"/>
          <w:divBdr>
            <w:top w:val="none" w:sz="0" w:space="0" w:color="auto"/>
            <w:left w:val="none" w:sz="0" w:space="0" w:color="auto"/>
            <w:bottom w:val="none" w:sz="0" w:space="0" w:color="auto"/>
            <w:right w:val="none" w:sz="0" w:space="0" w:color="auto"/>
          </w:divBdr>
        </w:div>
        <w:div w:id="1307931204">
          <w:marLeft w:val="640"/>
          <w:marRight w:val="0"/>
          <w:marTop w:val="0"/>
          <w:marBottom w:val="0"/>
          <w:divBdr>
            <w:top w:val="none" w:sz="0" w:space="0" w:color="auto"/>
            <w:left w:val="none" w:sz="0" w:space="0" w:color="auto"/>
            <w:bottom w:val="none" w:sz="0" w:space="0" w:color="auto"/>
            <w:right w:val="none" w:sz="0" w:space="0" w:color="auto"/>
          </w:divBdr>
        </w:div>
        <w:div w:id="851451568">
          <w:marLeft w:val="640"/>
          <w:marRight w:val="0"/>
          <w:marTop w:val="0"/>
          <w:marBottom w:val="0"/>
          <w:divBdr>
            <w:top w:val="none" w:sz="0" w:space="0" w:color="auto"/>
            <w:left w:val="none" w:sz="0" w:space="0" w:color="auto"/>
            <w:bottom w:val="none" w:sz="0" w:space="0" w:color="auto"/>
            <w:right w:val="none" w:sz="0" w:space="0" w:color="auto"/>
          </w:divBdr>
        </w:div>
        <w:div w:id="1761170699">
          <w:marLeft w:val="640"/>
          <w:marRight w:val="0"/>
          <w:marTop w:val="0"/>
          <w:marBottom w:val="0"/>
          <w:divBdr>
            <w:top w:val="none" w:sz="0" w:space="0" w:color="auto"/>
            <w:left w:val="none" w:sz="0" w:space="0" w:color="auto"/>
            <w:bottom w:val="none" w:sz="0" w:space="0" w:color="auto"/>
            <w:right w:val="none" w:sz="0" w:space="0" w:color="auto"/>
          </w:divBdr>
        </w:div>
        <w:div w:id="415177383">
          <w:marLeft w:val="640"/>
          <w:marRight w:val="0"/>
          <w:marTop w:val="0"/>
          <w:marBottom w:val="0"/>
          <w:divBdr>
            <w:top w:val="none" w:sz="0" w:space="0" w:color="auto"/>
            <w:left w:val="none" w:sz="0" w:space="0" w:color="auto"/>
            <w:bottom w:val="none" w:sz="0" w:space="0" w:color="auto"/>
            <w:right w:val="none" w:sz="0" w:space="0" w:color="auto"/>
          </w:divBdr>
        </w:div>
        <w:div w:id="755786285">
          <w:marLeft w:val="640"/>
          <w:marRight w:val="0"/>
          <w:marTop w:val="0"/>
          <w:marBottom w:val="0"/>
          <w:divBdr>
            <w:top w:val="none" w:sz="0" w:space="0" w:color="auto"/>
            <w:left w:val="none" w:sz="0" w:space="0" w:color="auto"/>
            <w:bottom w:val="none" w:sz="0" w:space="0" w:color="auto"/>
            <w:right w:val="none" w:sz="0" w:space="0" w:color="auto"/>
          </w:divBdr>
        </w:div>
        <w:div w:id="784352257">
          <w:marLeft w:val="640"/>
          <w:marRight w:val="0"/>
          <w:marTop w:val="0"/>
          <w:marBottom w:val="0"/>
          <w:divBdr>
            <w:top w:val="none" w:sz="0" w:space="0" w:color="auto"/>
            <w:left w:val="none" w:sz="0" w:space="0" w:color="auto"/>
            <w:bottom w:val="none" w:sz="0" w:space="0" w:color="auto"/>
            <w:right w:val="none" w:sz="0" w:space="0" w:color="auto"/>
          </w:divBdr>
        </w:div>
        <w:div w:id="392772503">
          <w:marLeft w:val="640"/>
          <w:marRight w:val="0"/>
          <w:marTop w:val="0"/>
          <w:marBottom w:val="0"/>
          <w:divBdr>
            <w:top w:val="none" w:sz="0" w:space="0" w:color="auto"/>
            <w:left w:val="none" w:sz="0" w:space="0" w:color="auto"/>
            <w:bottom w:val="none" w:sz="0" w:space="0" w:color="auto"/>
            <w:right w:val="none" w:sz="0" w:space="0" w:color="auto"/>
          </w:divBdr>
        </w:div>
        <w:div w:id="226888016">
          <w:marLeft w:val="640"/>
          <w:marRight w:val="0"/>
          <w:marTop w:val="0"/>
          <w:marBottom w:val="0"/>
          <w:divBdr>
            <w:top w:val="none" w:sz="0" w:space="0" w:color="auto"/>
            <w:left w:val="none" w:sz="0" w:space="0" w:color="auto"/>
            <w:bottom w:val="none" w:sz="0" w:space="0" w:color="auto"/>
            <w:right w:val="none" w:sz="0" w:space="0" w:color="auto"/>
          </w:divBdr>
        </w:div>
        <w:div w:id="2083484453">
          <w:marLeft w:val="640"/>
          <w:marRight w:val="0"/>
          <w:marTop w:val="0"/>
          <w:marBottom w:val="0"/>
          <w:divBdr>
            <w:top w:val="none" w:sz="0" w:space="0" w:color="auto"/>
            <w:left w:val="none" w:sz="0" w:space="0" w:color="auto"/>
            <w:bottom w:val="none" w:sz="0" w:space="0" w:color="auto"/>
            <w:right w:val="none" w:sz="0" w:space="0" w:color="auto"/>
          </w:divBdr>
        </w:div>
        <w:div w:id="1317958439">
          <w:marLeft w:val="640"/>
          <w:marRight w:val="0"/>
          <w:marTop w:val="0"/>
          <w:marBottom w:val="0"/>
          <w:divBdr>
            <w:top w:val="none" w:sz="0" w:space="0" w:color="auto"/>
            <w:left w:val="none" w:sz="0" w:space="0" w:color="auto"/>
            <w:bottom w:val="none" w:sz="0" w:space="0" w:color="auto"/>
            <w:right w:val="none" w:sz="0" w:space="0" w:color="auto"/>
          </w:divBdr>
        </w:div>
        <w:div w:id="824276368">
          <w:marLeft w:val="640"/>
          <w:marRight w:val="0"/>
          <w:marTop w:val="0"/>
          <w:marBottom w:val="0"/>
          <w:divBdr>
            <w:top w:val="none" w:sz="0" w:space="0" w:color="auto"/>
            <w:left w:val="none" w:sz="0" w:space="0" w:color="auto"/>
            <w:bottom w:val="none" w:sz="0" w:space="0" w:color="auto"/>
            <w:right w:val="none" w:sz="0" w:space="0" w:color="auto"/>
          </w:divBdr>
        </w:div>
        <w:div w:id="1695420592">
          <w:marLeft w:val="640"/>
          <w:marRight w:val="0"/>
          <w:marTop w:val="0"/>
          <w:marBottom w:val="0"/>
          <w:divBdr>
            <w:top w:val="none" w:sz="0" w:space="0" w:color="auto"/>
            <w:left w:val="none" w:sz="0" w:space="0" w:color="auto"/>
            <w:bottom w:val="none" w:sz="0" w:space="0" w:color="auto"/>
            <w:right w:val="none" w:sz="0" w:space="0" w:color="auto"/>
          </w:divBdr>
        </w:div>
        <w:div w:id="1236284453">
          <w:marLeft w:val="640"/>
          <w:marRight w:val="0"/>
          <w:marTop w:val="0"/>
          <w:marBottom w:val="0"/>
          <w:divBdr>
            <w:top w:val="none" w:sz="0" w:space="0" w:color="auto"/>
            <w:left w:val="none" w:sz="0" w:space="0" w:color="auto"/>
            <w:bottom w:val="none" w:sz="0" w:space="0" w:color="auto"/>
            <w:right w:val="none" w:sz="0" w:space="0" w:color="auto"/>
          </w:divBdr>
        </w:div>
        <w:div w:id="1818495033">
          <w:marLeft w:val="640"/>
          <w:marRight w:val="0"/>
          <w:marTop w:val="0"/>
          <w:marBottom w:val="0"/>
          <w:divBdr>
            <w:top w:val="none" w:sz="0" w:space="0" w:color="auto"/>
            <w:left w:val="none" w:sz="0" w:space="0" w:color="auto"/>
            <w:bottom w:val="none" w:sz="0" w:space="0" w:color="auto"/>
            <w:right w:val="none" w:sz="0" w:space="0" w:color="auto"/>
          </w:divBdr>
        </w:div>
        <w:div w:id="1296986101">
          <w:marLeft w:val="640"/>
          <w:marRight w:val="0"/>
          <w:marTop w:val="0"/>
          <w:marBottom w:val="0"/>
          <w:divBdr>
            <w:top w:val="none" w:sz="0" w:space="0" w:color="auto"/>
            <w:left w:val="none" w:sz="0" w:space="0" w:color="auto"/>
            <w:bottom w:val="none" w:sz="0" w:space="0" w:color="auto"/>
            <w:right w:val="none" w:sz="0" w:space="0" w:color="auto"/>
          </w:divBdr>
        </w:div>
        <w:div w:id="2118477652">
          <w:marLeft w:val="640"/>
          <w:marRight w:val="0"/>
          <w:marTop w:val="0"/>
          <w:marBottom w:val="0"/>
          <w:divBdr>
            <w:top w:val="none" w:sz="0" w:space="0" w:color="auto"/>
            <w:left w:val="none" w:sz="0" w:space="0" w:color="auto"/>
            <w:bottom w:val="none" w:sz="0" w:space="0" w:color="auto"/>
            <w:right w:val="none" w:sz="0" w:space="0" w:color="auto"/>
          </w:divBdr>
        </w:div>
      </w:divsChild>
    </w:div>
    <w:div w:id="1252540636">
      <w:bodyDiv w:val="1"/>
      <w:marLeft w:val="0"/>
      <w:marRight w:val="0"/>
      <w:marTop w:val="0"/>
      <w:marBottom w:val="0"/>
      <w:divBdr>
        <w:top w:val="none" w:sz="0" w:space="0" w:color="auto"/>
        <w:left w:val="none" w:sz="0" w:space="0" w:color="auto"/>
        <w:bottom w:val="none" w:sz="0" w:space="0" w:color="auto"/>
        <w:right w:val="none" w:sz="0" w:space="0" w:color="auto"/>
      </w:divBdr>
      <w:divsChild>
        <w:div w:id="687948194">
          <w:marLeft w:val="640"/>
          <w:marRight w:val="0"/>
          <w:marTop w:val="0"/>
          <w:marBottom w:val="0"/>
          <w:divBdr>
            <w:top w:val="none" w:sz="0" w:space="0" w:color="auto"/>
            <w:left w:val="none" w:sz="0" w:space="0" w:color="auto"/>
            <w:bottom w:val="none" w:sz="0" w:space="0" w:color="auto"/>
            <w:right w:val="none" w:sz="0" w:space="0" w:color="auto"/>
          </w:divBdr>
        </w:div>
        <w:div w:id="1189219266">
          <w:marLeft w:val="640"/>
          <w:marRight w:val="0"/>
          <w:marTop w:val="0"/>
          <w:marBottom w:val="0"/>
          <w:divBdr>
            <w:top w:val="none" w:sz="0" w:space="0" w:color="auto"/>
            <w:left w:val="none" w:sz="0" w:space="0" w:color="auto"/>
            <w:bottom w:val="none" w:sz="0" w:space="0" w:color="auto"/>
            <w:right w:val="none" w:sz="0" w:space="0" w:color="auto"/>
          </w:divBdr>
        </w:div>
        <w:div w:id="1309824793">
          <w:marLeft w:val="640"/>
          <w:marRight w:val="0"/>
          <w:marTop w:val="0"/>
          <w:marBottom w:val="0"/>
          <w:divBdr>
            <w:top w:val="none" w:sz="0" w:space="0" w:color="auto"/>
            <w:left w:val="none" w:sz="0" w:space="0" w:color="auto"/>
            <w:bottom w:val="none" w:sz="0" w:space="0" w:color="auto"/>
            <w:right w:val="none" w:sz="0" w:space="0" w:color="auto"/>
          </w:divBdr>
        </w:div>
        <w:div w:id="1202747465">
          <w:marLeft w:val="640"/>
          <w:marRight w:val="0"/>
          <w:marTop w:val="0"/>
          <w:marBottom w:val="0"/>
          <w:divBdr>
            <w:top w:val="none" w:sz="0" w:space="0" w:color="auto"/>
            <w:left w:val="none" w:sz="0" w:space="0" w:color="auto"/>
            <w:bottom w:val="none" w:sz="0" w:space="0" w:color="auto"/>
            <w:right w:val="none" w:sz="0" w:space="0" w:color="auto"/>
          </w:divBdr>
        </w:div>
        <w:div w:id="1874875986">
          <w:marLeft w:val="640"/>
          <w:marRight w:val="0"/>
          <w:marTop w:val="0"/>
          <w:marBottom w:val="0"/>
          <w:divBdr>
            <w:top w:val="none" w:sz="0" w:space="0" w:color="auto"/>
            <w:left w:val="none" w:sz="0" w:space="0" w:color="auto"/>
            <w:bottom w:val="none" w:sz="0" w:space="0" w:color="auto"/>
            <w:right w:val="none" w:sz="0" w:space="0" w:color="auto"/>
          </w:divBdr>
        </w:div>
        <w:div w:id="1590772991">
          <w:marLeft w:val="640"/>
          <w:marRight w:val="0"/>
          <w:marTop w:val="0"/>
          <w:marBottom w:val="0"/>
          <w:divBdr>
            <w:top w:val="none" w:sz="0" w:space="0" w:color="auto"/>
            <w:left w:val="none" w:sz="0" w:space="0" w:color="auto"/>
            <w:bottom w:val="none" w:sz="0" w:space="0" w:color="auto"/>
            <w:right w:val="none" w:sz="0" w:space="0" w:color="auto"/>
          </w:divBdr>
        </w:div>
        <w:div w:id="1950240983">
          <w:marLeft w:val="640"/>
          <w:marRight w:val="0"/>
          <w:marTop w:val="0"/>
          <w:marBottom w:val="0"/>
          <w:divBdr>
            <w:top w:val="none" w:sz="0" w:space="0" w:color="auto"/>
            <w:left w:val="none" w:sz="0" w:space="0" w:color="auto"/>
            <w:bottom w:val="none" w:sz="0" w:space="0" w:color="auto"/>
            <w:right w:val="none" w:sz="0" w:space="0" w:color="auto"/>
          </w:divBdr>
        </w:div>
        <w:div w:id="149641904">
          <w:marLeft w:val="640"/>
          <w:marRight w:val="0"/>
          <w:marTop w:val="0"/>
          <w:marBottom w:val="0"/>
          <w:divBdr>
            <w:top w:val="none" w:sz="0" w:space="0" w:color="auto"/>
            <w:left w:val="none" w:sz="0" w:space="0" w:color="auto"/>
            <w:bottom w:val="none" w:sz="0" w:space="0" w:color="auto"/>
            <w:right w:val="none" w:sz="0" w:space="0" w:color="auto"/>
          </w:divBdr>
        </w:div>
        <w:div w:id="1192182304">
          <w:marLeft w:val="640"/>
          <w:marRight w:val="0"/>
          <w:marTop w:val="0"/>
          <w:marBottom w:val="0"/>
          <w:divBdr>
            <w:top w:val="none" w:sz="0" w:space="0" w:color="auto"/>
            <w:left w:val="none" w:sz="0" w:space="0" w:color="auto"/>
            <w:bottom w:val="none" w:sz="0" w:space="0" w:color="auto"/>
            <w:right w:val="none" w:sz="0" w:space="0" w:color="auto"/>
          </w:divBdr>
        </w:div>
        <w:div w:id="667555764">
          <w:marLeft w:val="640"/>
          <w:marRight w:val="0"/>
          <w:marTop w:val="0"/>
          <w:marBottom w:val="0"/>
          <w:divBdr>
            <w:top w:val="none" w:sz="0" w:space="0" w:color="auto"/>
            <w:left w:val="none" w:sz="0" w:space="0" w:color="auto"/>
            <w:bottom w:val="none" w:sz="0" w:space="0" w:color="auto"/>
            <w:right w:val="none" w:sz="0" w:space="0" w:color="auto"/>
          </w:divBdr>
        </w:div>
        <w:div w:id="571811774">
          <w:marLeft w:val="640"/>
          <w:marRight w:val="0"/>
          <w:marTop w:val="0"/>
          <w:marBottom w:val="0"/>
          <w:divBdr>
            <w:top w:val="none" w:sz="0" w:space="0" w:color="auto"/>
            <w:left w:val="none" w:sz="0" w:space="0" w:color="auto"/>
            <w:bottom w:val="none" w:sz="0" w:space="0" w:color="auto"/>
            <w:right w:val="none" w:sz="0" w:space="0" w:color="auto"/>
          </w:divBdr>
        </w:div>
        <w:div w:id="921379117">
          <w:marLeft w:val="640"/>
          <w:marRight w:val="0"/>
          <w:marTop w:val="0"/>
          <w:marBottom w:val="0"/>
          <w:divBdr>
            <w:top w:val="none" w:sz="0" w:space="0" w:color="auto"/>
            <w:left w:val="none" w:sz="0" w:space="0" w:color="auto"/>
            <w:bottom w:val="none" w:sz="0" w:space="0" w:color="auto"/>
            <w:right w:val="none" w:sz="0" w:space="0" w:color="auto"/>
          </w:divBdr>
        </w:div>
        <w:div w:id="1523392960">
          <w:marLeft w:val="640"/>
          <w:marRight w:val="0"/>
          <w:marTop w:val="0"/>
          <w:marBottom w:val="0"/>
          <w:divBdr>
            <w:top w:val="none" w:sz="0" w:space="0" w:color="auto"/>
            <w:left w:val="none" w:sz="0" w:space="0" w:color="auto"/>
            <w:bottom w:val="none" w:sz="0" w:space="0" w:color="auto"/>
            <w:right w:val="none" w:sz="0" w:space="0" w:color="auto"/>
          </w:divBdr>
        </w:div>
        <w:div w:id="236719277">
          <w:marLeft w:val="640"/>
          <w:marRight w:val="0"/>
          <w:marTop w:val="0"/>
          <w:marBottom w:val="0"/>
          <w:divBdr>
            <w:top w:val="none" w:sz="0" w:space="0" w:color="auto"/>
            <w:left w:val="none" w:sz="0" w:space="0" w:color="auto"/>
            <w:bottom w:val="none" w:sz="0" w:space="0" w:color="auto"/>
            <w:right w:val="none" w:sz="0" w:space="0" w:color="auto"/>
          </w:divBdr>
        </w:div>
        <w:div w:id="942876875">
          <w:marLeft w:val="640"/>
          <w:marRight w:val="0"/>
          <w:marTop w:val="0"/>
          <w:marBottom w:val="0"/>
          <w:divBdr>
            <w:top w:val="none" w:sz="0" w:space="0" w:color="auto"/>
            <w:left w:val="none" w:sz="0" w:space="0" w:color="auto"/>
            <w:bottom w:val="none" w:sz="0" w:space="0" w:color="auto"/>
            <w:right w:val="none" w:sz="0" w:space="0" w:color="auto"/>
          </w:divBdr>
        </w:div>
        <w:div w:id="1203402640">
          <w:marLeft w:val="640"/>
          <w:marRight w:val="0"/>
          <w:marTop w:val="0"/>
          <w:marBottom w:val="0"/>
          <w:divBdr>
            <w:top w:val="none" w:sz="0" w:space="0" w:color="auto"/>
            <w:left w:val="none" w:sz="0" w:space="0" w:color="auto"/>
            <w:bottom w:val="none" w:sz="0" w:space="0" w:color="auto"/>
            <w:right w:val="none" w:sz="0" w:space="0" w:color="auto"/>
          </w:divBdr>
        </w:div>
        <w:div w:id="375397753">
          <w:marLeft w:val="640"/>
          <w:marRight w:val="0"/>
          <w:marTop w:val="0"/>
          <w:marBottom w:val="0"/>
          <w:divBdr>
            <w:top w:val="none" w:sz="0" w:space="0" w:color="auto"/>
            <w:left w:val="none" w:sz="0" w:space="0" w:color="auto"/>
            <w:bottom w:val="none" w:sz="0" w:space="0" w:color="auto"/>
            <w:right w:val="none" w:sz="0" w:space="0" w:color="auto"/>
          </w:divBdr>
        </w:div>
        <w:div w:id="2088110195">
          <w:marLeft w:val="640"/>
          <w:marRight w:val="0"/>
          <w:marTop w:val="0"/>
          <w:marBottom w:val="0"/>
          <w:divBdr>
            <w:top w:val="none" w:sz="0" w:space="0" w:color="auto"/>
            <w:left w:val="none" w:sz="0" w:space="0" w:color="auto"/>
            <w:bottom w:val="none" w:sz="0" w:space="0" w:color="auto"/>
            <w:right w:val="none" w:sz="0" w:space="0" w:color="auto"/>
          </w:divBdr>
        </w:div>
        <w:div w:id="580218580">
          <w:marLeft w:val="640"/>
          <w:marRight w:val="0"/>
          <w:marTop w:val="0"/>
          <w:marBottom w:val="0"/>
          <w:divBdr>
            <w:top w:val="none" w:sz="0" w:space="0" w:color="auto"/>
            <w:left w:val="none" w:sz="0" w:space="0" w:color="auto"/>
            <w:bottom w:val="none" w:sz="0" w:space="0" w:color="auto"/>
            <w:right w:val="none" w:sz="0" w:space="0" w:color="auto"/>
          </w:divBdr>
        </w:div>
        <w:div w:id="277757650">
          <w:marLeft w:val="640"/>
          <w:marRight w:val="0"/>
          <w:marTop w:val="0"/>
          <w:marBottom w:val="0"/>
          <w:divBdr>
            <w:top w:val="none" w:sz="0" w:space="0" w:color="auto"/>
            <w:left w:val="none" w:sz="0" w:space="0" w:color="auto"/>
            <w:bottom w:val="none" w:sz="0" w:space="0" w:color="auto"/>
            <w:right w:val="none" w:sz="0" w:space="0" w:color="auto"/>
          </w:divBdr>
        </w:div>
        <w:div w:id="1517385738">
          <w:marLeft w:val="640"/>
          <w:marRight w:val="0"/>
          <w:marTop w:val="0"/>
          <w:marBottom w:val="0"/>
          <w:divBdr>
            <w:top w:val="none" w:sz="0" w:space="0" w:color="auto"/>
            <w:left w:val="none" w:sz="0" w:space="0" w:color="auto"/>
            <w:bottom w:val="none" w:sz="0" w:space="0" w:color="auto"/>
            <w:right w:val="none" w:sz="0" w:space="0" w:color="auto"/>
          </w:divBdr>
        </w:div>
        <w:div w:id="105127619">
          <w:marLeft w:val="640"/>
          <w:marRight w:val="0"/>
          <w:marTop w:val="0"/>
          <w:marBottom w:val="0"/>
          <w:divBdr>
            <w:top w:val="none" w:sz="0" w:space="0" w:color="auto"/>
            <w:left w:val="none" w:sz="0" w:space="0" w:color="auto"/>
            <w:bottom w:val="none" w:sz="0" w:space="0" w:color="auto"/>
            <w:right w:val="none" w:sz="0" w:space="0" w:color="auto"/>
          </w:divBdr>
        </w:div>
        <w:div w:id="143862020">
          <w:marLeft w:val="640"/>
          <w:marRight w:val="0"/>
          <w:marTop w:val="0"/>
          <w:marBottom w:val="0"/>
          <w:divBdr>
            <w:top w:val="none" w:sz="0" w:space="0" w:color="auto"/>
            <w:left w:val="none" w:sz="0" w:space="0" w:color="auto"/>
            <w:bottom w:val="none" w:sz="0" w:space="0" w:color="auto"/>
            <w:right w:val="none" w:sz="0" w:space="0" w:color="auto"/>
          </w:divBdr>
        </w:div>
        <w:div w:id="1740009176">
          <w:marLeft w:val="640"/>
          <w:marRight w:val="0"/>
          <w:marTop w:val="0"/>
          <w:marBottom w:val="0"/>
          <w:divBdr>
            <w:top w:val="none" w:sz="0" w:space="0" w:color="auto"/>
            <w:left w:val="none" w:sz="0" w:space="0" w:color="auto"/>
            <w:bottom w:val="none" w:sz="0" w:space="0" w:color="auto"/>
            <w:right w:val="none" w:sz="0" w:space="0" w:color="auto"/>
          </w:divBdr>
        </w:div>
      </w:divsChild>
    </w:div>
    <w:div w:id="1262181469">
      <w:bodyDiv w:val="1"/>
      <w:marLeft w:val="0"/>
      <w:marRight w:val="0"/>
      <w:marTop w:val="0"/>
      <w:marBottom w:val="0"/>
      <w:divBdr>
        <w:top w:val="none" w:sz="0" w:space="0" w:color="auto"/>
        <w:left w:val="none" w:sz="0" w:space="0" w:color="auto"/>
        <w:bottom w:val="none" w:sz="0" w:space="0" w:color="auto"/>
        <w:right w:val="none" w:sz="0" w:space="0" w:color="auto"/>
      </w:divBdr>
      <w:divsChild>
        <w:div w:id="912202648">
          <w:marLeft w:val="640"/>
          <w:marRight w:val="0"/>
          <w:marTop w:val="0"/>
          <w:marBottom w:val="0"/>
          <w:divBdr>
            <w:top w:val="none" w:sz="0" w:space="0" w:color="auto"/>
            <w:left w:val="none" w:sz="0" w:space="0" w:color="auto"/>
            <w:bottom w:val="none" w:sz="0" w:space="0" w:color="auto"/>
            <w:right w:val="none" w:sz="0" w:space="0" w:color="auto"/>
          </w:divBdr>
        </w:div>
        <w:div w:id="222105558">
          <w:marLeft w:val="640"/>
          <w:marRight w:val="0"/>
          <w:marTop w:val="0"/>
          <w:marBottom w:val="0"/>
          <w:divBdr>
            <w:top w:val="none" w:sz="0" w:space="0" w:color="auto"/>
            <w:left w:val="none" w:sz="0" w:space="0" w:color="auto"/>
            <w:bottom w:val="none" w:sz="0" w:space="0" w:color="auto"/>
            <w:right w:val="none" w:sz="0" w:space="0" w:color="auto"/>
          </w:divBdr>
        </w:div>
        <w:div w:id="1921598796">
          <w:marLeft w:val="640"/>
          <w:marRight w:val="0"/>
          <w:marTop w:val="0"/>
          <w:marBottom w:val="0"/>
          <w:divBdr>
            <w:top w:val="none" w:sz="0" w:space="0" w:color="auto"/>
            <w:left w:val="none" w:sz="0" w:space="0" w:color="auto"/>
            <w:bottom w:val="none" w:sz="0" w:space="0" w:color="auto"/>
            <w:right w:val="none" w:sz="0" w:space="0" w:color="auto"/>
          </w:divBdr>
        </w:div>
        <w:div w:id="2144150106">
          <w:marLeft w:val="640"/>
          <w:marRight w:val="0"/>
          <w:marTop w:val="0"/>
          <w:marBottom w:val="0"/>
          <w:divBdr>
            <w:top w:val="none" w:sz="0" w:space="0" w:color="auto"/>
            <w:left w:val="none" w:sz="0" w:space="0" w:color="auto"/>
            <w:bottom w:val="none" w:sz="0" w:space="0" w:color="auto"/>
            <w:right w:val="none" w:sz="0" w:space="0" w:color="auto"/>
          </w:divBdr>
        </w:div>
        <w:div w:id="1754085619">
          <w:marLeft w:val="640"/>
          <w:marRight w:val="0"/>
          <w:marTop w:val="0"/>
          <w:marBottom w:val="0"/>
          <w:divBdr>
            <w:top w:val="none" w:sz="0" w:space="0" w:color="auto"/>
            <w:left w:val="none" w:sz="0" w:space="0" w:color="auto"/>
            <w:bottom w:val="none" w:sz="0" w:space="0" w:color="auto"/>
            <w:right w:val="none" w:sz="0" w:space="0" w:color="auto"/>
          </w:divBdr>
        </w:div>
        <w:div w:id="717164842">
          <w:marLeft w:val="640"/>
          <w:marRight w:val="0"/>
          <w:marTop w:val="0"/>
          <w:marBottom w:val="0"/>
          <w:divBdr>
            <w:top w:val="none" w:sz="0" w:space="0" w:color="auto"/>
            <w:left w:val="none" w:sz="0" w:space="0" w:color="auto"/>
            <w:bottom w:val="none" w:sz="0" w:space="0" w:color="auto"/>
            <w:right w:val="none" w:sz="0" w:space="0" w:color="auto"/>
          </w:divBdr>
        </w:div>
        <w:div w:id="873806721">
          <w:marLeft w:val="640"/>
          <w:marRight w:val="0"/>
          <w:marTop w:val="0"/>
          <w:marBottom w:val="0"/>
          <w:divBdr>
            <w:top w:val="none" w:sz="0" w:space="0" w:color="auto"/>
            <w:left w:val="none" w:sz="0" w:space="0" w:color="auto"/>
            <w:bottom w:val="none" w:sz="0" w:space="0" w:color="auto"/>
            <w:right w:val="none" w:sz="0" w:space="0" w:color="auto"/>
          </w:divBdr>
        </w:div>
        <w:div w:id="1408069505">
          <w:marLeft w:val="640"/>
          <w:marRight w:val="0"/>
          <w:marTop w:val="0"/>
          <w:marBottom w:val="0"/>
          <w:divBdr>
            <w:top w:val="none" w:sz="0" w:space="0" w:color="auto"/>
            <w:left w:val="none" w:sz="0" w:space="0" w:color="auto"/>
            <w:bottom w:val="none" w:sz="0" w:space="0" w:color="auto"/>
            <w:right w:val="none" w:sz="0" w:space="0" w:color="auto"/>
          </w:divBdr>
        </w:div>
        <w:div w:id="803350371">
          <w:marLeft w:val="640"/>
          <w:marRight w:val="0"/>
          <w:marTop w:val="0"/>
          <w:marBottom w:val="0"/>
          <w:divBdr>
            <w:top w:val="none" w:sz="0" w:space="0" w:color="auto"/>
            <w:left w:val="none" w:sz="0" w:space="0" w:color="auto"/>
            <w:bottom w:val="none" w:sz="0" w:space="0" w:color="auto"/>
            <w:right w:val="none" w:sz="0" w:space="0" w:color="auto"/>
          </w:divBdr>
        </w:div>
        <w:div w:id="1591084825">
          <w:marLeft w:val="640"/>
          <w:marRight w:val="0"/>
          <w:marTop w:val="0"/>
          <w:marBottom w:val="0"/>
          <w:divBdr>
            <w:top w:val="none" w:sz="0" w:space="0" w:color="auto"/>
            <w:left w:val="none" w:sz="0" w:space="0" w:color="auto"/>
            <w:bottom w:val="none" w:sz="0" w:space="0" w:color="auto"/>
            <w:right w:val="none" w:sz="0" w:space="0" w:color="auto"/>
          </w:divBdr>
        </w:div>
        <w:div w:id="1546137227">
          <w:marLeft w:val="640"/>
          <w:marRight w:val="0"/>
          <w:marTop w:val="0"/>
          <w:marBottom w:val="0"/>
          <w:divBdr>
            <w:top w:val="none" w:sz="0" w:space="0" w:color="auto"/>
            <w:left w:val="none" w:sz="0" w:space="0" w:color="auto"/>
            <w:bottom w:val="none" w:sz="0" w:space="0" w:color="auto"/>
            <w:right w:val="none" w:sz="0" w:space="0" w:color="auto"/>
          </w:divBdr>
        </w:div>
        <w:div w:id="869338175">
          <w:marLeft w:val="640"/>
          <w:marRight w:val="0"/>
          <w:marTop w:val="0"/>
          <w:marBottom w:val="0"/>
          <w:divBdr>
            <w:top w:val="none" w:sz="0" w:space="0" w:color="auto"/>
            <w:left w:val="none" w:sz="0" w:space="0" w:color="auto"/>
            <w:bottom w:val="none" w:sz="0" w:space="0" w:color="auto"/>
            <w:right w:val="none" w:sz="0" w:space="0" w:color="auto"/>
          </w:divBdr>
        </w:div>
        <w:div w:id="2043628036">
          <w:marLeft w:val="640"/>
          <w:marRight w:val="0"/>
          <w:marTop w:val="0"/>
          <w:marBottom w:val="0"/>
          <w:divBdr>
            <w:top w:val="none" w:sz="0" w:space="0" w:color="auto"/>
            <w:left w:val="none" w:sz="0" w:space="0" w:color="auto"/>
            <w:bottom w:val="none" w:sz="0" w:space="0" w:color="auto"/>
            <w:right w:val="none" w:sz="0" w:space="0" w:color="auto"/>
          </w:divBdr>
        </w:div>
        <w:div w:id="141777859">
          <w:marLeft w:val="640"/>
          <w:marRight w:val="0"/>
          <w:marTop w:val="0"/>
          <w:marBottom w:val="0"/>
          <w:divBdr>
            <w:top w:val="none" w:sz="0" w:space="0" w:color="auto"/>
            <w:left w:val="none" w:sz="0" w:space="0" w:color="auto"/>
            <w:bottom w:val="none" w:sz="0" w:space="0" w:color="auto"/>
            <w:right w:val="none" w:sz="0" w:space="0" w:color="auto"/>
          </w:divBdr>
        </w:div>
        <w:div w:id="851603146">
          <w:marLeft w:val="640"/>
          <w:marRight w:val="0"/>
          <w:marTop w:val="0"/>
          <w:marBottom w:val="0"/>
          <w:divBdr>
            <w:top w:val="none" w:sz="0" w:space="0" w:color="auto"/>
            <w:left w:val="none" w:sz="0" w:space="0" w:color="auto"/>
            <w:bottom w:val="none" w:sz="0" w:space="0" w:color="auto"/>
            <w:right w:val="none" w:sz="0" w:space="0" w:color="auto"/>
          </w:divBdr>
        </w:div>
        <w:div w:id="1890334925">
          <w:marLeft w:val="640"/>
          <w:marRight w:val="0"/>
          <w:marTop w:val="0"/>
          <w:marBottom w:val="0"/>
          <w:divBdr>
            <w:top w:val="none" w:sz="0" w:space="0" w:color="auto"/>
            <w:left w:val="none" w:sz="0" w:space="0" w:color="auto"/>
            <w:bottom w:val="none" w:sz="0" w:space="0" w:color="auto"/>
            <w:right w:val="none" w:sz="0" w:space="0" w:color="auto"/>
          </w:divBdr>
        </w:div>
        <w:div w:id="2108427170">
          <w:marLeft w:val="640"/>
          <w:marRight w:val="0"/>
          <w:marTop w:val="0"/>
          <w:marBottom w:val="0"/>
          <w:divBdr>
            <w:top w:val="none" w:sz="0" w:space="0" w:color="auto"/>
            <w:left w:val="none" w:sz="0" w:space="0" w:color="auto"/>
            <w:bottom w:val="none" w:sz="0" w:space="0" w:color="auto"/>
            <w:right w:val="none" w:sz="0" w:space="0" w:color="auto"/>
          </w:divBdr>
        </w:div>
        <w:div w:id="1316642934">
          <w:marLeft w:val="640"/>
          <w:marRight w:val="0"/>
          <w:marTop w:val="0"/>
          <w:marBottom w:val="0"/>
          <w:divBdr>
            <w:top w:val="none" w:sz="0" w:space="0" w:color="auto"/>
            <w:left w:val="none" w:sz="0" w:space="0" w:color="auto"/>
            <w:bottom w:val="none" w:sz="0" w:space="0" w:color="auto"/>
            <w:right w:val="none" w:sz="0" w:space="0" w:color="auto"/>
          </w:divBdr>
        </w:div>
        <w:div w:id="1515345981">
          <w:marLeft w:val="640"/>
          <w:marRight w:val="0"/>
          <w:marTop w:val="0"/>
          <w:marBottom w:val="0"/>
          <w:divBdr>
            <w:top w:val="none" w:sz="0" w:space="0" w:color="auto"/>
            <w:left w:val="none" w:sz="0" w:space="0" w:color="auto"/>
            <w:bottom w:val="none" w:sz="0" w:space="0" w:color="auto"/>
            <w:right w:val="none" w:sz="0" w:space="0" w:color="auto"/>
          </w:divBdr>
        </w:div>
        <w:div w:id="438572223">
          <w:marLeft w:val="640"/>
          <w:marRight w:val="0"/>
          <w:marTop w:val="0"/>
          <w:marBottom w:val="0"/>
          <w:divBdr>
            <w:top w:val="none" w:sz="0" w:space="0" w:color="auto"/>
            <w:left w:val="none" w:sz="0" w:space="0" w:color="auto"/>
            <w:bottom w:val="none" w:sz="0" w:space="0" w:color="auto"/>
            <w:right w:val="none" w:sz="0" w:space="0" w:color="auto"/>
          </w:divBdr>
        </w:div>
        <w:div w:id="651102717">
          <w:marLeft w:val="640"/>
          <w:marRight w:val="0"/>
          <w:marTop w:val="0"/>
          <w:marBottom w:val="0"/>
          <w:divBdr>
            <w:top w:val="none" w:sz="0" w:space="0" w:color="auto"/>
            <w:left w:val="none" w:sz="0" w:space="0" w:color="auto"/>
            <w:bottom w:val="none" w:sz="0" w:space="0" w:color="auto"/>
            <w:right w:val="none" w:sz="0" w:space="0" w:color="auto"/>
          </w:divBdr>
        </w:div>
      </w:divsChild>
    </w:div>
    <w:div w:id="1266573350">
      <w:bodyDiv w:val="1"/>
      <w:marLeft w:val="0"/>
      <w:marRight w:val="0"/>
      <w:marTop w:val="0"/>
      <w:marBottom w:val="0"/>
      <w:divBdr>
        <w:top w:val="none" w:sz="0" w:space="0" w:color="auto"/>
        <w:left w:val="none" w:sz="0" w:space="0" w:color="auto"/>
        <w:bottom w:val="none" w:sz="0" w:space="0" w:color="auto"/>
        <w:right w:val="none" w:sz="0" w:space="0" w:color="auto"/>
      </w:divBdr>
      <w:divsChild>
        <w:div w:id="1408383224">
          <w:marLeft w:val="640"/>
          <w:marRight w:val="0"/>
          <w:marTop w:val="0"/>
          <w:marBottom w:val="0"/>
          <w:divBdr>
            <w:top w:val="none" w:sz="0" w:space="0" w:color="auto"/>
            <w:left w:val="none" w:sz="0" w:space="0" w:color="auto"/>
            <w:bottom w:val="none" w:sz="0" w:space="0" w:color="auto"/>
            <w:right w:val="none" w:sz="0" w:space="0" w:color="auto"/>
          </w:divBdr>
        </w:div>
        <w:div w:id="1373268265">
          <w:marLeft w:val="640"/>
          <w:marRight w:val="0"/>
          <w:marTop w:val="0"/>
          <w:marBottom w:val="0"/>
          <w:divBdr>
            <w:top w:val="none" w:sz="0" w:space="0" w:color="auto"/>
            <w:left w:val="none" w:sz="0" w:space="0" w:color="auto"/>
            <w:bottom w:val="none" w:sz="0" w:space="0" w:color="auto"/>
            <w:right w:val="none" w:sz="0" w:space="0" w:color="auto"/>
          </w:divBdr>
        </w:div>
        <w:div w:id="242879086">
          <w:marLeft w:val="640"/>
          <w:marRight w:val="0"/>
          <w:marTop w:val="0"/>
          <w:marBottom w:val="0"/>
          <w:divBdr>
            <w:top w:val="none" w:sz="0" w:space="0" w:color="auto"/>
            <w:left w:val="none" w:sz="0" w:space="0" w:color="auto"/>
            <w:bottom w:val="none" w:sz="0" w:space="0" w:color="auto"/>
            <w:right w:val="none" w:sz="0" w:space="0" w:color="auto"/>
          </w:divBdr>
        </w:div>
        <w:div w:id="1978486745">
          <w:marLeft w:val="640"/>
          <w:marRight w:val="0"/>
          <w:marTop w:val="0"/>
          <w:marBottom w:val="0"/>
          <w:divBdr>
            <w:top w:val="none" w:sz="0" w:space="0" w:color="auto"/>
            <w:left w:val="none" w:sz="0" w:space="0" w:color="auto"/>
            <w:bottom w:val="none" w:sz="0" w:space="0" w:color="auto"/>
            <w:right w:val="none" w:sz="0" w:space="0" w:color="auto"/>
          </w:divBdr>
        </w:div>
        <w:div w:id="1054736879">
          <w:marLeft w:val="640"/>
          <w:marRight w:val="0"/>
          <w:marTop w:val="0"/>
          <w:marBottom w:val="0"/>
          <w:divBdr>
            <w:top w:val="none" w:sz="0" w:space="0" w:color="auto"/>
            <w:left w:val="none" w:sz="0" w:space="0" w:color="auto"/>
            <w:bottom w:val="none" w:sz="0" w:space="0" w:color="auto"/>
            <w:right w:val="none" w:sz="0" w:space="0" w:color="auto"/>
          </w:divBdr>
        </w:div>
        <w:div w:id="159467701">
          <w:marLeft w:val="640"/>
          <w:marRight w:val="0"/>
          <w:marTop w:val="0"/>
          <w:marBottom w:val="0"/>
          <w:divBdr>
            <w:top w:val="none" w:sz="0" w:space="0" w:color="auto"/>
            <w:left w:val="none" w:sz="0" w:space="0" w:color="auto"/>
            <w:bottom w:val="none" w:sz="0" w:space="0" w:color="auto"/>
            <w:right w:val="none" w:sz="0" w:space="0" w:color="auto"/>
          </w:divBdr>
        </w:div>
        <w:div w:id="402222481">
          <w:marLeft w:val="640"/>
          <w:marRight w:val="0"/>
          <w:marTop w:val="0"/>
          <w:marBottom w:val="0"/>
          <w:divBdr>
            <w:top w:val="none" w:sz="0" w:space="0" w:color="auto"/>
            <w:left w:val="none" w:sz="0" w:space="0" w:color="auto"/>
            <w:bottom w:val="none" w:sz="0" w:space="0" w:color="auto"/>
            <w:right w:val="none" w:sz="0" w:space="0" w:color="auto"/>
          </w:divBdr>
        </w:div>
        <w:div w:id="1547719106">
          <w:marLeft w:val="640"/>
          <w:marRight w:val="0"/>
          <w:marTop w:val="0"/>
          <w:marBottom w:val="0"/>
          <w:divBdr>
            <w:top w:val="none" w:sz="0" w:space="0" w:color="auto"/>
            <w:left w:val="none" w:sz="0" w:space="0" w:color="auto"/>
            <w:bottom w:val="none" w:sz="0" w:space="0" w:color="auto"/>
            <w:right w:val="none" w:sz="0" w:space="0" w:color="auto"/>
          </w:divBdr>
        </w:div>
        <w:div w:id="1572615255">
          <w:marLeft w:val="640"/>
          <w:marRight w:val="0"/>
          <w:marTop w:val="0"/>
          <w:marBottom w:val="0"/>
          <w:divBdr>
            <w:top w:val="none" w:sz="0" w:space="0" w:color="auto"/>
            <w:left w:val="none" w:sz="0" w:space="0" w:color="auto"/>
            <w:bottom w:val="none" w:sz="0" w:space="0" w:color="auto"/>
            <w:right w:val="none" w:sz="0" w:space="0" w:color="auto"/>
          </w:divBdr>
        </w:div>
        <w:div w:id="1367146900">
          <w:marLeft w:val="640"/>
          <w:marRight w:val="0"/>
          <w:marTop w:val="0"/>
          <w:marBottom w:val="0"/>
          <w:divBdr>
            <w:top w:val="none" w:sz="0" w:space="0" w:color="auto"/>
            <w:left w:val="none" w:sz="0" w:space="0" w:color="auto"/>
            <w:bottom w:val="none" w:sz="0" w:space="0" w:color="auto"/>
            <w:right w:val="none" w:sz="0" w:space="0" w:color="auto"/>
          </w:divBdr>
        </w:div>
        <w:div w:id="1962028574">
          <w:marLeft w:val="640"/>
          <w:marRight w:val="0"/>
          <w:marTop w:val="0"/>
          <w:marBottom w:val="0"/>
          <w:divBdr>
            <w:top w:val="none" w:sz="0" w:space="0" w:color="auto"/>
            <w:left w:val="none" w:sz="0" w:space="0" w:color="auto"/>
            <w:bottom w:val="none" w:sz="0" w:space="0" w:color="auto"/>
            <w:right w:val="none" w:sz="0" w:space="0" w:color="auto"/>
          </w:divBdr>
        </w:div>
        <w:div w:id="759375515">
          <w:marLeft w:val="640"/>
          <w:marRight w:val="0"/>
          <w:marTop w:val="0"/>
          <w:marBottom w:val="0"/>
          <w:divBdr>
            <w:top w:val="none" w:sz="0" w:space="0" w:color="auto"/>
            <w:left w:val="none" w:sz="0" w:space="0" w:color="auto"/>
            <w:bottom w:val="none" w:sz="0" w:space="0" w:color="auto"/>
            <w:right w:val="none" w:sz="0" w:space="0" w:color="auto"/>
          </w:divBdr>
        </w:div>
        <w:div w:id="485324459">
          <w:marLeft w:val="640"/>
          <w:marRight w:val="0"/>
          <w:marTop w:val="0"/>
          <w:marBottom w:val="0"/>
          <w:divBdr>
            <w:top w:val="none" w:sz="0" w:space="0" w:color="auto"/>
            <w:left w:val="none" w:sz="0" w:space="0" w:color="auto"/>
            <w:bottom w:val="none" w:sz="0" w:space="0" w:color="auto"/>
            <w:right w:val="none" w:sz="0" w:space="0" w:color="auto"/>
          </w:divBdr>
        </w:div>
        <w:div w:id="1373844067">
          <w:marLeft w:val="640"/>
          <w:marRight w:val="0"/>
          <w:marTop w:val="0"/>
          <w:marBottom w:val="0"/>
          <w:divBdr>
            <w:top w:val="none" w:sz="0" w:space="0" w:color="auto"/>
            <w:left w:val="none" w:sz="0" w:space="0" w:color="auto"/>
            <w:bottom w:val="none" w:sz="0" w:space="0" w:color="auto"/>
            <w:right w:val="none" w:sz="0" w:space="0" w:color="auto"/>
          </w:divBdr>
        </w:div>
        <w:div w:id="965310869">
          <w:marLeft w:val="640"/>
          <w:marRight w:val="0"/>
          <w:marTop w:val="0"/>
          <w:marBottom w:val="0"/>
          <w:divBdr>
            <w:top w:val="none" w:sz="0" w:space="0" w:color="auto"/>
            <w:left w:val="none" w:sz="0" w:space="0" w:color="auto"/>
            <w:bottom w:val="none" w:sz="0" w:space="0" w:color="auto"/>
            <w:right w:val="none" w:sz="0" w:space="0" w:color="auto"/>
          </w:divBdr>
        </w:div>
        <w:div w:id="891844509">
          <w:marLeft w:val="640"/>
          <w:marRight w:val="0"/>
          <w:marTop w:val="0"/>
          <w:marBottom w:val="0"/>
          <w:divBdr>
            <w:top w:val="none" w:sz="0" w:space="0" w:color="auto"/>
            <w:left w:val="none" w:sz="0" w:space="0" w:color="auto"/>
            <w:bottom w:val="none" w:sz="0" w:space="0" w:color="auto"/>
            <w:right w:val="none" w:sz="0" w:space="0" w:color="auto"/>
          </w:divBdr>
        </w:div>
        <w:div w:id="705953853">
          <w:marLeft w:val="640"/>
          <w:marRight w:val="0"/>
          <w:marTop w:val="0"/>
          <w:marBottom w:val="0"/>
          <w:divBdr>
            <w:top w:val="none" w:sz="0" w:space="0" w:color="auto"/>
            <w:left w:val="none" w:sz="0" w:space="0" w:color="auto"/>
            <w:bottom w:val="none" w:sz="0" w:space="0" w:color="auto"/>
            <w:right w:val="none" w:sz="0" w:space="0" w:color="auto"/>
          </w:divBdr>
        </w:div>
      </w:divsChild>
    </w:div>
    <w:div w:id="1269966802">
      <w:bodyDiv w:val="1"/>
      <w:marLeft w:val="0"/>
      <w:marRight w:val="0"/>
      <w:marTop w:val="0"/>
      <w:marBottom w:val="0"/>
      <w:divBdr>
        <w:top w:val="none" w:sz="0" w:space="0" w:color="auto"/>
        <w:left w:val="none" w:sz="0" w:space="0" w:color="auto"/>
        <w:bottom w:val="none" w:sz="0" w:space="0" w:color="auto"/>
        <w:right w:val="none" w:sz="0" w:space="0" w:color="auto"/>
      </w:divBdr>
      <w:divsChild>
        <w:div w:id="1575505798">
          <w:marLeft w:val="640"/>
          <w:marRight w:val="0"/>
          <w:marTop w:val="0"/>
          <w:marBottom w:val="0"/>
          <w:divBdr>
            <w:top w:val="none" w:sz="0" w:space="0" w:color="auto"/>
            <w:left w:val="none" w:sz="0" w:space="0" w:color="auto"/>
            <w:bottom w:val="none" w:sz="0" w:space="0" w:color="auto"/>
            <w:right w:val="none" w:sz="0" w:space="0" w:color="auto"/>
          </w:divBdr>
        </w:div>
        <w:div w:id="760107264">
          <w:marLeft w:val="640"/>
          <w:marRight w:val="0"/>
          <w:marTop w:val="0"/>
          <w:marBottom w:val="0"/>
          <w:divBdr>
            <w:top w:val="none" w:sz="0" w:space="0" w:color="auto"/>
            <w:left w:val="none" w:sz="0" w:space="0" w:color="auto"/>
            <w:bottom w:val="none" w:sz="0" w:space="0" w:color="auto"/>
            <w:right w:val="none" w:sz="0" w:space="0" w:color="auto"/>
          </w:divBdr>
        </w:div>
        <w:div w:id="208692911">
          <w:marLeft w:val="640"/>
          <w:marRight w:val="0"/>
          <w:marTop w:val="0"/>
          <w:marBottom w:val="0"/>
          <w:divBdr>
            <w:top w:val="none" w:sz="0" w:space="0" w:color="auto"/>
            <w:left w:val="none" w:sz="0" w:space="0" w:color="auto"/>
            <w:bottom w:val="none" w:sz="0" w:space="0" w:color="auto"/>
            <w:right w:val="none" w:sz="0" w:space="0" w:color="auto"/>
          </w:divBdr>
        </w:div>
        <w:div w:id="1725904308">
          <w:marLeft w:val="640"/>
          <w:marRight w:val="0"/>
          <w:marTop w:val="0"/>
          <w:marBottom w:val="0"/>
          <w:divBdr>
            <w:top w:val="none" w:sz="0" w:space="0" w:color="auto"/>
            <w:left w:val="none" w:sz="0" w:space="0" w:color="auto"/>
            <w:bottom w:val="none" w:sz="0" w:space="0" w:color="auto"/>
            <w:right w:val="none" w:sz="0" w:space="0" w:color="auto"/>
          </w:divBdr>
        </w:div>
        <w:div w:id="1437096446">
          <w:marLeft w:val="640"/>
          <w:marRight w:val="0"/>
          <w:marTop w:val="0"/>
          <w:marBottom w:val="0"/>
          <w:divBdr>
            <w:top w:val="none" w:sz="0" w:space="0" w:color="auto"/>
            <w:left w:val="none" w:sz="0" w:space="0" w:color="auto"/>
            <w:bottom w:val="none" w:sz="0" w:space="0" w:color="auto"/>
            <w:right w:val="none" w:sz="0" w:space="0" w:color="auto"/>
          </w:divBdr>
        </w:div>
        <w:div w:id="1159425572">
          <w:marLeft w:val="640"/>
          <w:marRight w:val="0"/>
          <w:marTop w:val="0"/>
          <w:marBottom w:val="0"/>
          <w:divBdr>
            <w:top w:val="none" w:sz="0" w:space="0" w:color="auto"/>
            <w:left w:val="none" w:sz="0" w:space="0" w:color="auto"/>
            <w:bottom w:val="none" w:sz="0" w:space="0" w:color="auto"/>
            <w:right w:val="none" w:sz="0" w:space="0" w:color="auto"/>
          </w:divBdr>
        </w:div>
        <w:div w:id="361828132">
          <w:marLeft w:val="640"/>
          <w:marRight w:val="0"/>
          <w:marTop w:val="0"/>
          <w:marBottom w:val="0"/>
          <w:divBdr>
            <w:top w:val="none" w:sz="0" w:space="0" w:color="auto"/>
            <w:left w:val="none" w:sz="0" w:space="0" w:color="auto"/>
            <w:bottom w:val="none" w:sz="0" w:space="0" w:color="auto"/>
            <w:right w:val="none" w:sz="0" w:space="0" w:color="auto"/>
          </w:divBdr>
        </w:div>
        <w:div w:id="1058169768">
          <w:marLeft w:val="640"/>
          <w:marRight w:val="0"/>
          <w:marTop w:val="0"/>
          <w:marBottom w:val="0"/>
          <w:divBdr>
            <w:top w:val="none" w:sz="0" w:space="0" w:color="auto"/>
            <w:left w:val="none" w:sz="0" w:space="0" w:color="auto"/>
            <w:bottom w:val="none" w:sz="0" w:space="0" w:color="auto"/>
            <w:right w:val="none" w:sz="0" w:space="0" w:color="auto"/>
          </w:divBdr>
        </w:div>
        <w:div w:id="273903566">
          <w:marLeft w:val="640"/>
          <w:marRight w:val="0"/>
          <w:marTop w:val="0"/>
          <w:marBottom w:val="0"/>
          <w:divBdr>
            <w:top w:val="none" w:sz="0" w:space="0" w:color="auto"/>
            <w:left w:val="none" w:sz="0" w:space="0" w:color="auto"/>
            <w:bottom w:val="none" w:sz="0" w:space="0" w:color="auto"/>
            <w:right w:val="none" w:sz="0" w:space="0" w:color="auto"/>
          </w:divBdr>
        </w:div>
        <w:div w:id="384959377">
          <w:marLeft w:val="640"/>
          <w:marRight w:val="0"/>
          <w:marTop w:val="0"/>
          <w:marBottom w:val="0"/>
          <w:divBdr>
            <w:top w:val="none" w:sz="0" w:space="0" w:color="auto"/>
            <w:left w:val="none" w:sz="0" w:space="0" w:color="auto"/>
            <w:bottom w:val="none" w:sz="0" w:space="0" w:color="auto"/>
            <w:right w:val="none" w:sz="0" w:space="0" w:color="auto"/>
          </w:divBdr>
        </w:div>
        <w:div w:id="1485394609">
          <w:marLeft w:val="640"/>
          <w:marRight w:val="0"/>
          <w:marTop w:val="0"/>
          <w:marBottom w:val="0"/>
          <w:divBdr>
            <w:top w:val="none" w:sz="0" w:space="0" w:color="auto"/>
            <w:left w:val="none" w:sz="0" w:space="0" w:color="auto"/>
            <w:bottom w:val="none" w:sz="0" w:space="0" w:color="auto"/>
            <w:right w:val="none" w:sz="0" w:space="0" w:color="auto"/>
          </w:divBdr>
        </w:div>
        <w:div w:id="819886633">
          <w:marLeft w:val="640"/>
          <w:marRight w:val="0"/>
          <w:marTop w:val="0"/>
          <w:marBottom w:val="0"/>
          <w:divBdr>
            <w:top w:val="none" w:sz="0" w:space="0" w:color="auto"/>
            <w:left w:val="none" w:sz="0" w:space="0" w:color="auto"/>
            <w:bottom w:val="none" w:sz="0" w:space="0" w:color="auto"/>
            <w:right w:val="none" w:sz="0" w:space="0" w:color="auto"/>
          </w:divBdr>
        </w:div>
        <w:div w:id="1422945000">
          <w:marLeft w:val="640"/>
          <w:marRight w:val="0"/>
          <w:marTop w:val="0"/>
          <w:marBottom w:val="0"/>
          <w:divBdr>
            <w:top w:val="none" w:sz="0" w:space="0" w:color="auto"/>
            <w:left w:val="none" w:sz="0" w:space="0" w:color="auto"/>
            <w:bottom w:val="none" w:sz="0" w:space="0" w:color="auto"/>
            <w:right w:val="none" w:sz="0" w:space="0" w:color="auto"/>
          </w:divBdr>
        </w:div>
        <w:div w:id="1456869443">
          <w:marLeft w:val="640"/>
          <w:marRight w:val="0"/>
          <w:marTop w:val="0"/>
          <w:marBottom w:val="0"/>
          <w:divBdr>
            <w:top w:val="none" w:sz="0" w:space="0" w:color="auto"/>
            <w:left w:val="none" w:sz="0" w:space="0" w:color="auto"/>
            <w:bottom w:val="none" w:sz="0" w:space="0" w:color="auto"/>
            <w:right w:val="none" w:sz="0" w:space="0" w:color="auto"/>
          </w:divBdr>
        </w:div>
        <w:div w:id="785194294">
          <w:marLeft w:val="640"/>
          <w:marRight w:val="0"/>
          <w:marTop w:val="0"/>
          <w:marBottom w:val="0"/>
          <w:divBdr>
            <w:top w:val="none" w:sz="0" w:space="0" w:color="auto"/>
            <w:left w:val="none" w:sz="0" w:space="0" w:color="auto"/>
            <w:bottom w:val="none" w:sz="0" w:space="0" w:color="auto"/>
            <w:right w:val="none" w:sz="0" w:space="0" w:color="auto"/>
          </w:divBdr>
        </w:div>
        <w:div w:id="1347319449">
          <w:marLeft w:val="640"/>
          <w:marRight w:val="0"/>
          <w:marTop w:val="0"/>
          <w:marBottom w:val="0"/>
          <w:divBdr>
            <w:top w:val="none" w:sz="0" w:space="0" w:color="auto"/>
            <w:left w:val="none" w:sz="0" w:space="0" w:color="auto"/>
            <w:bottom w:val="none" w:sz="0" w:space="0" w:color="auto"/>
            <w:right w:val="none" w:sz="0" w:space="0" w:color="auto"/>
          </w:divBdr>
        </w:div>
        <w:div w:id="1703478561">
          <w:marLeft w:val="640"/>
          <w:marRight w:val="0"/>
          <w:marTop w:val="0"/>
          <w:marBottom w:val="0"/>
          <w:divBdr>
            <w:top w:val="none" w:sz="0" w:space="0" w:color="auto"/>
            <w:left w:val="none" w:sz="0" w:space="0" w:color="auto"/>
            <w:bottom w:val="none" w:sz="0" w:space="0" w:color="auto"/>
            <w:right w:val="none" w:sz="0" w:space="0" w:color="auto"/>
          </w:divBdr>
        </w:div>
        <w:div w:id="1050573929">
          <w:marLeft w:val="640"/>
          <w:marRight w:val="0"/>
          <w:marTop w:val="0"/>
          <w:marBottom w:val="0"/>
          <w:divBdr>
            <w:top w:val="none" w:sz="0" w:space="0" w:color="auto"/>
            <w:left w:val="none" w:sz="0" w:space="0" w:color="auto"/>
            <w:bottom w:val="none" w:sz="0" w:space="0" w:color="auto"/>
            <w:right w:val="none" w:sz="0" w:space="0" w:color="auto"/>
          </w:divBdr>
        </w:div>
        <w:div w:id="2010593640">
          <w:marLeft w:val="640"/>
          <w:marRight w:val="0"/>
          <w:marTop w:val="0"/>
          <w:marBottom w:val="0"/>
          <w:divBdr>
            <w:top w:val="none" w:sz="0" w:space="0" w:color="auto"/>
            <w:left w:val="none" w:sz="0" w:space="0" w:color="auto"/>
            <w:bottom w:val="none" w:sz="0" w:space="0" w:color="auto"/>
            <w:right w:val="none" w:sz="0" w:space="0" w:color="auto"/>
          </w:divBdr>
        </w:div>
        <w:div w:id="239096879">
          <w:marLeft w:val="640"/>
          <w:marRight w:val="0"/>
          <w:marTop w:val="0"/>
          <w:marBottom w:val="0"/>
          <w:divBdr>
            <w:top w:val="none" w:sz="0" w:space="0" w:color="auto"/>
            <w:left w:val="none" w:sz="0" w:space="0" w:color="auto"/>
            <w:bottom w:val="none" w:sz="0" w:space="0" w:color="auto"/>
            <w:right w:val="none" w:sz="0" w:space="0" w:color="auto"/>
          </w:divBdr>
        </w:div>
        <w:div w:id="1573153322">
          <w:marLeft w:val="640"/>
          <w:marRight w:val="0"/>
          <w:marTop w:val="0"/>
          <w:marBottom w:val="0"/>
          <w:divBdr>
            <w:top w:val="none" w:sz="0" w:space="0" w:color="auto"/>
            <w:left w:val="none" w:sz="0" w:space="0" w:color="auto"/>
            <w:bottom w:val="none" w:sz="0" w:space="0" w:color="auto"/>
            <w:right w:val="none" w:sz="0" w:space="0" w:color="auto"/>
          </w:divBdr>
        </w:div>
        <w:div w:id="310906691">
          <w:marLeft w:val="640"/>
          <w:marRight w:val="0"/>
          <w:marTop w:val="0"/>
          <w:marBottom w:val="0"/>
          <w:divBdr>
            <w:top w:val="none" w:sz="0" w:space="0" w:color="auto"/>
            <w:left w:val="none" w:sz="0" w:space="0" w:color="auto"/>
            <w:bottom w:val="none" w:sz="0" w:space="0" w:color="auto"/>
            <w:right w:val="none" w:sz="0" w:space="0" w:color="auto"/>
          </w:divBdr>
        </w:div>
        <w:div w:id="360664831">
          <w:marLeft w:val="640"/>
          <w:marRight w:val="0"/>
          <w:marTop w:val="0"/>
          <w:marBottom w:val="0"/>
          <w:divBdr>
            <w:top w:val="none" w:sz="0" w:space="0" w:color="auto"/>
            <w:left w:val="none" w:sz="0" w:space="0" w:color="auto"/>
            <w:bottom w:val="none" w:sz="0" w:space="0" w:color="auto"/>
            <w:right w:val="none" w:sz="0" w:space="0" w:color="auto"/>
          </w:divBdr>
        </w:div>
        <w:div w:id="274101164">
          <w:marLeft w:val="640"/>
          <w:marRight w:val="0"/>
          <w:marTop w:val="0"/>
          <w:marBottom w:val="0"/>
          <w:divBdr>
            <w:top w:val="none" w:sz="0" w:space="0" w:color="auto"/>
            <w:left w:val="none" w:sz="0" w:space="0" w:color="auto"/>
            <w:bottom w:val="none" w:sz="0" w:space="0" w:color="auto"/>
            <w:right w:val="none" w:sz="0" w:space="0" w:color="auto"/>
          </w:divBdr>
        </w:div>
        <w:div w:id="890650910">
          <w:marLeft w:val="640"/>
          <w:marRight w:val="0"/>
          <w:marTop w:val="0"/>
          <w:marBottom w:val="0"/>
          <w:divBdr>
            <w:top w:val="none" w:sz="0" w:space="0" w:color="auto"/>
            <w:left w:val="none" w:sz="0" w:space="0" w:color="auto"/>
            <w:bottom w:val="none" w:sz="0" w:space="0" w:color="auto"/>
            <w:right w:val="none" w:sz="0" w:space="0" w:color="auto"/>
          </w:divBdr>
        </w:div>
        <w:div w:id="1548566917">
          <w:marLeft w:val="640"/>
          <w:marRight w:val="0"/>
          <w:marTop w:val="0"/>
          <w:marBottom w:val="0"/>
          <w:divBdr>
            <w:top w:val="none" w:sz="0" w:space="0" w:color="auto"/>
            <w:left w:val="none" w:sz="0" w:space="0" w:color="auto"/>
            <w:bottom w:val="none" w:sz="0" w:space="0" w:color="auto"/>
            <w:right w:val="none" w:sz="0" w:space="0" w:color="auto"/>
          </w:divBdr>
        </w:div>
        <w:div w:id="1971202529">
          <w:marLeft w:val="640"/>
          <w:marRight w:val="0"/>
          <w:marTop w:val="0"/>
          <w:marBottom w:val="0"/>
          <w:divBdr>
            <w:top w:val="none" w:sz="0" w:space="0" w:color="auto"/>
            <w:left w:val="none" w:sz="0" w:space="0" w:color="auto"/>
            <w:bottom w:val="none" w:sz="0" w:space="0" w:color="auto"/>
            <w:right w:val="none" w:sz="0" w:space="0" w:color="auto"/>
          </w:divBdr>
        </w:div>
        <w:div w:id="2089498319">
          <w:marLeft w:val="640"/>
          <w:marRight w:val="0"/>
          <w:marTop w:val="0"/>
          <w:marBottom w:val="0"/>
          <w:divBdr>
            <w:top w:val="none" w:sz="0" w:space="0" w:color="auto"/>
            <w:left w:val="none" w:sz="0" w:space="0" w:color="auto"/>
            <w:bottom w:val="none" w:sz="0" w:space="0" w:color="auto"/>
            <w:right w:val="none" w:sz="0" w:space="0" w:color="auto"/>
          </w:divBdr>
        </w:div>
      </w:divsChild>
    </w:div>
    <w:div w:id="1278176551">
      <w:bodyDiv w:val="1"/>
      <w:marLeft w:val="0"/>
      <w:marRight w:val="0"/>
      <w:marTop w:val="0"/>
      <w:marBottom w:val="0"/>
      <w:divBdr>
        <w:top w:val="none" w:sz="0" w:space="0" w:color="auto"/>
        <w:left w:val="none" w:sz="0" w:space="0" w:color="auto"/>
        <w:bottom w:val="none" w:sz="0" w:space="0" w:color="auto"/>
        <w:right w:val="none" w:sz="0" w:space="0" w:color="auto"/>
      </w:divBdr>
      <w:divsChild>
        <w:div w:id="1209025395">
          <w:marLeft w:val="640"/>
          <w:marRight w:val="0"/>
          <w:marTop w:val="0"/>
          <w:marBottom w:val="0"/>
          <w:divBdr>
            <w:top w:val="none" w:sz="0" w:space="0" w:color="auto"/>
            <w:left w:val="none" w:sz="0" w:space="0" w:color="auto"/>
            <w:bottom w:val="none" w:sz="0" w:space="0" w:color="auto"/>
            <w:right w:val="none" w:sz="0" w:space="0" w:color="auto"/>
          </w:divBdr>
        </w:div>
        <w:div w:id="2097557244">
          <w:marLeft w:val="640"/>
          <w:marRight w:val="0"/>
          <w:marTop w:val="0"/>
          <w:marBottom w:val="0"/>
          <w:divBdr>
            <w:top w:val="none" w:sz="0" w:space="0" w:color="auto"/>
            <w:left w:val="none" w:sz="0" w:space="0" w:color="auto"/>
            <w:bottom w:val="none" w:sz="0" w:space="0" w:color="auto"/>
            <w:right w:val="none" w:sz="0" w:space="0" w:color="auto"/>
          </w:divBdr>
        </w:div>
        <w:div w:id="1890721432">
          <w:marLeft w:val="640"/>
          <w:marRight w:val="0"/>
          <w:marTop w:val="0"/>
          <w:marBottom w:val="0"/>
          <w:divBdr>
            <w:top w:val="none" w:sz="0" w:space="0" w:color="auto"/>
            <w:left w:val="none" w:sz="0" w:space="0" w:color="auto"/>
            <w:bottom w:val="none" w:sz="0" w:space="0" w:color="auto"/>
            <w:right w:val="none" w:sz="0" w:space="0" w:color="auto"/>
          </w:divBdr>
        </w:div>
        <w:div w:id="796683736">
          <w:marLeft w:val="640"/>
          <w:marRight w:val="0"/>
          <w:marTop w:val="0"/>
          <w:marBottom w:val="0"/>
          <w:divBdr>
            <w:top w:val="none" w:sz="0" w:space="0" w:color="auto"/>
            <w:left w:val="none" w:sz="0" w:space="0" w:color="auto"/>
            <w:bottom w:val="none" w:sz="0" w:space="0" w:color="auto"/>
            <w:right w:val="none" w:sz="0" w:space="0" w:color="auto"/>
          </w:divBdr>
        </w:div>
        <w:div w:id="34889360">
          <w:marLeft w:val="640"/>
          <w:marRight w:val="0"/>
          <w:marTop w:val="0"/>
          <w:marBottom w:val="0"/>
          <w:divBdr>
            <w:top w:val="none" w:sz="0" w:space="0" w:color="auto"/>
            <w:left w:val="none" w:sz="0" w:space="0" w:color="auto"/>
            <w:bottom w:val="none" w:sz="0" w:space="0" w:color="auto"/>
            <w:right w:val="none" w:sz="0" w:space="0" w:color="auto"/>
          </w:divBdr>
        </w:div>
        <w:div w:id="200746690">
          <w:marLeft w:val="640"/>
          <w:marRight w:val="0"/>
          <w:marTop w:val="0"/>
          <w:marBottom w:val="0"/>
          <w:divBdr>
            <w:top w:val="none" w:sz="0" w:space="0" w:color="auto"/>
            <w:left w:val="none" w:sz="0" w:space="0" w:color="auto"/>
            <w:bottom w:val="none" w:sz="0" w:space="0" w:color="auto"/>
            <w:right w:val="none" w:sz="0" w:space="0" w:color="auto"/>
          </w:divBdr>
        </w:div>
        <w:div w:id="225146148">
          <w:marLeft w:val="640"/>
          <w:marRight w:val="0"/>
          <w:marTop w:val="0"/>
          <w:marBottom w:val="0"/>
          <w:divBdr>
            <w:top w:val="none" w:sz="0" w:space="0" w:color="auto"/>
            <w:left w:val="none" w:sz="0" w:space="0" w:color="auto"/>
            <w:bottom w:val="none" w:sz="0" w:space="0" w:color="auto"/>
            <w:right w:val="none" w:sz="0" w:space="0" w:color="auto"/>
          </w:divBdr>
        </w:div>
        <w:div w:id="1916429842">
          <w:marLeft w:val="640"/>
          <w:marRight w:val="0"/>
          <w:marTop w:val="0"/>
          <w:marBottom w:val="0"/>
          <w:divBdr>
            <w:top w:val="none" w:sz="0" w:space="0" w:color="auto"/>
            <w:left w:val="none" w:sz="0" w:space="0" w:color="auto"/>
            <w:bottom w:val="none" w:sz="0" w:space="0" w:color="auto"/>
            <w:right w:val="none" w:sz="0" w:space="0" w:color="auto"/>
          </w:divBdr>
        </w:div>
        <w:div w:id="352658722">
          <w:marLeft w:val="640"/>
          <w:marRight w:val="0"/>
          <w:marTop w:val="0"/>
          <w:marBottom w:val="0"/>
          <w:divBdr>
            <w:top w:val="none" w:sz="0" w:space="0" w:color="auto"/>
            <w:left w:val="none" w:sz="0" w:space="0" w:color="auto"/>
            <w:bottom w:val="none" w:sz="0" w:space="0" w:color="auto"/>
            <w:right w:val="none" w:sz="0" w:space="0" w:color="auto"/>
          </w:divBdr>
        </w:div>
        <w:div w:id="485362295">
          <w:marLeft w:val="640"/>
          <w:marRight w:val="0"/>
          <w:marTop w:val="0"/>
          <w:marBottom w:val="0"/>
          <w:divBdr>
            <w:top w:val="none" w:sz="0" w:space="0" w:color="auto"/>
            <w:left w:val="none" w:sz="0" w:space="0" w:color="auto"/>
            <w:bottom w:val="none" w:sz="0" w:space="0" w:color="auto"/>
            <w:right w:val="none" w:sz="0" w:space="0" w:color="auto"/>
          </w:divBdr>
        </w:div>
      </w:divsChild>
    </w:div>
    <w:div w:id="1286933722">
      <w:bodyDiv w:val="1"/>
      <w:marLeft w:val="0"/>
      <w:marRight w:val="0"/>
      <w:marTop w:val="0"/>
      <w:marBottom w:val="0"/>
      <w:divBdr>
        <w:top w:val="none" w:sz="0" w:space="0" w:color="auto"/>
        <w:left w:val="none" w:sz="0" w:space="0" w:color="auto"/>
        <w:bottom w:val="none" w:sz="0" w:space="0" w:color="auto"/>
        <w:right w:val="none" w:sz="0" w:space="0" w:color="auto"/>
      </w:divBdr>
      <w:divsChild>
        <w:div w:id="1516068094">
          <w:marLeft w:val="640"/>
          <w:marRight w:val="0"/>
          <w:marTop w:val="0"/>
          <w:marBottom w:val="0"/>
          <w:divBdr>
            <w:top w:val="none" w:sz="0" w:space="0" w:color="auto"/>
            <w:left w:val="none" w:sz="0" w:space="0" w:color="auto"/>
            <w:bottom w:val="none" w:sz="0" w:space="0" w:color="auto"/>
            <w:right w:val="none" w:sz="0" w:space="0" w:color="auto"/>
          </w:divBdr>
        </w:div>
        <w:div w:id="1444224046">
          <w:marLeft w:val="640"/>
          <w:marRight w:val="0"/>
          <w:marTop w:val="0"/>
          <w:marBottom w:val="0"/>
          <w:divBdr>
            <w:top w:val="none" w:sz="0" w:space="0" w:color="auto"/>
            <w:left w:val="none" w:sz="0" w:space="0" w:color="auto"/>
            <w:bottom w:val="none" w:sz="0" w:space="0" w:color="auto"/>
            <w:right w:val="none" w:sz="0" w:space="0" w:color="auto"/>
          </w:divBdr>
        </w:div>
        <w:div w:id="151139869">
          <w:marLeft w:val="640"/>
          <w:marRight w:val="0"/>
          <w:marTop w:val="0"/>
          <w:marBottom w:val="0"/>
          <w:divBdr>
            <w:top w:val="none" w:sz="0" w:space="0" w:color="auto"/>
            <w:left w:val="none" w:sz="0" w:space="0" w:color="auto"/>
            <w:bottom w:val="none" w:sz="0" w:space="0" w:color="auto"/>
            <w:right w:val="none" w:sz="0" w:space="0" w:color="auto"/>
          </w:divBdr>
        </w:div>
        <w:div w:id="659116275">
          <w:marLeft w:val="640"/>
          <w:marRight w:val="0"/>
          <w:marTop w:val="0"/>
          <w:marBottom w:val="0"/>
          <w:divBdr>
            <w:top w:val="none" w:sz="0" w:space="0" w:color="auto"/>
            <w:left w:val="none" w:sz="0" w:space="0" w:color="auto"/>
            <w:bottom w:val="none" w:sz="0" w:space="0" w:color="auto"/>
            <w:right w:val="none" w:sz="0" w:space="0" w:color="auto"/>
          </w:divBdr>
        </w:div>
        <w:div w:id="361826892">
          <w:marLeft w:val="640"/>
          <w:marRight w:val="0"/>
          <w:marTop w:val="0"/>
          <w:marBottom w:val="0"/>
          <w:divBdr>
            <w:top w:val="none" w:sz="0" w:space="0" w:color="auto"/>
            <w:left w:val="none" w:sz="0" w:space="0" w:color="auto"/>
            <w:bottom w:val="none" w:sz="0" w:space="0" w:color="auto"/>
            <w:right w:val="none" w:sz="0" w:space="0" w:color="auto"/>
          </w:divBdr>
        </w:div>
        <w:div w:id="2001152810">
          <w:marLeft w:val="640"/>
          <w:marRight w:val="0"/>
          <w:marTop w:val="0"/>
          <w:marBottom w:val="0"/>
          <w:divBdr>
            <w:top w:val="none" w:sz="0" w:space="0" w:color="auto"/>
            <w:left w:val="none" w:sz="0" w:space="0" w:color="auto"/>
            <w:bottom w:val="none" w:sz="0" w:space="0" w:color="auto"/>
            <w:right w:val="none" w:sz="0" w:space="0" w:color="auto"/>
          </w:divBdr>
        </w:div>
        <w:div w:id="485361594">
          <w:marLeft w:val="640"/>
          <w:marRight w:val="0"/>
          <w:marTop w:val="0"/>
          <w:marBottom w:val="0"/>
          <w:divBdr>
            <w:top w:val="none" w:sz="0" w:space="0" w:color="auto"/>
            <w:left w:val="none" w:sz="0" w:space="0" w:color="auto"/>
            <w:bottom w:val="none" w:sz="0" w:space="0" w:color="auto"/>
            <w:right w:val="none" w:sz="0" w:space="0" w:color="auto"/>
          </w:divBdr>
        </w:div>
        <w:div w:id="1651442620">
          <w:marLeft w:val="640"/>
          <w:marRight w:val="0"/>
          <w:marTop w:val="0"/>
          <w:marBottom w:val="0"/>
          <w:divBdr>
            <w:top w:val="none" w:sz="0" w:space="0" w:color="auto"/>
            <w:left w:val="none" w:sz="0" w:space="0" w:color="auto"/>
            <w:bottom w:val="none" w:sz="0" w:space="0" w:color="auto"/>
            <w:right w:val="none" w:sz="0" w:space="0" w:color="auto"/>
          </w:divBdr>
        </w:div>
        <w:div w:id="144712820">
          <w:marLeft w:val="640"/>
          <w:marRight w:val="0"/>
          <w:marTop w:val="0"/>
          <w:marBottom w:val="0"/>
          <w:divBdr>
            <w:top w:val="none" w:sz="0" w:space="0" w:color="auto"/>
            <w:left w:val="none" w:sz="0" w:space="0" w:color="auto"/>
            <w:bottom w:val="none" w:sz="0" w:space="0" w:color="auto"/>
            <w:right w:val="none" w:sz="0" w:space="0" w:color="auto"/>
          </w:divBdr>
        </w:div>
        <w:div w:id="1711683283">
          <w:marLeft w:val="640"/>
          <w:marRight w:val="0"/>
          <w:marTop w:val="0"/>
          <w:marBottom w:val="0"/>
          <w:divBdr>
            <w:top w:val="none" w:sz="0" w:space="0" w:color="auto"/>
            <w:left w:val="none" w:sz="0" w:space="0" w:color="auto"/>
            <w:bottom w:val="none" w:sz="0" w:space="0" w:color="auto"/>
            <w:right w:val="none" w:sz="0" w:space="0" w:color="auto"/>
          </w:divBdr>
        </w:div>
      </w:divsChild>
    </w:div>
    <w:div w:id="1289628288">
      <w:bodyDiv w:val="1"/>
      <w:marLeft w:val="0"/>
      <w:marRight w:val="0"/>
      <w:marTop w:val="0"/>
      <w:marBottom w:val="0"/>
      <w:divBdr>
        <w:top w:val="none" w:sz="0" w:space="0" w:color="auto"/>
        <w:left w:val="none" w:sz="0" w:space="0" w:color="auto"/>
        <w:bottom w:val="none" w:sz="0" w:space="0" w:color="auto"/>
        <w:right w:val="none" w:sz="0" w:space="0" w:color="auto"/>
      </w:divBdr>
      <w:divsChild>
        <w:div w:id="311249958">
          <w:marLeft w:val="640"/>
          <w:marRight w:val="0"/>
          <w:marTop w:val="0"/>
          <w:marBottom w:val="0"/>
          <w:divBdr>
            <w:top w:val="none" w:sz="0" w:space="0" w:color="auto"/>
            <w:left w:val="none" w:sz="0" w:space="0" w:color="auto"/>
            <w:bottom w:val="none" w:sz="0" w:space="0" w:color="auto"/>
            <w:right w:val="none" w:sz="0" w:space="0" w:color="auto"/>
          </w:divBdr>
        </w:div>
        <w:div w:id="1806579565">
          <w:marLeft w:val="640"/>
          <w:marRight w:val="0"/>
          <w:marTop w:val="0"/>
          <w:marBottom w:val="0"/>
          <w:divBdr>
            <w:top w:val="none" w:sz="0" w:space="0" w:color="auto"/>
            <w:left w:val="none" w:sz="0" w:space="0" w:color="auto"/>
            <w:bottom w:val="none" w:sz="0" w:space="0" w:color="auto"/>
            <w:right w:val="none" w:sz="0" w:space="0" w:color="auto"/>
          </w:divBdr>
        </w:div>
        <w:div w:id="947010233">
          <w:marLeft w:val="640"/>
          <w:marRight w:val="0"/>
          <w:marTop w:val="0"/>
          <w:marBottom w:val="0"/>
          <w:divBdr>
            <w:top w:val="none" w:sz="0" w:space="0" w:color="auto"/>
            <w:left w:val="none" w:sz="0" w:space="0" w:color="auto"/>
            <w:bottom w:val="none" w:sz="0" w:space="0" w:color="auto"/>
            <w:right w:val="none" w:sz="0" w:space="0" w:color="auto"/>
          </w:divBdr>
        </w:div>
        <w:div w:id="820537930">
          <w:marLeft w:val="640"/>
          <w:marRight w:val="0"/>
          <w:marTop w:val="0"/>
          <w:marBottom w:val="0"/>
          <w:divBdr>
            <w:top w:val="none" w:sz="0" w:space="0" w:color="auto"/>
            <w:left w:val="none" w:sz="0" w:space="0" w:color="auto"/>
            <w:bottom w:val="none" w:sz="0" w:space="0" w:color="auto"/>
            <w:right w:val="none" w:sz="0" w:space="0" w:color="auto"/>
          </w:divBdr>
        </w:div>
        <w:div w:id="1882013731">
          <w:marLeft w:val="640"/>
          <w:marRight w:val="0"/>
          <w:marTop w:val="0"/>
          <w:marBottom w:val="0"/>
          <w:divBdr>
            <w:top w:val="none" w:sz="0" w:space="0" w:color="auto"/>
            <w:left w:val="none" w:sz="0" w:space="0" w:color="auto"/>
            <w:bottom w:val="none" w:sz="0" w:space="0" w:color="auto"/>
            <w:right w:val="none" w:sz="0" w:space="0" w:color="auto"/>
          </w:divBdr>
        </w:div>
        <w:div w:id="516040553">
          <w:marLeft w:val="640"/>
          <w:marRight w:val="0"/>
          <w:marTop w:val="0"/>
          <w:marBottom w:val="0"/>
          <w:divBdr>
            <w:top w:val="none" w:sz="0" w:space="0" w:color="auto"/>
            <w:left w:val="none" w:sz="0" w:space="0" w:color="auto"/>
            <w:bottom w:val="none" w:sz="0" w:space="0" w:color="auto"/>
            <w:right w:val="none" w:sz="0" w:space="0" w:color="auto"/>
          </w:divBdr>
        </w:div>
        <w:div w:id="1459563918">
          <w:marLeft w:val="640"/>
          <w:marRight w:val="0"/>
          <w:marTop w:val="0"/>
          <w:marBottom w:val="0"/>
          <w:divBdr>
            <w:top w:val="none" w:sz="0" w:space="0" w:color="auto"/>
            <w:left w:val="none" w:sz="0" w:space="0" w:color="auto"/>
            <w:bottom w:val="none" w:sz="0" w:space="0" w:color="auto"/>
            <w:right w:val="none" w:sz="0" w:space="0" w:color="auto"/>
          </w:divBdr>
        </w:div>
        <w:div w:id="222374558">
          <w:marLeft w:val="640"/>
          <w:marRight w:val="0"/>
          <w:marTop w:val="0"/>
          <w:marBottom w:val="0"/>
          <w:divBdr>
            <w:top w:val="none" w:sz="0" w:space="0" w:color="auto"/>
            <w:left w:val="none" w:sz="0" w:space="0" w:color="auto"/>
            <w:bottom w:val="none" w:sz="0" w:space="0" w:color="auto"/>
            <w:right w:val="none" w:sz="0" w:space="0" w:color="auto"/>
          </w:divBdr>
        </w:div>
        <w:div w:id="1351224862">
          <w:marLeft w:val="640"/>
          <w:marRight w:val="0"/>
          <w:marTop w:val="0"/>
          <w:marBottom w:val="0"/>
          <w:divBdr>
            <w:top w:val="none" w:sz="0" w:space="0" w:color="auto"/>
            <w:left w:val="none" w:sz="0" w:space="0" w:color="auto"/>
            <w:bottom w:val="none" w:sz="0" w:space="0" w:color="auto"/>
            <w:right w:val="none" w:sz="0" w:space="0" w:color="auto"/>
          </w:divBdr>
        </w:div>
        <w:div w:id="832456201">
          <w:marLeft w:val="640"/>
          <w:marRight w:val="0"/>
          <w:marTop w:val="0"/>
          <w:marBottom w:val="0"/>
          <w:divBdr>
            <w:top w:val="none" w:sz="0" w:space="0" w:color="auto"/>
            <w:left w:val="none" w:sz="0" w:space="0" w:color="auto"/>
            <w:bottom w:val="none" w:sz="0" w:space="0" w:color="auto"/>
            <w:right w:val="none" w:sz="0" w:space="0" w:color="auto"/>
          </w:divBdr>
        </w:div>
        <w:div w:id="178392330">
          <w:marLeft w:val="640"/>
          <w:marRight w:val="0"/>
          <w:marTop w:val="0"/>
          <w:marBottom w:val="0"/>
          <w:divBdr>
            <w:top w:val="none" w:sz="0" w:space="0" w:color="auto"/>
            <w:left w:val="none" w:sz="0" w:space="0" w:color="auto"/>
            <w:bottom w:val="none" w:sz="0" w:space="0" w:color="auto"/>
            <w:right w:val="none" w:sz="0" w:space="0" w:color="auto"/>
          </w:divBdr>
        </w:div>
        <w:div w:id="2133329262">
          <w:marLeft w:val="640"/>
          <w:marRight w:val="0"/>
          <w:marTop w:val="0"/>
          <w:marBottom w:val="0"/>
          <w:divBdr>
            <w:top w:val="none" w:sz="0" w:space="0" w:color="auto"/>
            <w:left w:val="none" w:sz="0" w:space="0" w:color="auto"/>
            <w:bottom w:val="none" w:sz="0" w:space="0" w:color="auto"/>
            <w:right w:val="none" w:sz="0" w:space="0" w:color="auto"/>
          </w:divBdr>
        </w:div>
        <w:div w:id="349380515">
          <w:marLeft w:val="640"/>
          <w:marRight w:val="0"/>
          <w:marTop w:val="0"/>
          <w:marBottom w:val="0"/>
          <w:divBdr>
            <w:top w:val="none" w:sz="0" w:space="0" w:color="auto"/>
            <w:left w:val="none" w:sz="0" w:space="0" w:color="auto"/>
            <w:bottom w:val="none" w:sz="0" w:space="0" w:color="auto"/>
            <w:right w:val="none" w:sz="0" w:space="0" w:color="auto"/>
          </w:divBdr>
        </w:div>
        <w:div w:id="634290132">
          <w:marLeft w:val="640"/>
          <w:marRight w:val="0"/>
          <w:marTop w:val="0"/>
          <w:marBottom w:val="0"/>
          <w:divBdr>
            <w:top w:val="none" w:sz="0" w:space="0" w:color="auto"/>
            <w:left w:val="none" w:sz="0" w:space="0" w:color="auto"/>
            <w:bottom w:val="none" w:sz="0" w:space="0" w:color="auto"/>
            <w:right w:val="none" w:sz="0" w:space="0" w:color="auto"/>
          </w:divBdr>
        </w:div>
        <w:div w:id="1607889107">
          <w:marLeft w:val="640"/>
          <w:marRight w:val="0"/>
          <w:marTop w:val="0"/>
          <w:marBottom w:val="0"/>
          <w:divBdr>
            <w:top w:val="none" w:sz="0" w:space="0" w:color="auto"/>
            <w:left w:val="none" w:sz="0" w:space="0" w:color="auto"/>
            <w:bottom w:val="none" w:sz="0" w:space="0" w:color="auto"/>
            <w:right w:val="none" w:sz="0" w:space="0" w:color="auto"/>
          </w:divBdr>
        </w:div>
        <w:div w:id="420224204">
          <w:marLeft w:val="640"/>
          <w:marRight w:val="0"/>
          <w:marTop w:val="0"/>
          <w:marBottom w:val="0"/>
          <w:divBdr>
            <w:top w:val="none" w:sz="0" w:space="0" w:color="auto"/>
            <w:left w:val="none" w:sz="0" w:space="0" w:color="auto"/>
            <w:bottom w:val="none" w:sz="0" w:space="0" w:color="auto"/>
            <w:right w:val="none" w:sz="0" w:space="0" w:color="auto"/>
          </w:divBdr>
        </w:div>
        <w:div w:id="902106816">
          <w:marLeft w:val="640"/>
          <w:marRight w:val="0"/>
          <w:marTop w:val="0"/>
          <w:marBottom w:val="0"/>
          <w:divBdr>
            <w:top w:val="none" w:sz="0" w:space="0" w:color="auto"/>
            <w:left w:val="none" w:sz="0" w:space="0" w:color="auto"/>
            <w:bottom w:val="none" w:sz="0" w:space="0" w:color="auto"/>
            <w:right w:val="none" w:sz="0" w:space="0" w:color="auto"/>
          </w:divBdr>
        </w:div>
        <w:div w:id="1183742106">
          <w:marLeft w:val="640"/>
          <w:marRight w:val="0"/>
          <w:marTop w:val="0"/>
          <w:marBottom w:val="0"/>
          <w:divBdr>
            <w:top w:val="none" w:sz="0" w:space="0" w:color="auto"/>
            <w:left w:val="none" w:sz="0" w:space="0" w:color="auto"/>
            <w:bottom w:val="none" w:sz="0" w:space="0" w:color="auto"/>
            <w:right w:val="none" w:sz="0" w:space="0" w:color="auto"/>
          </w:divBdr>
        </w:div>
        <w:div w:id="1723868575">
          <w:marLeft w:val="640"/>
          <w:marRight w:val="0"/>
          <w:marTop w:val="0"/>
          <w:marBottom w:val="0"/>
          <w:divBdr>
            <w:top w:val="none" w:sz="0" w:space="0" w:color="auto"/>
            <w:left w:val="none" w:sz="0" w:space="0" w:color="auto"/>
            <w:bottom w:val="none" w:sz="0" w:space="0" w:color="auto"/>
            <w:right w:val="none" w:sz="0" w:space="0" w:color="auto"/>
          </w:divBdr>
        </w:div>
        <w:div w:id="1503279158">
          <w:marLeft w:val="640"/>
          <w:marRight w:val="0"/>
          <w:marTop w:val="0"/>
          <w:marBottom w:val="0"/>
          <w:divBdr>
            <w:top w:val="none" w:sz="0" w:space="0" w:color="auto"/>
            <w:left w:val="none" w:sz="0" w:space="0" w:color="auto"/>
            <w:bottom w:val="none" w:sz="0" w:space="0" w:color="auto"/>
            <w:right w:val="none" w:sz="0" w:space="0" w:color="auto"/>
          </w:divBdr>
        </w:div>
        <w:div w:id="1706248456">
          <w:marLeft w:val="640"/>
          <w:marRight w:val="0"/>
          <w:marTop w:val="0"/>
          <w:marBottom w:val="0"/>
          <w:divBdr>
            <w:top w:val="none" w:sz="0" w:space="0" w:color="auto"/>
            <w:left w:val="none" w:sz="0" w:space="0" w:color="auto"/>
            <w:bottom w:val="none" w:sz="0" w:space="0" w:color="auto"/>
            <w:right w:val="none" w:sz="0" w:space="0" w:color="auto"/>
          </w:divBdr>
        </w:div>
        <w:div w:id="176236206">
          <w:marLeft w:val="640"/>
          <w:marRight w:val="0"/>
          <w:marTop w:val="0"/>
          <w:marBottom w:val="0"/>
          <w:divBdr>
            <w:top w:val="none" w:sz="0" w:space="0" w:color="auto"/>
            <w:left w:val="none" w:sz="0" w:space="0" w:color="auto"/>
            <w:bottom w:val="none" w:sz="0" w:space="0" w:color="auto"/>
            <w:right w:val="none" w:sz="0" w:space="0" w:color="auto"/>
          </w:divBdr>
        </w:div>
        <w:div w:id="1105155092">
          <w:marLeft w:val="640"/>
          <w:marRight w:val="0"/>
          <w:marTop w:val="0"/>
          <w:marBottom w:val="0"/>
          <w:divBdr>
            <w:top w:val="none" w:sz="0" w:space="0" w:color="auto"/>
            <w:left w:val="none" w:sz="0" w:space="0" w:color="auto"/>
            <w:bottom w:val="none" w:sz="0" w:space="0" w:color="auto"/>
            <w:right w:val="none" w:sz="0" w:space="0" w:color="auto"/>
          </w:divBdr>
        </w:div>
        <w:div w:id="1011302769">
          <w:marLeft w:val="640"/>
          <w:marRight w:val="0"/>
          <w:marTop w:val="0"/>
          <w:marBottom w:val="0"/>
          <w:divBdr>
            <w:top w:val="none" w:sz="0" w:space="0" w:color="auto"/>
            <w:left w:val="none" w:sz="0" w:space="0" w:color="auto"/>
            <w:bottom w:val="none" w:sz="0" w:space="0" w:color="auto"/>
            <w:right w:val="none" w:sz="0" w:space="0" w:color="auto"/>
          </w:divBdr>
        </w:div>
        <w:div w:id="1930891224">
          <w:marLeft w:val="640"/>
          <w:marRight w:val="0"/>
          <w:marTop w:val="0"/>
          <w:marBottom w:val="0"/>
          <w:divBdr>
            <w:top w:val="none" w:sz="0" w:space="0" w:color="auto"/>
            <w:left w:val="none" w:sz="0" w:space="0" w:color="auto"/>
            <w:bottom w:val="none" w:sz="0" w:space="0" w:color="auto"/>
            <w:right w:val="none" w:sz="0" w:space="0" w:color="auto"/>
          </w:divBdr>
        </w:div>
        <w:div w:id="1672029775">
          <w:marLeft w:val="640"/>
          <w:marRight w:val="0"/>
          <w:marTop w:val="0"/>
          <w:marBottom w:val="0"/>
          <w:divBdr>
            <w:top w:val="none" w:sz="0" w:space="0" w:color="auto"/>
            <w:left w:val="none" w:sz="0" w:space="0" w:color="auto"/>
            <w:bottom w:val="none" w:sz="0" w:space="0" w:color="auto"/>
            <w:right w:val="none" w:sz="0" w:space="0" w:color="auto"/>
          </w:divBdr>
        </w:div>
        <w:div w:id="1887259203">
          <w:marLeft w:val="640"/>
          <w:marRight w:val="0"/>
          <w:marTop w:val="0"/>
          <w:marBottom w:val="0"/>
          <w:divBdr>
            <w:top w:val="none" w:sz="0" w:space="0" w:color="auto"/>
            <w:left w:val="none" w:sz="0" w:space="0" w:color="auto"/>
            <w:bottom w:val="none" w:sz="0" w:space="0" w:color="auto"/>
            <w:right w:val="none" w:sz="0" w:space="0" w:color="auto"/>
          </w:divBdr>
        </w:div>
        <w:div w:id="635643217">
          <w:marLeft w:val="640"/>
          <w:marRight w:val="0"/>
          <w:marTop w:val="0"/>
          <w:marBottom w:val="0"/>
          <w:divBdr>
            <w:top w:val="none" w:sz="0" w:space="0" w:color="auto"/>
            <w:left w:val="none" w:sz="0" w:space="0" w:color="auto"/>
            <w:bottom w:val="none" w:sz="0" w:space="0" w:color="auto"/>
            <w:right w:val="none" w:sz="0" w:space="0" w:color="auto"/>
          </w:divBdr>
        </w:div>
        <w:div w:id="523523987">
          <w:marLeft w:val="640"/>
          <w:marRight w:val="0"/>
          <w:marTop w:val="0"/>
          <w:marBottom w:val="0"/>
          <w:divBdr>
            <w:top w:val="none" w:sz="0" w:space="0" w:color="auto"/>
            <w:left w:val="none" w:sz="0" w:space="0" w:color="auto"/>
            <w:bottom w:val="none" w:sz="0" w:space="0" w:color="auto"/>
            <w:right w:val="none" w:sz="0" w:space="0" w:color="auto"/>
          </w:divBdr>
        </w:div>
      </w:divsChild>
    </w:div>
    <w:div w:id="1295406817">
      <w:bodyDiv w:val="1"/>
      <w:marLeft w:val="0"/>
      <w:marRight w:val="0"/>
      <w:marTop w:val="0"/>
      <w:marBottom w:val="0"/>
      <w:divBdr>
        <w:top w:val="none" w:sz="0" w:space="0" w:color="auto"/>
        <w:left w:val="none" w:sz="0" w:space="0" w:color="auto"/>
        <w:bottom w:val="none" w:sz="0" w:space="0" w:color="auto"/>
        <w:right w:val="none" w:sz="0" w:space="0" w:color="auto"/>
      </w:divBdr>
      <w:divsChild>
        <w:div w:id="1884096502">
          <w:marLeft w:val="640"/>
          <w:marRight w:val="0"/>
          <w:marTop w:val="0"/>
          <w:marBottom w:val="0"/>
          <w:divBdr>
            <w:top w:val="none" w:sz="0" w:space="0" w:color="auto"/>
            <w:left w:val="none" w:sz="0" w:space="0" w:color="auto"/>
            <w:bottom w:val="none" w:sz="0" w:space="0" w:color="auto"/>
            <w:right w:val="none" w:sz="0" w:space="0" w:color="auto"/>
          </w:divBdr>
        </w:div>
        <w:div w:id="803081188">
          <w:marLeft w:val="640"/>
          <w:marRight w:val="0"/>
          <w:marTop w:val="0"/>
          <w:marBottom w:val="0"/>
          <w:divBdr>
            <w:top w:val="none" w:sz="0" w:space="0" w:color="auto"/>
            <w:left w:val="none" w:sz="0" w:space="0" w:color="auto"/>
            <w:bottom w:val="none" w:sz="0" w:space="0" w:color="auto"/>
            <w:right w:val="none" w:sz="0" w:space="0" w:color="auto"/>
          </w:divBdr>
        </w:div>
        <w:div w:id="1701082255">
          <w:marLeft w:val="640"/>
          <w:marRight w:val="0"/>
          <w:marTop w:val="0"/>
          <w:marBottom w:val="0"/>
          <w:divBdr>
            <w:top w:val="none" w:sz="0" w:space="0" w:color="auto"/>
            <w:left w:val="none" w:sz="0" w:space="0" w:color="auto"/>
            <w:bottom w:val="none" w:sz="0" w:space="0" w:color="auto"/>
            <w:right w:val="none" w:sz="0" w:space="0" w:color="auto"/>
          </w:divBdr>
        </w:div>
        <w:div w:id="1824931597">
          <w:marLeft w:val="640"/>
          <w:marRight w:val="0"/>
          <w:marTop w:val="0"/>
          <w:marBottom w:val="0"/>
          <w:divBdr>
            <w:top w:val="none" w:sz="0" w:space="0" w:color="auto"/>
            <w:left w:val="none" w:sz="0" w:space="0" w:color="auto"/>
            <w:bottom w:val="none" w:sz="0" w:space="0" w:color="auto"/>
            <w:right w:val="none" w:sz="0" w:space="0" w:color="auto"/>
          </w:divBdr>
        </w:div>
        <w:div w:id="1240600835">
          <w:marLeft w:val="640"/>
          <w:marRight w:val="0"/>
          <w:marTop w:val="0"/>
          <w:marBottom w:val="0"/>
          <w:divBdr>
            <w:top w:val="none" w:sz="0" w:space="0" w:color="auto"/>
            <w:left w:val="none" w:sz="0" w:space="0" w:color="auto"/>
            <w:bottom w:val="none" w:sz="0" w:space="0" w:color="auto"/>
            <w:right w:val="none" w:sz="0" w:space="0" w:color="auto"/>
          </w:divBdr>
        </w:div>
        <w:div w:id="1556626005">
          <w:marLeft w:val="640"/>
          <w:marRight w:val="0"/>
          <w:marTop w:val="0"/>
          <w:marBottom w:val="0"/>
          <w:divBdr>
            <w:top w:val="none" w:sz="0" w:space="0" w:color="auto"/>
            <w:left w:val="none" w:sz="0" w:space="0" w:color="auto"/>
            <w:bottom w:val="none" w:sz="0" w:space="0" w:color="auto"/>
            <w:right w:val="none" w:sz="0" w:space="0" w:color="auto"/>
          </w:divBdr>
        </w:div>
        <w:div w:id="837497877">
          <w:marLeft w:val="640"/>
          <w:marRight w:val="0"/>
          <w:marTop w:val="0"/>
          <w:marBottom w:val="0"/>
          <w:divBdr>
            <w:top w:val="none" w:sz="0" w:space="0" w:color="auto"/>
            <w:left w:val="none" w:sz="0" w:space="0" w:color="auto"/>
            <w:bottom w:val="none" w:sz="0" w:space="0" w:color="auto"/>
            <w:right w:val="none" w:sz="0" w:space="0" w:color="auto"/>
          </w:divBdr>
        </w:div>
        <w:div w:id="1217202058">
          <w:marLeft w:val="640"/>
          <w:marRight w:val="0"/>
          <w:marTop w:val="0"/>
          <w:marBottom w:val="0"/>
          <w:divBdr>
            <w:top w:val="none" w:sz="0" w:space="0" w:color="auto"/>
            <w:left w:val="none" w:sz="0" w:space="0" w:color="auto"/>
            <w:bottom w:val="none" w:sz="0" w:space="0" w:color="auto"/>
            <w:right w:val="none" w:sz="0" w:space="0" w:color="auto"/>
          </w:divBdr>
        </w:div>
        <w:div w:id="1245800571">
          <w:marLeft w:val="640"/>
          <w:marRight w:val="0"/>
          <w:marTop w:val="0"/>
          <w:marBottom w:val="0"/>
          <w:divBdr>
            <w:top w:val="none" w:sz="0" w:space="0" w:color="auto"/>
            <w:left w:val="none" w:sz="0" w:space="0" w:color="auto"/>
            <w:bottom w:val="none" w:sz="0" w:space="0" w:color="auto"/>
            <w:right w:val="none" w:sz="0" w:space="0" w:color="auto"/>
          </w:divBdr>
        </w:div>
        <w:div w:id="685178903">
          <w:marLeft w:val="640"/>
          <w:marRight w:val="0"/>
          <w:marTop w:val="0"/>
          <w:marBottom w:val="0"/>
          <w:divBdr>
            <w:top w:val="none" w:sz="0" w:space="0" w:color="auto"/>
            <w:left w:val="none" w:sz="0" w:space="0" w:color="auto"/>
            <w:bottom w:val="none" w:sz="0" w:space="0" w:color="auto"/>
            <w:right w:val="none" w:sz="0" w:space="0" w:color="auto"/>
          </w:divBdr>
        </w:div>
        <w:div w:id="1507474821">
          <w:marLeft w:val="640"/>
          <w:marRight w:val="0"/>
          <w:marTop w:val="0"/>
          <w:marBottom w:val="0"/>
          <w:divBdr>
            <w:top w:val="none" w:sz="0" w:space="0" w:color="auto"/>
            <w:left w:val="none" w:sz="0" w:space="0" w:color="auto"/>
            <w:bottom w:val="none" w:sz="0" w:space="0" w:color="auto"/>
            <w:right w:val="none" w:sz="0" w:space="0" w:color="auto"/>
          </w:divBdr>
        </w:div>
        <w:div w:id="2125346951">
          <w:marLeft w:val="640"/>
          <w:marRight w:val="0"/>
          <w:marTop w:val="0"/>
          <w:marBottom w:val="0"/>
          <w:divBdr>
            <w:top w:val="none" w:sz="0" w:space="0" w:color="auto"/>
            <w:left w:val="none" w:sz="0" w:space="0" w:color="auto"/>
            <w:bottom w:val="none" w:sz="0" w:space="0" w:color="auto"/>
            <w:right w:val="none" w:sz="0" w:space="0" w:color="auto"/>
          </w:divBdr>
        </w:div>
        <w:div w:id="209150191">
          <w:marLeft w:val="640"/>
          <w:marRight w:val="0"/>
          <w:marTop w:val="0"/>
          <w:marBottom w:val="0"/>
          <w:divBdr>
            <w:top w:val="none" w:sz="0" w:space="0" w:color="auto"/>
            <w:left w:val="none" w:sz="0" w:space="0" w:color="auto"/>
            <w:bottom w:val="none" w:sz="0" w:space="0" w:color="auto"/>
            <w:right w:val="none" w:sz="0" w:space="0" w:color="auto"/>
          </w:divBdr>
        </w:div>
        <w:div w:id="1214921876">
          <w:marLeft w:val="640"/>
          <w:marRight w:val="0"/>
          <w:marTop w:val="0"/>
          <w:marBottom w:val="0"/>
          <w:divBdr>
            <w:top w:val="none" w:sz="0" w:space="0" w:color="auto"/>
            <w:left w:val="none" w:sz="0" w:space="0" w:color="auto"/>
            <w:bottom w:val="none" w:sz="0" w:space="0" w:color="auto"/>
            <w:right w:val="none" w:sz="0" w:space="0" w:color="auto"/>
          </w:divBdr>
        </w:div>
        <w:div w:id="923103245">
          <w:marLeft w:val="640"/>
          <w:marRight w:val="0"/>
          <w:marTop w:val="0"/>
          <w:marBottom w:val="0"/>
          <w:divBdr>
            <w:top w:val="none" w:sz="0" w:space="0" w:color="auto"/>
            <w:left w:val="none" w:sz="0" w:space="0" w:color="auto"/>
            <w:bottom w:val="none" w:sz="0" w:space="0" w:color="auto"/>
            <w:right w:val="none" w:sz="0" w:space="0" w:color="auto"/>
          </w:divBdr>
        </w:div>
        <w:div w:id="553544126">
          <w:marLeft w:val="640"/>
          <w:marRight w:val="0"/>
          <w:marTop w:val="0"/>
          <w:marBottom w:val="0"/>
          <w:divBdr>
            <w:top w:val="none" w:sz="0" w:space="0" w:color="auto"/>
            <w:left w:val="none" w:sz="0" w:space="0" w:color="auto"/>
            <w:bottom w:val="none" w:sz="0" w:space="0" w:color="auto"/>
            <w:right w:val="none" w:sz="0" w:space="0" w:color="auto"/>
          </w:divBdr>
        </w:div>
        <w:div w:id="1990282276">
          <w:marLeft w:val="640"/>
          <w:marRight w:val="0"/>
          <w:marTop w:val="0"/>
          <w:marBottom w:val="0"/>
          <w:divBdr>
            <w:top w:val="none" w:sz="0" w:space="0" w:color="auto"/>
            <w:left w:val="none" w:sz="0" w:space="0" w:color="auto"/>
            <w:bottom w:val="none" w:sz="0" w:space="0" w:color="auto"/>
            <w:right w:val="none" w:sz="0" w:space="0" w:color="auto"/>
          </w:divBdr>
        </w:div>
        <w:div w:id="470290476">
          <w:marLeft w:val="640"/>
          <w:marRight w:val="0"/>
          <w:marTop w:val="0"/>
          <w:marBottom w:val="0"/>
          <w:divBdr>
            <w:top w:val="none" w:sz="0" w:space="0" w:color="auto"/>
            <w:left w:val="none" w:sz="0" w:space="0" w:color="auto"/>
            <w:bottom w:val="none" w:sz="0" w:space="0" w:color="auto"/>
            <w:right w:val="none" w:sz="0" w:space="0" w:color="auto"/>
          </w:divBdr>
        </w:div>
        <w:div w:id="317541720">
          <w:marLeft w:val="640"/>
          <w:marRight w:val="0"/>
          <w:marTop w:val="0"/>
          <w:marBottom w:val="0"/>
          <w:divBdr>
            <w:top w:val="none" w:sz="0" w:space="0" w:color="auto"/>
            <w:left w:val="none" w:sz="0" w:space="0" w:color="auto"/>
            <w:bottom w:val="none" w:sz="0" w:space="0" w:color="auto"/>
            <w:right w:val="none" w:sz="0" w:space="0" w:color="auto"/>
          </w:divBdr>
        </w:div>
        <w:div w:id="1587038447">
          <w:marLeft w:val="640"/>
          <w:marRight w:val="0"/>
          <w:marTop w:val="0"/>
          <w:marBottom w:val="0"/>
          <w:divBdr>
            <w:top w:val="none" w:sz="0" w:space="0" w:color="auto"/>
            <w:left w:val="none" w:sz="0" w:space="0" w:color="auto"/>
            <w:bottom w:val="none" w:sz="0" w:space="0" w:color="auto"/>
            <w:right w:val="none" w:sz="0" w:space="0" w:color="auto"/>
          </w:divBdr>
        </w:div>
        <w:div w:id="1746141786">
          <w:marLeft w:val="640"/>
          <w:marRight w:val="0"/>
          <w:marTop w:val="0"/>
          <w:marBottom w:val="0"/>
          <w:divBdr>
            <w:top w:val="none" w:sz="0" w:space="0" w:color="auto"/>
            <w:left w:val="none" w:sz="0" w:space="0" w:color="auto"/>
            <w:bottom w:val="none" w:sz="0" w:space="0" w:color="auto"/>
            <w:right w:val="none" w:sz="0" w:space="0" w:color="auto"/>
          </w:divBdr>
        </w:div>
        <w:div w:id="1340427455">
          <w:marLeft w:val="640"/>
          <w:marRight w:val="0"/>
          <w:marTop w:val="0"/>
          <w:marBottom w:val="0"/>
          <w:divBdr>
            <w:top w:val="none" w:sz="0" w:space="0" w:color="auto"/>
            <w:left w:val="none" w:sz="0" w:space="0" w:color="auto"/>
            <w:bottom w:val="none" w:sz="0" w:space="0" w:color="auto"/>
            <w:right w:val="none" w:sz="0" w:space="0" w:color="auto"/>
          </w:divBdr>
        </w:div>
      </w:divsChild>
    </w:div>
    <w:div w:id="1296527610">
      <w:bodyDiv w:val="1"/>
      <w:marLeft w:val="0"/>
      <w:marRight w:val="0"/>
      <w:marTop w:val="0"/>
      <w:marBottom w:val="0"/>
      <w:divBdr>
        <w:top w:val="none" w:sz="0" w:space="0" w:color="auto"/>
        <w:left w:val="none" w:sz="0" w:space="0" w:color="auto"/>
        <w:bottom w:val="none" w:sz="0" w:space="0" w:color="auto"/>
        <w:right w:val="none" w:sz="0" w:space="0" w:color="auto"/>
      </w:divBdr>
      <w:divsChild>
        <w:div w:id="694844015">
          <w:marLeft w:val="640"/>
          <w:marRight w:val="0"/>
          <w:marTop w:val="0"/>
          <w:marBottom w:val="0"/>
          <w:divBdr>
            <w:top w:val="none" w:sz="0" w:space="0" w:color="auto"/>
            <w:left w:val="none" w:sz="0" w:space="0" w:color="auto"/>
            <w:bottom w:val="none" w:sz="0" w:space="0" w:color="auto"/>
            <w:right w:val="none" w:sz="0" w:space="0" w:color="auto"/>
          </w:divBdr>
        </w:div>
        <w:div w:id="2063674822">
          <w:marLeft w:val="640"/>
          <w:marRight w:val="0"/>
          <w:marTop w:val="0"/>
          <w:marBottom w:val="0"/>
          <w:divBdr>
            <w:top w:val="none" w:sz="0" w:space="0" w:color="auto"/>
            <w:left w:val="none" w:sz="0" w:space="0" w:color="auto"/>
            <w:bottom w:val="none" w:sz="0" w:space="0" w:color="auto"/>
            <w:right w:val="none" w:sz="0" w:space="0" w:color="auto"/>
          </w:divBdr>
        </w:div>
        <w:div w:id="1395277995">
          <w:marLeft w:val="640"/>
          <w:marRight w:val="0"/>
          <w:marTop w:val="0"/>
          <w:marBottom w:val="0"/>
          <w:divBdr>
            <w:top w:val="none" w:sz="0" w:space="0" w:color="auto"/>
            <w:left w:val="none" w:sz="0" w:space="0" w:color="auto"/>
            <w:bottom w:val="none" w:sz="0" w:space="0" w:color="auto"/>
            <w:right w:val="none" w:sz="0" w:space="0" w:color="auto"/>
          </w:divBdr>
        </w:div>
        <w:div w:id="830217592">
          <w:marLeft w:val="640"/>
          <w:marRight w:val="0"/>
          <w:marTop w:val="0"/>
          <w:marBottom w:val="0"/>
          <w:divBdr>
            <w:top w:val="none" w:sz="0" w:space="0" w:color="auto"/>
            <w:left w:val="none" w:sz="0" w:space="0" w:color="auto"/>
            <w:bottom w:val="none" w:sz="0" w:space="0" w:color="auto"/>
            <w:right w:val="none" w:sz="0" w:space="0" w:color="auto"/>
          </w:divBdr>
        </w:div>
        <w:div w:id="1871527148">
          <w:marLeft w:val="640"/>
          <w:marRight w:val="0"/>
          <w:marTop w:val="0"/>
          <w:marBottom w:val="0"/>
          <w:divBdr>
            <w:top w:val="none" w:sz="0" w:space="0" w:color="auto"/>
            <w:left w:val="none" w:sz="0" w:space="0" w:color="auto"/>
            <w:bottom w:val="none" w:sz="0" w:space="0" w:color="auto"/>
            <w:right w:val="none" w:sz="0" w:space="0" w:color="auto"/>
          </w:divBdr>
        </w:div>
        <w:div w:id="804928139">
          <w:marLeft w:val="640"/>
          <w:marRight w:val="0"/>
          <w:marTop w:val="0"/>
          <w:marBottom w:val="0"/>
          <w:divBdr>
            <w:top w:val="none" w:sz="0" w:space="0" w:color="auto"/>
            <w:left w:val="none" w:sz="0" w:space="0" w:color="auto"/>
            <w:bottom w:val="none" w:sz="0" w:space="0" w:color="auto"/>
            <w:right w:val="none" w:sz="0" w:space="0" w:color="auto"/>
          </w:divBdr>
        </w:div>
        <w:div w:id="2089572732">
          <w:marLeft w:val="640"/>
          <w:marRight w:val="0"/>
          <w:marTop w:val="0"/>
          <w:marBottom w:val="0"/>
          <w:divBdr>
            <w:top w:val="none" w:sz="0" w:space="0" w:color="auto"/>
            <w:left w:val="none" w:sz="0" w:space="0" w:color="auto"/>
            <w:bottom w:val="none" w:sz="0" w:space="0" w:color="auto"/>
            <w:right w:val="none" w:sz="0" w:space="0" w:color="auto"/>
          </w:divBdr>
        </w:div>
        <w:div w:id="25764083">
          <w:marLeft w:val="640"/>
          <w:marRight w:val="0"/>
          <w:marTop w:val="0"/>
          <w:marBottom w:val="0"/>
          <w:divBdr>
            <w:top w:val="none" w:sz="0" w:space="0" w:color="auto"/>
            <w:left w:val="none" w:sz="0" w:space="0" w:color="auto"/>
            <w:bottom w:val="none" w:sz="0" w:space="0" w:color="auto"/>
            <w:right w:val="none" w:sz="0" w:space="0" w:color="auto"/>
          </w:divBdr>
        </w:div>
        <w:div w:id="1555891820">
          <w:marLeft w:val="640"/>
          <w:marRight w:val="0"/>
          <w:marTop w:val="0"/>
          <w:marBottom w:val="0"/>
          <w:divBdr>
            <w:top w:val="none" w:sz="0" w:space="0" w:color="auto"/>
            <w:left w:val="none" w:sz="0" w:space="0" w:color="auto"/>
            <w:bottom w:val="none" w:sz="0" w:space="0" w:color="auto"/>
            <w:right w:val="none" w:sz="0" w:space="0" w:color="auto"/>
          </w:divBdr>
        </w:div>
        <w:div w:id="1427337473">
          <w:marLeft w:val="640"/>
          <w:marRight w:val="0"/>
          <w:marTop w:val="0"/>
          <w:marBottom w:val="0"/>
          <w:divBdr>
            <w:top w:val="none" w:sz="0" w:space="0" w:color="auto"/>
            <w:left w:val="none" w:sz="0" w:space="0" w:color="auto"/>
            <w:bottom w:val="none" w:sz="0" w:space="0" w:color="auto"/>
            <w:right w:val="none" w:sz="0" w:space="0" w:color="auto"/>
          </w:divBdr>
        </w:div>
        <w:div w:id="1671060316">
          <w:marLeft w:val="640"/>
          <w:marRight w:val="0"/>
          <w:marTop w:val="0"/>
          <w:marBottom w:val="0"/>
          <w:divBdr>
            <w:top w:val="none" w:sz="0" w:space="0" w:color="auto"/>
            <w:left w:val="none" w:sz="0" w:space="0" w:color="auto"/>
            <w:bottom w:val="none" w:sz="0" w:space="0" w:color="auto"/>
            <w:right w:val="none" w:sz="0" w:space="0" w:color="auto"/>
          </w:divBdr>
        </w:div>
        <w:div w:id="691300695">
          <w:marLeft w:val="640"/>
          <w:marRight w:val="0"/>
          <w:marTop w:val="0"/>
          <w:marBottom w:val="0"/>
          <w:divBdr>
            <w:top w:val="none" w:sz="0" w:space="0" w:color="auto"/>
            <w:left w:val="none" w:sz="0" w:space="0" w:color="auto"/>
            <w:bottom w:val="none" w:sz="0" w:space="0" w:color="auto"/>
            <w:right w:val="none" w:sz="0" w:space="0" w:color="auto"/>
          </w:divBdr>
        </w:div>
        <w:div w:id="2142265682">
          <w:marLeft w:val="640"/>
          <w:marRight w:val="0"/>
          <w:marTop w:val="0"/>
          <w:marBottom w:val="0"/>
          <w:divBdr>
            <w:top w:val="none" w:sz="0" w:space="0" w:color="auto"/>
            <w:left w:val="none" w:sz="0" w:space="0" w:color="auto"/>
            <w:bottom w:val="none" w:sz="0" w:space="0" w:color="auto"/>
            <w:right w:val="none" w:sz="0" w:space="0" w:color="auto"/>
          </w:divBdr>
        </w:div>
        <w:div w:id="1963537619">
          <w:marLeft w:val="640"/>
          <w:marRight w:val="0"/>
          <w:marTop w:val="0"/>
          <w:marBottom w:val="0"/>
          <w:divBdr>
            <w:top w:val="none" w:sz="0" w:space="0" w:color="auto"/>
            <w:left w:val="none" w:sz="0" w:space="0" w:color="auto"/>
            <w:bottom w:val="none" w:sz="0" w:space="0" w:color="auto"/>
            <w:right w:val="none" w:sz="0" w:space="0" w:color="auto"/>
          </w:divBdr>
        </w:div>
        <w:div w:id="707413253">
          <w:marLeft w:val="640"/>
          <w:marRight w:val="0"/>
          <w:marTop w:val="0"/>
          <w:marBottom w:val="0"/>
          <w:divBdr>
            <w:top w:val="none" w:sz="0" w:space="0" w:color="auto"/>
            <w:left w:val="none" w:sz="0" w:space="0" w:color="auto"/>
            <w:bottom w:val="none" w:sz="0" w:space="0" w:color="auto"/>
            <w:right w:val="none" w:sz="0" w:space="0" w:color="auto"/>
          </w:divBdr>
        </w:div>
        <w:div w:id="228268354">
          <w:marLeft w:val="640"/>
          <w:marRight w:val="0"/>
          <w:marTop w:val="0"/>
          <w:marBottom w:val="0"/>
          <w:divBdr>
            <w:top w:val="none" w:sz="0" w:space="0" w:color="auto"/>
            <w:left w:val="none" w:sz="0" w:space="0" w:color="auto"/>
            <w:bottom w:val="none" w:sz="0" w:space="0" w:color="auto"/>
            <w:right w:val="none" w:sz="0" w:space="0" w:color="auto"/>
          </w:divBdr>
        </w:div>
        <w:div w:id="1247718">
          <w:marLeft w:val="640"/>
          <w:marRight w:val="0"/>
          <w:marTop w:val="0"/>
          <w:marBottom w:val="0"/>
          <w:divBdr>
            <w:top w:val="none" w:sz="0" w:space="0" w:color="auto"/>
            <w:left w:val="none" w:sz="0" w:space="0" w:color="auto"/>
            <w:bottom w:val="none" w:sz="0" w:space="0" w:color="auto"/>
            <w:right w:val="none" w:sz="0" w:space="0" w:color="auto"/>
          </w:divBdr>
        </w:div>
        <w:div w:id="1337266338">
          <w:marLeft w:val="640"/>
          <w:marRight w:val="0"/>
          <w:marTop w:val="0"/>
          <w:marBottom w:val="0"/>
          <w:divBdr>
            <w:top w:val="none" w:sz="0" w:space="0" w:color="auto"/>
            <w:left w:val="none" w:sz="0" w:space="0" w:color="auto"/>
            <w:bottom w:val="none" w:sz="0" w:space="0" w:color="auto"/>
            <w:right w:val="none" w:sz="0" w:space="0" w:color="auto"/>
          </w:divBdr>
        </w:div>
        <w:div w:id="396514627">
          <w:marLeft w:val="640"/>
          <w:marRight w:val="0"/>
          <w:marTop w:val="0"/>
          <w:marBottom w:val="0"/>
          <w:divBdr>
            <w:top w:val="none" w:sz="0" w:space="0" w:color="auto"/>
            <w:left w:val="none" w:sz="0" w:space="0" w:color="auto"/>
            <w:bottom w:val="none" w:sz="0" w:space="0" w:color="auto"/>
            <w:right w:val="none" w:sz="0" w:space="0" w:color="auto"/>
          </w:divBdr>
        </w:div>
        <w:div w:id="369308355">
          <w:marLeft w:val="640"/>
          <w:marRight w:val="0"/>
          <w:marTop w:val="0"/>
          <w:marBottom w:val="0"/>
          <w:divBdr>
            <w:top w:val="none" w:sz="0" w:space="0" w:color="auto"/>
            <w:left w:val="none" w:sz="0" w:space="0" w:color="auto"/>
            <w:bottom w:val="none" w:sz="0" w:space="0" w:color="auto"/>
            <w:right w:val="none" w:sz="0" w:space="0" w:color="auto"/>
          </w:divBdr>
        </w:div>
        <w:div w:id="1377702159">
          <w:marLeft w:val="640"/>
          <w:marRight w:val="0"/>
          <w:marTop w:val="0"/>
          <w:marBottom w:val="0"/>
          <w:divBdr>
            <w:top w:val="none" w:sz="0" w:space="0" w:color="auto"/>
            <w:left w:val="none" w:sz="0" w:space="0" w:color="auto"/>
            <w:bottom w:val="none" w:sz="0" w:space="0" w:color="auto"/>
            <w:right w:val="none" w:sz="0" w:space="0" w:color="auto"/>
          </w:divBdr>
        </w:div>
        <w:div w:id="1997107653">
          <w:marLeft w:val="640"/>
          <w:marRight w:val="0"/>
          <w:marTop w:val="0"/>
          <w:marBottom w:val="0"/>
          <w:divBdr>
            <w:top w:val="none" w:sz="0" w:space="0" w:color="auto"/>
            <w:left w:val="none" w:sz="0" w:space="0" w:color="auto"/>
            <w:bottom w:val="none" w:sz="0" w:space="0" w:color="auto"/>
            <w:right w:val="none" w:sz="0" w:space="0" w:color="auto"/>
          </w:divBdr>
        </w:div>
        <w:div w:id="1250578750">
          <w:marLeft w:val="640"/>
          <w:marRight w:val="0"/>
          <w:marTop w:val="0"/>
          <w:marBottom w:val="0"/>
          <w:divBdr>
            <w:top w:val="none" w:sz="0" w:space="0" w:color="auto"/>
            <w:left w:val="none" w:sz="0" w:space="0" w:color="auto"/>
            <w:bottom w:val="none" w:sz="0" w:space="0" w:color="auto"/>
            <w:right w:val="none" w:sz="0" w:space="0" w:color="auto"/>
          </w:divBdr>
        </w:div>
        <w:div w:id="1014109743">
          <w:marLeft w:val="640"/>
          <w:marRight w:val="0"/>
          <w:marTop w:val="0"/>
          <w:marBottom w:val="0"/>
          <w:divBdr>
            <w:top w:val="none" w:sz="0" w:space="0" w:color="auto"/>
            <w:left w:val="none" w:sz="0" w:space="0" w:color="auto"/>
            <w:bottom w:val="none" w:sz="0" w:space="0" w:color="auto"/>
            <w:right w:val="none" w:sz="0" w:space="0" w:color="auto"/>
          </w:divBdr>
        </w:div>
        <w:div w:id="2131510231">
          <w:marLeft w:val="640"/>
          <w:marRight w:val="0"/>
          <w:marTop w:val="0"/>
          <w:marBottom w:val="0"/>
          <w:divBdr>
            <w:top w:val="none" w:sz="0" w:space="0" w:color="auto"/>
            <w:left w:val="none" w:sz="0" w:space="0" w:color="auto"/>
            <w:bottom w:val="none" w:sz="0" w:space="0" w:color="auto"/>
            <w:right w:val="none" w:sz="0" w:space="0" w:color="auto"/>
          </w:divBdr>
        </w:div>
        <w:div w:id="2097284224">
          <w:marLeft w:val="640"/>
          <w:marRight w:val="0"/>
          <w:marTop w:val="0"/>
          <w:marBottom w:val="0"/>
          <w:divBdr>
            <w:top w:val="none" w:sz="0" w:space="0" w:color="auto"/>
            <w:left w:val="none" w:sz="0" w:space="0" w:color="auto"/>
            <w:bottom w:val="none" w:sz="0" w:space="0" w:color="auto"/>
            <w:right w:val="none" w:sz="0" w:space="0" w:color="auto"/>
          </w:divBdr>
        </w:div>
        <w:div w:id="1145858310">
          <w:marLeft w:val="640"/>
          <w:marRight w:val="0"/>
          <w:marTop w:val="0"/>
          <w:marBottom w:val="0"/>
          <w:divBdr>
            <w:top w:val="none" w:sz="0" w:space="0" w:color="auto"/>
            <w:left w:val="none" w:sz="0" w:space="0" w:color="auto"/>
            <w:bottom w:val="none" w:sz="0" w:space="0" w:color="auto"/>
            <w:right w:val="none" w:sz="0" w:space="0" w:color="auto"/>
          </w:divBdr>
        </w:div>
        <w:div w:id="1722898725">
          <w:marLeft w:val="640"/>
          <w:marRight w:val="0"/>
          <w:marTop w:val="0"/>
          <w:marBottom w:val="0"/>
          <w:divBdr>
            <w:top w:val="none" w:sz="0" w:space="0" w:color="auto"/>
            <w:left w:val="none" w:sz="0" w:space="0" w:color="auto"/>
            <w:bottom w:val="none" w:sz="0" w:space="0" w:color="auto"/>
            <w:right w:val="none" w:sz="0" w:space="0" w:color="auto"/>
          </w:divBdr>
        </w:div>
        <w:div w:id="212934836">
          <w:marLeft w:val="640"/>
          <w:marRight w:val="0"/>
          <w:marTop w:val="0"/>
          <w:marBottom w:val="0"/>
          <w:divBdr>
            <w:top w:val="none" w:sz="0" w:space="0" w:color="auto"/>
            <w:left w:val="none" w:sz="0" w:space="0" w:color="auto"/>
            <w:bottom w:val="none" w:sz="0" w:space="0" w:color="auto"/>
            <w:right w:val="none" w:sz="0" w:space="0" w:color="auto"/>
          </w:divBdr>
        </w:div>
        <w:div w:id="1810632196">
          <w:marLeft w:val="640"/>
          <w:marRight w:val="0"/>
          <w:marTop w:val="0"/>
          <w:marBottom w:val="0"/>
          <w:divBdr>
            <w:top w:val="none" w:sz="0" w:space="0" w:color="auto"/>
            <w:left w:val="none" w:sz="0" w:space="0" w:color="auto"/>
            <w:bottom w:val="none" w:sz="0" w:space="0" w:color="auto"/>
            <w:right w:val="none" w:sz="0" w:space="0" w:color="auto"/>
          </w:divBdr>
        </w:div>
      </w:divsChild>
    </w:div>
    <w:div w:id="1313094676">
      <w:bodyDiv w:val="1"/>
      <w:marLeft w:val="0"/>
      <w:marRight w:val="0"/>
      <w:marTop w:val="0"/>
      <w:marBottom w:val="0"/>
      <w:divBdr>
        <w:top w:val="none" w:sz="0" w:space="0" w:color="auto"/>
        <w:left w:val="none" w:sz="0" w:space="0" w:color="auto"/>
        <w:bottom w:val="none" w:sz="0" w:space="0" w:color="auto"/>
        <w:right w:val="none" w:sz="0" w:space="0" w:color="auto"/>
      </w:divBdr>
      <w:divsChild>
        <w:div w:id="1522206413">
          <w:marLeft w:val="640"/>
          <w:marRight w:val="0"/>
          <w:marTop w:val="0"/>
          <w:marBottom w:val="0"/>
          <w:divBdr>
            <w:top w:val="none" w:sz="0" w:space="0" w:color="auto"/>
            <w:left w:val="none" w:sz="0" w:space="0" w:color="auto"/>
            <w:bottom w:val="none" w:sz="0" w:space="0" w:color="auto"/>
            <w:right w:val="none" w:sz="0" w:space="0" w:color="auto"/>
          </w:divBdr>
        </w:div>
        <w:div w:id="546724915">
          <w:marLeft w:val="640"/>
          <w:marRight w:val="0"/>
          <w:marTop w:val="0"/>
          <w:marBottom w:val="0"/>
          <w:divBdr>
            <w:top w:val="none" w:sz="0" w:space="0" w:color="auto"/>
            <w:left w:val="none" w:sz="0" w:space="0" w:color="auto"/>
            <w:bottom w:val="none" w:sz="0" w:space="0" w:color="auto"/>
            <w:right w:val="none" w:sz="0" w:space="0" w:color="auto"/>
          </w:divBdr>
        </w:div>
        <w:div w:id="959602607">
          <w:marLeft w:val="640"/>
          <w:marRight w:val="0"/>
          <w:marTop w:val="0"/>
          <w:marBottom w:val="0"/>
          <w:divBdr>
            <w:top w:val="none" w:sz="0" w:space="0" w:color="auto"/>
            <w:left w:val="none" w:sz="0" w:space="0" w:color="auto"/>
            <w:bottom w:val="none" w:sz="0" w:space="0" w:color="auto"/>
            <w:right w:val="none" w:sz="0" w:space="0" w:color="auto"/>
          </w:divBdr>
        </w:div>
        <w:div w:id="2123498328">
          <w:marLeft w:val="640"/>
          <w:marRight w:val="0"/>
          <w:marTop w:val="0"/>
          <w:marBottom w:val="0"/>
          <w:divBdr>
            <w:top w:val="none" w:sz="0" w:space="0" w:color="auto"/>
            <w:left w:val="none" w:sz="0" w:space="0" w:color="auto"/>
            <w:bottom w:val="none" w:sz="0" w:space="0" w:color="auto"/>
            <w:right w:val="none" w:sz="0" w:space="0" w:color="auto"/>
          </w:divBdr>
        </w:div>
        <w:div w:id="1629316337">
          <w:marLeft w:val="640"/>
          <w:marRight w:val="0"/>
          <w:marTop w:val="0"/>
          <w:marBottom w:val="0"/>
          <w:divBdr>
            <w:top w:val="none" w:sz="0" w:space="0" w:color="auto"/>
            <w:left w:val="none" w:sz="0" w:space="0" w:color="auto"/>
            <w:bottom w:val="none" w:sz="0" w:space="0" w:color="auto"/>
            <w:right w:val="none" w:sz="0" w:space="0" w:color="auto"/>
          </w:divBdr>
        </w:div>
        <w:div w:id="172576469">
          <w:marLeft w:val="640"/>
          <w:marRight w:val="0"/>
          <w:marTop w:val="0"/>
          <w:marBottom w:val="0"/>
          <w:divBdr>
            <w:top w:val="none" w:sz="0" w:space="0" w:color="auto"/>
            <w:left w:val="none" w:sz="0" w:space="0" w:color="auto"/>
            <w:bottom w:val="none" w:sz="0" w:space="0" w:color="auto"/>
            <w:right w:val="none" w:sz="0" w:space="0" w:color="auto"/>
          </w:divBdr>
        </w:div>
        <w:div w:id="159469848">
          <w:marLeft w:val="640"/>
          <w:marRight w:val="0"/>
          <w:marTop w:val="0"/>
          <w:marBottom w:val="0"/>
          <w:divBdr>
            <w:top w:val="none" w:sz="0" w:space="0" w:color="auto"/>
            <w:left w:val="none" w:sz="0" w:space="0" w:color="auto"/>
            <w:bottom w:val="none" w:sz="0" w:space="0" w:color="auto"/>
            <w:right w:val="none" w:sz="0" w:space="0" w:color="auto"/>
          </w:divBdr>
        </w:div>
        <w:div w:id="1298610982">
          <w:marLeft w:val="640"/>
          <w:marRight w:val="0"/>
          <w:marTop w:val="0"/>
          <w:marBottom w:val="0"/>
          <w:divBdr>
            <w:top w:val="none" w:sz="0" w:space="0" w:color="auto"/>
            <w:left w:val="none" w:sz="0" w:space="0" w:color="auto"/>
            <w:bottom w:val="none" w:sz="0" w:space="0" w:color="auto"/>
            <w:right w:val="none" w:sz="0" w:space="0" w:color="auto"/>
          </w:divBdr>
        </w:div>
        <w:div w:id="1373843227">
          <w:marLeft w:val="640"/>
          <w:marRight w:val="0"/>
          <w:marTop w:val="0"/>
          <w:marBottom w:val="0"/>
          <w:divBdr>
            <w:top w:val="none" w:sz="0" w:space="0" w:color="auto"/>
            <w:left w:val="none" w:sz="0" w:space="0" w:color="auto"/>
            <w:bottom w:val="none" w:sz="0" w:space="0" w:color="auto"/>
            <w:right w:val="none" w:sz="0" w:space="0" w:color="auto"/>
          </w:divBdr>
        </w:div>
        <w:div w:id="1820417817">
          <w:marLeft w:val="640"/>
          <w:marRight w:val="0"/>
          <w:marTop w:val="0"/>
          <w:marBottom w:val="0"/>
          <w:divBdr>
            <w:top w:val="none" w:sz="0" w:space="0" w:color="auto"/>
            <w:left w:val="none" w:sz="0" w:space="0" w:color="auto"/>
            <w:bottom w:val="none" w:sz="0" w:space="0" w:color="auto"/>
            <w:right w:val="none" w:sz="0" w:space="0" w:color="auto"/>
          </w:divBdr>
        </w:div>
      </w:divsChild>
    </w:div>
    <w:div w:id="1323240340">
      <w:bodyDiv w:val="1"/>
      <w:marLeft w:val="0"/>
      <w:marRight w:val="0"/>
      <w:marTop w:val="0"/>
      <w:marBottom w:val="0"/>
      <w:divBdr>
        <w:top w:val="none" w:sz="0" w:space="0" w:color="auto"/>
        <w:left w:val="none" w:sz="0" w:space="0" w:color="auto"/>
        <w:bottom w:val="none" w:sz="0" w:space="0" w:color="auto"/>
        <w:right w:val="none" w:sz="0" w:space="0" w:color="auto"/>
      </w:divBdr>
      <w:divsChild>
        <w:div w:id="2040156121">
          <w:marLeft w:val="640"/>
          <w:marRight w:val="0"/>
          <w:marTop w:val="0"/>
          <w:marBottom w:val="0"/>
          <w:divBdr>
            <w:top w:val="none" w:sz="0" w:space="0" w:color="auto"/>
            <w:left w:val="none" w:sz="0" w:space="0" w:color="auto"/>
            <w:bottom w:val="none" w:sz="0" w:space="0" w:color="auto"/>
            <w:right w:val="none" w:sz="0" w:space="0" w:color="auto"/>
          </w:divBdr>
        </w:div>
        <w:div w:id="2027632209">
          <w:marLeft w:val="640"/>
          <w:marRight w:val="0"/>
          <w:marTop w:val="0"/>
          <w:marBottom w:val="0"/>
          <w:divBdr>
            <w:top w:val="none" w:sz="0" w:space="0" w:color="auto"/>
            <w:left w:val="none" w:sz="0" w:space="0" w:color="auto"/>
            <w:bottom w:val="none" w:sz="0" w:space="0" w:color="auto"/>
            <w:right w:val="none" w:sz="0" w:space="0" w:color="auto"/>
          </w:divBdr>
        </w:div>
        <w:div w:id="749548908">
          <w:marLeft w:val="640"/>
          <w:marRight w:val="0"/>
          <w:marTop w:val="0"/>
          <w:marBottom w:val="0"/>
          <w:divBdr>
            <w:top w:val="none" w:sz="0" w:space="0" w:color="auto"/>
            <w:left w:val="none" w:sz="0" w:space="0" w:color="auto"/>
            <w:bottom w:val="none" w:sz="0" w:space="0" w:color="auto"/>
            <w:right w:val="none" w:sz="0" w:space="0" w:color="auto"/>
          </w:divBdr>
        </w:div>
        <w:div w:id="1007098060">
          <w:marLeft w:val="640"/>
          <w:marRight w:val="0"/>
          <w:marTop w:val="0"/>
          <w:marBottom w:val="0"/>
          <w:divBdr>
            <w:top w:val="none" w:sz="0" w:space="0" w:color="auto"/>
            <w:left w:val="none" w:sz="0" w:space="0" w:color="auto"/>
            <w:bottom w:val="none" w:sz="0" w:space="0" w:color="auto"/>
            <w:right w:val="none" w:sz="0" w:space="0" w:color="auto"/>
          </w:divBdr>
        </w:div>
        <w:div w:id="994920805">
          <w:marLeft w:val="640"/>
          <w:marRight w:val="0"/>
          <w:marTop w:val="0"/>
          <w:marBottom w:val="0"/>
          <w:divBdr>
            <w:top w:val="none" w:sz="0" w:space="0" w:color="auto"/>
            <w:left w:val="none" w:sz="0" w:space="0" w:color="auto"/>
            <w:bottom w:val="none" w:sz="0" w:space="0" w:color="auto"/>
            <w:right w:val="none" w:sz="0" w:space="0" w:color="auto"/>
          </w:divBdr>
        </w:div>
        <w:div w:id="430659907">
          <w:marLeft w:val="640"/>
          <w:marRight w:val="0"/>
          <w:marTop w:val="0"/>
          <w:marBottom w:val="0"/>
          <w:divBdr>
            <w:top w:val="none" w:sz="0" w:space="0" w:color="auto"/>
            <w:left w:val="none" w:sz="0" w:space="0" w:color="auto"/>
            <w:bottom w:val="none" w:sz="0" w:space="0" w:color="auto"/>
            <w:right w:val="none" w:sz="0" w:space="0" w:color="auto"/>
          </w:divBdr>
        </w:div>
        <w:div w:id="2140372041">
          <w:marLeft w:val="640"/>
          <w:marRight w:val="0"/>
          <w:marTop w:val="0"/>
          <w:marBottom w:val="0"/>
          <w:divBdr>
            <w:top w:val="none" w:sz="0" w:space="0" w:color="auto"/>
            <w:left w:val="none" w:sz="0" w:space="0" w:color="auto"/>
            <w:bottom w:val="none" w:sz="0" w:space="0" w:color="auto"/>
            <w:right w:val="none" w:sz="0" w:space="0" w:color="auto"/>
          </w:divBdr>
        </w:div>
        <w:div w:id="2080979848">
          <w:marLeft w:val="640"/>
          <w:marRight w:val="0"/>
          <w:marTop w:val="0"/>
          <w:marBottom w:val="0"/>
          <w:divBdr>
            <w:top w:val="none" w:sz="0" w:space="0" w:color="auto"/>
            <w:left w:val="none" w:sz="0" w:space="0" w:color="auto"/>
            <w:bottom w:val="none" w:sz="0" w:space="0" w:color="auto"/>
            <w:right w:val="none" w:sz="0" w:space="0" w:color="auto"/>
          </w:divBdr>
        </w:div>
        <w:div w:id="1029987338">
          <w:marLeft w:val="640"/>
          <w:marRight w:val="0"/>
          <w:marTop w:val="0"/>
          <w:marBottom w:val="0"/>
          <w:divBdr>
            <w:top w:val="none" w:sz="0" w:space="0" w:color="auto"/>
            <w:left w:val="none" w:sz="0" w:space="0" w:color="auto"/>
            <w:bottom w:val="none" w:sz="0" w:space="0" w:color="auto"/>
            <w:right w:val="none" w:sz="0" w:space="0" w:color="auto"/>
          </w:divBdr>
        </w:div>
        <w:div w:id="248975039">
          <w:marLeft w:val="640"/>
          <w:marRight w:val="0"/>
          <w:marTop w:val="0"/>
          <w:marBottom w:val="0"/>
          <w:divBdr>
            <w:top w:val="none" w:sz="0" w:space="0" w:color="auto"/>
            <w:left w:val="none" w:sz="0" w:space="0" w:color="auto"/>
            <w:bottom w:val="none" w:sz="0" w:space="0" w:color="auto"/>
            <w:right w:val="none" w:sz="0" w:space="0" w:color="auto"/>
          </w:divBdr>
        </w:div>
        <w:div w:id="1390106672">
          <w:marLeft w:val="640"/>
          <w:marRight w:val="0"/>
          <w:marTop w:val="0"/>
          <w:marBottom w:val="0"/>
          <w:divBdr>
            <w:top w:val="none" w:sz="0" w:space="0" w:color="auto"/>
            <w:left w:val="none" w:sz="0" w:space="0" w:color="auto"/>
            <w:bottom w:val="none" w:sz="0" w:space="0" w:color="auto"/>
            <w:right w:val="none" w:sz="0" w:space="0" w:color="auto"/>
          </w:divBdr>
        </w:div>
        <w:div w:id="2106609786">
          <w:marLeft w:val="640"/>
          <w:marRight w:val="0"/>
          <w:marTop w:val="0"/>
          <w:marBottom w:val="0"/>
          <w:divBdr>
            <w:top w:val="none" w:sz="0" w:space="0" w:color="auto"/>
            <w:left w:val="none" w:sz="0" w:space="0" w:color="auto"/>
            <w:bottom w:val="none" w:sz="0" w:space="0" w:color="auto"/>
            <w:right w:val="none" w:sz="0" w:space="0" w:color="auto"/>
          </w:divBdr>
        </w:div>
        <w:div w:id="398285143">
          <w:marLeft w:val="640"/>
          <w:marRight w:val="0"/>
          <w:marTop w:val="0"/>
          <w:marBottom w:val="0"/>
          <w:divBdr>
            <w:top w:val="none" w:sz="0" w:space="0" w:color="auto"/>
            <w:left w:val="none" w:sz="0" w:space="0" w:color="auto"/>
            <w:bottom w:val="none" w:sz="0" w:space="0" w:color="auto"/>
            <w:right w:val="none" w:sz="0" w:space="0" w:color="auto"/>
          </w:divBdr>
        </w:div>
        <w:div w:id="306712640">
          <w:marLeft w:val="640"/>
          <w:marRight w:val="0"/>
          <w:marTop w:val="0"/>
          <w:marBottom w:val="0"/>
          <w:divBdr>
            <w:top w:val="none" w:sz="0" w:space="0" w:color="auto"/>
            <w:left w:val="none" w:sz="0" w:space="0" w:color="auto"/>
            <w:bottom w:val="none" w:sz="0" w:space="0" w:color="auto"/>
            <w:right w:val="none" w:sz="0" w:space="0" w:color="auto"/>
          </w:divBdr>
        </w:div>
        <w:div w:id="1134952904">
          <w:marLeft w:val="640"/>
          <w:marRight w:val="0"/>
          <w:marTop w:val="0"/>
          <w:marBottom w:val="0"/>
          <w:divBdr>
            <w:top w:val="none" w:sz="0" w:space="0" w:color="auto"/>
            <w:left w:val="none" w:sz="0" w:space="0" w:color="auto"/>
            <w:bottom w:val="none" w:sz="0" w:space="0" w:color="auto"/>
            <w:right w:val="none" w:sz="0" w:space="0" w:color="auto"/>
          </w:divBdr>
        </w:div>
        <w:div w:id="465394305">
          <w:marLeft w:val="640"/>
          <w:marRight w:val="0"/>
          <w:marTop w:val="0"/>
          <w:marBottom w:val="0"/>
          <w:divBdr>
            <w:top w:val="none" w:sz="0" w:space="0" w:color="auto"/>
            <w:left w:val="none" w:sz="0" w:space="0" w:color="auto"/>
            <w:bottom w:val="none" w:sz="0" w:space="0" w:color="auto"/>
            <w:right w:val="none" w:sz="0" w:space="0" w:color="auto"/>
          </w:divBdr>
        </w:div>
        <w:div w:id="1384671454">
          <w:marLeft w:val="640"/>
          <w:marRight w:val="0"/>
          <w:marTop w:val="0"/>
          <w:marBottom w:val="0"/>
          <w:divBdr>
            <w:top w:val="none" w:sz="0" w:space="0" w:color="auto"/>
            <w:left w:val="none" w:sz="0" w:space="0" w:color="auto"/>
            <w:bottom w:val="none" w:sz="0" w:space="0" w:color="auto"/>
            <w:right w:val="none" w:sz="0" w:space="0" w:color="auto"/>
          </w:divBdr>
        </w:div>
        <w:div w:id="911045189">
          <w:marLeft w:val="640"/>
          <w:marRight w:val="0"/>
          <w:marTop w:val="0"/>
          <w:marBottom w:val="0"/>
          <w:divBdr>
            <w:top w:val="none" w:sz="0" w:space="0" w:color="auto"/>
            <w:left w:val="none" w:sz="0" w:space="0" w:color="auto"/>
            <w:bottom w:val="none" w:sz="0" w:space="0" w:color="auto"/>
            <w:right w:val="none" w:sz="0" w:space="0" w:color="auto"/>
          </w:divBdr>
        </w:div>
        <w:div w:id="206838388">
          <w:marLeft w:val="640"/>
          <w:marRight w:val="0"/>
          <w:marTop w:val="0"/>
          <w:marBottom w:val="0"/>
          <w:divBdr>
            <w:top w:val="none" w:sz="0" w:space="0" w:color="auto"/>
            <w:left w:val="none" w:sz="0" w:space="0" w:color="auto"/>
            <w:bottom w:val="none" w:sz="0" w:space="0" w:color="auto"/>
            <w:right w:val="none" w:sz="0" w:space="0" w:color="auto"/>
          </w:divBdr>
        </w:div>
        <w:div w:id="1451364289">
          <w:marLeft w:val="640"/>
          <w:marRight w:val="0"/>
          <w:marTop w:val="0"/>
          <w:marBottom w:val="0"/>
          <w:divBdr>
            <w:top w:val="none" w:sz="0" w:space="0" w:color="auto"/>
            <w:left w:val="none" w:sz="0" w:space="0" w:color="auto"/>
            <w:bottom w:val="none" w:sz="0" w:space="0" w:color="auto"/>
            <w:right w:val="none" w:sz="0" w:space="0" w:color="auto"/>
          </w:divBdr>
        </w:div>
        <w:div w:id="1857187919">
          <w:marLeft w:val="640"/>
          <w:marRight w:val="0"/>
          <w:marTop w:val="0"/>
          <w:marBottom w:val="0"/>
          <w:divBdr>
            <w:top w:val="none" w:sz="0" w:space="0" w:color="auto"/>
            <w:left w:val="none" w:sz="0" w:space="0" w:color="auto"/>
            <w:bottom w:val="none" w:sz="0" w:space="0" w:color="auto"/>
            <w:right w:val="none" w:sz="0" w:space="0" w:color="auto"/>
          </w:divBdr>
        </w:div>
        <w:div w:id="1609771555">
          <w:marLeft w:val="640"/>
          <w:marRight w:val="0"/>
          <w:marTop w:val="0"/>
          <w:marBottom w:val="0"/>
          <w:divBdr>
            <w:top w:val="none" w:sz="0" w:space="0" w:color="auto"/>
            <w:left w:val="none" w:sz="0" w:space="0" w:color="auto"/>
            <w:bottom w:val="none" w:sz="0" w:space="0" w:color="auto"/>
            <w:right w:val="none" w:sz="0" w:space="0" w:color="auto"/>
          </w:divBdr>
        </w:div>
        <w:div w:id="1388408796">
          <w:marLeft w:val="640"/>
          <w:marRight w:val="0"/>
          <w:marTop w:val="0"/>
          <w:marBottom w:val="0"/>
          <w:divBdr>
            <w:top w:val="none" w:sz="0" w:space="0" w:color="auto"/>
            <w:left w:val="none" w:sz="0" w:space="0" w:color="auto"/>
            <w:bottom w:val="none" w:sz="0" w:space="0" w:color="auto"/>
            <w:right w:val="none" w:sz="0" w:space="0" w:color="auto"/>
          </w:divBdr>
        </w:div>
        <w:div w:id="1036078804">
          <w:marLeft w:val="640"/>
          <w:marRight w:val="0"/>
          <w:marTop w:val="0"/>
          <w:marBottom w:val="0"/>
          <w:divBdr>
            <w:top w:val="none" w:sz="0" w:space="0" w:color="auto"/>
            <w:left w:val="none" w:sz="0" w:space="0" w:color="auto"/>
            <w:bottom w:val="none" w:sz="0" w:space="0" w:color="auto"/>
            <w:right w:val="none" w:sz="0" w:space="0" w:color="auto"/>
          </w:divBdr>
        </w:div>
        <w:div w:id="1150948793">
          <w:marLeft w:val="640"/>
          <w:marRight w:val="0"/>
          <w:marTop w:val="0"/>
          <w:marBottom w:val="0"/>
          <w:divBdr>
            <w:top w:val="none" w:sz="0" w:space="0" w:color="auto"/>
            <w:left w:val="none" w:sz="0" w:space="0" w:color="auto"/>
            <w:bottom w:val="none" w:sz="0" w:space="0" w:color="auto"/>
            <w:right w:val="none" w:sz="0" w:space="0" w:color="auto"/>
          </w:divBdr>
        </w:div>
        <w:div w:id="436145707">
          <w:marLeft w:val="640"/>
          <w:marRight w:val="0"/>
          <w:marTop w:val="0"/>
          <w:marBottom w:val="0"/>
          <w:divBdr>
            <w:top w:val="none" w:sz="0" w:space="0" w:color="auto"/>
            <w:left w:val="none" w:sz="0" w:space="0" w:color="auto"/>
            <w:bottom w:val="none" w:sz="0" w:space="0" w:color="auto"/>
            <w:right w:val="none" w:sz="0" w:space="0" w:color="auto"/>
          </w:divBdr>
        </w:div>
        <w:div w:id="1085372485">
          <w:marLeft w:val="640"/>
          <w:marRight w:val="0"/>
          <w:marTop w:val="0"/>
          <w:marBottom w:val="0"/>
          <w:divBdr>
            <w:top w:val="none" w:sz="0" w:space="0" w:color="auto"/>
            <w:left w:val="none" w:sz="0" w:space="0" w:color="auto"/>
            <w:bottom w:val="none" w:sz="0" w:space="0" w:color="auto"/>
            <w:right w:val="none" w:sz="0" w:space="0" w:color="auto"/>
          </w:divBdr>
        </w:div>
        <w:div w:id="889224287">
          <w:marLeft w:val="640"/>
          <w:marRight w:val="0"/>
          <w:marTop w:val="0"/>
          <w:marBottom w:val="0"/>
          <w:divBdr>
            <w:top w:val="none" w:sz="0" w:space="0" w:color="auto"/>
            <w:left w:val="none" w:sz="0" w:space="0" w:color="auto"/>
            <w:bottom w:val="none" w:sz="0" w:space="0" w:color="auto"/>
            <w:right w:val="none" w:sz="0" w:space="0" w:color="auto"/>
          </w:divBdr>
        </w:div>
      </w:divsChild>
    </w:div>
    <w:div w:id="1338117184">
      <w:bodyDiv w:val="1"/>
      <w:marLeft w:val="0"/>
      <w:marRight w:val="0"/>
      <w:marTop w:val="0"/>
      <w:marBottom w:val="0"/>
      <w:divBdr>
        <w:top w:val="none" w:sz="0" w:space="0" w:color="auto"/>
        <w:left w:val="none" w:sz="0" w:space="0" w:color="auto"/>
        <w:bottom w:val="none" w:sz="0" w:space="0" w:color="auto"/>
        <w:right w:val="none" w:sz="0" w:space="0" w:color="auto"/>
      </w:divBdr>
    </w:div>
    <w:div w:id="1339389202">
      <w:bodyDiv w:val="1"/>
      <w:marLeft w:val="0"/>
      <w:marRight w:val="0"/>
      <w:marTop w:val="0"/>
      <w:marBottom w:val="0"/>
      <w:divBdr>
        <w:top w:val="none" w:sz="0" w:space="0" w:color="auto"/>
        <w:left w:val="none" w:sz="0" w:space="0" w:color="auto"/>
        <w:bottom w:val="none" w:sz="0" w:space="0" w:color="auto"/>
        <w:right w:val="none" w:sz="0" w:space="0" w:color="auto"/>
      </w:divBdr>
      <w:divsChild>
        <w:div w:id="594246995">
          <w:marLeft w:val="640"/>
          <w:marRight w:val="0"/>
          <w:marTop w:val="0"/>
          <w:marBottom w:val="0"/>
          <w:divBdr>
            <w:top w:val="none" w:sz="0" w:space="0" w:color="auto"/>
            <w:left w:val="none" w:sz="0" w:space="0" w:color="auto"/>
            <w:bottom w:val="none" w:sz="0" w:space="0" w:color="auto"/>
            <w:right w:val="none" w:sz="0" w:space="0" w:color="auto"/>
          </w:divBdr>
        </w:div>
        <w:div w:id="1480998982">
          <w:marLeft w:val="640"/>
          <w:marRight w:val="0"/>
          <w:marTop w:val="0"/>
          <w:marBottom w:val="0"/>
          <w:divBdr>
            <w:top w:val="none" w:sz="0" w:space="0" w:color="auto"/>
            <w:left w:val="none" w:sz="0" w:space="0" w:color="auto"/>
            <w:bottom w:val="none" w:sz="0" w:space="0" w:color="auto"/>
            <w:right w:val="none" w:sz="0" w:space="0" w:color="auto"/>
          </w:divBdr>
        </w:div>
        <w:div w:id="1150486082">
          <w:marLeft w:val="640"/>
          <w:marRight w:val="0"/>
          <w:marTop w:val="0"/>
          <w:marBottom w:val="0"/>
          <w:divBdr>
            <w:top w:val="none" w:sz="0" w:space="0" w:color="auto"/>
            <w:left w:val="none" w:sz="0" w:space="0" w:color="auto"/>
            <w:bottom w:val="none" w:sz="0" w:space="0" w:color="auto"/>
            <w:right w:val="none" w:sz="0" w:space="0" w:color="auto"/>
          </w:divBdr>
        </w:div>
        <w:div w:id="1976913274">
          <w:marLeft w:val="640"/>
          <w:marRight w:val="0"/>
          <w:marTop w:val="0"/>
          <w:marBottom w:val="0"/>
          <w:divBdr>
            <w:top w:val="none" w:sz="0" w:space="0" w:color="auto"/>
            <w:left w:val="none" w:sz="0" w:space="0" w:color="auto"/>
            <w:bottom w:val="none" w:sz="0" w:space="0" w:color="auto"/>
            <w:right w:val="none" w:sz="0" w:space="0" w:color="auto"/>
          </w:divBdr>
        </w:div>
        <w:div w:id="1246766569">
          <w:marLeft w:val="640"/>
          <w:marRight w:val="0"/>
          <w:marTop w:val="0"/>
          <w:marBottom w:val="0"/>
          <w:divBdr>
            <w:top w:val="none" w:sz="0" w:space="0" w:color="auto"/>
            <w:left w:val="none" w:sz="0" w:space="0" w:color="auto"/>
            <w:bottom w:val="none" w:sz="0" w:space="0" w:color="auto"/>
            <w:right w:val="none" w:sz="0" w:space="0" w:color="auto"/>
          </w:divBdr>
        </w:div>
        <w:div w:id="309989030">
          <w:marLeft w:val="640"/>
          <w:marRight w:val="0"/>
          <w:marTop w:val="0"/>
          <w:marBottom w:val="0"/>
          <w:divBdr>
            <w:top w:val="none" w:sz="0" w:space="0" w:color="auto"/>
            <w:left w:val="none" w:sz="0" w:space="0" w:color="auto"/>
            <w:bottom w:val="none" w:sz="0" w:space="0" w:color="auto"/>
            <w:right w:val="none" w:sz="0" w:space="0" w:color="auto"/>
          </w:divBdr>
        </w:div>
        <w:div w:id="447549997">
          <w:marLeft w:val="640"/>
          <w:marRight w:val="0"/>
          <w:marTop w:val="0"/>
          <w:marBottom w:val="0"/>
          <w:divBdr>
            <w:top w:val="none" w:sz="0" w:space="0" w:color="auto"/>
            <w:left w:val="none" w:sz="0" w:space="0" w:color="auto"/>
            <w:bottom w:val="none" w:sz="0" w:space="0" w:color="auto"/>
            <w:right w:val="none" w:sz="0" w:space="0" w:color="auto"/>
          </w:divBdr>
        </w:div>
        <w:div w:id="1425103390">
          <w:marLeft w:val="640"/>
          <w:marRight w:val="0"/>
          <w:marTop w:val="0"/>
          <w:marBottom w:val="0"/>
          <w:divBdr>
            <w:top w:val="none" w:sz="0" w:space="0" w:color="auto"/>
            <w:left w:val="none" w:sz="0" w:space="0" w:color="auto"/>
            <w:bottom w:val="none" w:sz="0" w:space="0" w:color="auto"/>
            <w:right w:val="none" w:sz="0" w:space="0" w:color="auto"/>
          </w:divBdr>
        </w:div>
        <w:div w:id="875505934">
          <w:marLeft w:val="640"/>
          <w:marRight w:val="0"/>
          <w:marTop w:val="0"/>
          <w:marBottom w:val="0"/>
          <w:divBdr>
            <w:top w:val="none" w:sz="0" w:space="0" w:color="auto"/>
            <w:left w:val="none" w:sz="0" w:space="0" w:color="auto"/>
            <w:bottom w:val="none" w:sz="0" w:space="0" w:color="auto"/>
            <w:right w:val="none" w:sz="0" w:space="0" w:color="auto"/>
          </w:divBdr>
        </w:div>
        <w:div w:id="1273584728">
          <w:marLeft w:val="640"/>
          <w:marRight w:val="0"/>
          <w:marTop w:val="0"/>
          <w:marBottom w:val="0"/>
          <w:divBdr>
            <w:top w:val="none" w:sz="0" w:space="0" w:color="auto"/>
            <w:left w:val="none" w:sz="0" w:space="0" w:color="auto"/>
            <w:bottom w:val="none" w:sz="0" w:space="0" w:color="auto"/>
            <w:right w:val="none" w:sz="0" w:space="0" w:color="auto"/>
          </w:divBdr>
        </w:div>
        <w:div w:id="154759443">
          <w:marLeft w:val="640"/>
          <w:marRight w:val="0"/>
          <w:marTop w:val="0"/>
          <w:marBottom w:val="0"/>
          <w:divBdr>
            <w:top w:val="none" w:sz="0" w:space="0" w:color="auto"/>
            <w:left w:val="none" w:sz="0" w:space="0" w:color="auto"/>
            <w:bottom w:val="none" w:sz="0" w:space="0" w:color="auto"/>
            <w:right w:val="none" w:sz="0" w:space="0" w:color="auto"/>
          </w:divBdr>
        </w:div>
        <w:div w:id="1798988920">
          <w:marLeft w:val="640"/>
          <w:marRight w:val="0"/>
          <w:marTop w:val="0"/>
          <w:marBottom w:val="0"/>
          <w:divBdr>
            <w:top w:val="none" w:sz="0" w:space="0" w:color="auto"/>
            <w:left w:val="none" w:sz="0" w:space="0" w:color="auto"/>
            <w:bottom w:val="none" w:sz="0" w:space="0" w:color="auto"/>
            <w:right w:val="none" w:sz="0" w:space="0" w:color="auto"/>
          </w:divBdr>
        </w:div>
        <w:div w:id="1456942581">
          <w:marLeft w:val="640"/>
          <w:marRight w:val="0"/>
          <w:marTop w:val="0"/>
          <w:marBottom w:val="0"/>
          <w:divBdr>
            <w:top w:val="none" w:sz="0" w:space="0" w:color="auto"/>
            <w:left w:val="none" w:sz="0" w:space="0" w:color="auto"/>
            <w:bottom w:val="none" w:sz="0" w:space="0" w:color="auto"/>
            <w:right w:val="none" w:sz="0" w:space="0" w:color="auto"/>
          </w:divBdr>
        </w:div>
        <w:div w:id="372072836">
          <w:marLeft w:val="640"/>
          <w:marRight w:val="0"/>
          <w:marTop w:val="0"/>
          <w:marBottom w:val="0"/>
          <w:divBdr>
            <w:top w:val="none" w:sz="0" w:space="0" w:color="auto"/>
            <w:left w:val="none" w:sz="0" w:space="0" w:color="auto"/>
            <w:bottom w:val="none" w:sz="0" w:space="0" w:color="auto"/>
            <w:right w:val="none" w:sz="0" w:space="0" w:color="auto"/>
          </w:divBdr>
        </w:div>
        <w:div w:id="933321407">
          <w:marLeft w:val="640"/>
          <w:marRight w:val="0"/>
          <w:marTop w:val="0"/>
          <w:marBottom w:val="0"/>
          <w:divBdr>
            <w:top w:val="none" w:sz="0" w:space="0" w:color="auto"/>
            <w:left w:val="none" w:sz="0" w:space="0" w:color="auto"/>
            <w:bottom w:val="none" w:sz="0" w:space="0" w:color="auto"/>
            <w:right w:val="none" w:sz="0" w:space="0" w:color="auto"/>
          </w:divBdr>
        </w:div>
        <w:div w:id="1077366803">
          <w:marLeft w:val="640"/>
          <w:marRight w:val="0"/>
          <w:marTop w:val="0"/>
          <w:marBottom w:val="0"/>
          <w:divBdr>
            <w:top w:val="none" w:sz="0" w:space="0" w:color="auto"/>
            <w:left w:val="none" w:sz="0" w:space="0" w:color="auto"/>
            <w:bottom w:val="none" w:sz="0" w:space="0" w:color="auto"/>
            <w:right w:val="none" w:sz="0" w:space="0" w:color="auto"/>
          </w:divBdr>
        </w:div>
        <w:div w:id="533619525">
          <w:marLeft w:val="640"/>
          <w:marRight w:val="0"/>
          <w:marTop w:val="0"/>
          <w:marBottom w:val="0"/>
          <w:divBdr>
            <w:top w:val="none" w:sz="0" w:space="0" w:color="auto"/>
            <w:left w:val="none" w:sz="0" w:space="0" w:color="auto"/>
            <w:bottom w:val="none" w:sz="0" w:space="0" w:color="auto"/>
            <w:right w:val="none" w:sz="0" w:space="0" w:color="auto"/>
          </w:divBdr>
        </w:div>
        <w:div w:id="1946501193">
          <w:marLeft w:val="640"/>
          <w:marRight w:val="0"/>
          <w:marTop w:val="0"/>
          <w:marBottom w:val="0"/>
          <w:divBdr>
            <w:top w:val="none" w:sz="0" w:space="0" w:color="auto"/>
            <w:left w:val="none" w:sz="0" w:space="0" w:color="auto"/>
            <w:bottom w:val="none" w:sz="0" w:space="0" w:color="auto"/>
            <w:right w:val="none" w:sz="0" w:space="0" w:color="auto"/>
          </w:divBdr>
        </w:div>
        <w:div w:id="1643924483">
          <w:marLeft w:val="640"/>
          <w:marRight w:val="0"/>
          <w:marTop w:val="0"/>
          <w:marBottom w:val="0"/>
          <w:divBdr>
            <w:top w:val="none" w:sz="0" w:space="0" w:color="auto"/>
            <w:left w:val="none" w:sz="0" w:space="0" w:color="auto"/>
            <w:bottom w:val="none" w:sz="0" w:space="0" w:color="auto"/>
            <w:right w:val="none" w:sz="0" w:space="0" w:color="auto"/>
          </w:divBdr>
        </w:div>
        <w:div w:id="613095521">
          <w:marLeft w:val="640"/>
          <w:marRight w:val="0"/>
          <w:marTop w:val="0"/>
          <w:marBottom w:val="0"/>
          <w:divBdr>
            <w:top w:val="none" w:sz="0" w:space="0" w:color="auto"/>
            <w:left w:val="none" w:sz="0" w:space="0" w:color="auto"/>
            <w:bottom w:val="none" w:sz="0" w:space="0" w:color="auto"/>
            <w:right w:val="none" w:sz="0" w:space="0" w:color="auto"/>
          </w:divBdr>
        </w:div>
        <w:div w:id="1075518669">
          <w:marLeft w:val="640"/>
          <w:marRight w:val="0"/>
          <w:marTop w:val="0"/>
          <w:marBottom w:val="0"/>
          <w:divBdr>
            <w:top w:val="none" w:sz="0" w:space="0" w:color="auto"/>
            <w:left w:val="none" w:sz="0" w:space="0" w:color="auto"/>
            <w:bottom w:val="none" w:sz="0" w:space="0" w:color="auto"/>
            <w:right w:val="none" w:sz="0" w:space="0" w:color="auto"/>
          </w:divBdr>
        </w:div>
        <w:div w:id="16397543">
          <w:marLeft w:val="640"/>
          <w:marRight w:val="0"/>
          <w:marTop w:val="0"/>
          <w:marBottom w:val="0"/>
          <w:divBdr>
            <w:top w:val="none" w:sz="0" w:space="0" w:color="auto"/>
            <w:left w:val="none" w:sz="0" w:space="0" w:color="auto"/>
            <w:bottom w:val="none" w:sz="0" w:space="0" w:color="auto"/>
            <w:right w:val="none" w:sz="0" w:space="0" w:color="auto"/>
          </w:divBdr>
        </w:div>
        <w:div w:id="630095692">
          <w:marLeft w:val="640"/>
          <w:marRight w:val="0"/>
          <w:marTop w:val="0"/>
          <w:marBottom w:val="0"/>
          <w:divBdr>
            <w:top w:val="none" w:sz="0" w:space="0" w:color="auto"/>
            <w:left w:val="none" w:sz="0" w:space="0" w:color="auto"/>
            <w:bottom w:val="none" w:sz="0" w:space="0" w:color="auto"/>
            <w:right w:val="none" w:sz="0" w:space="0" w:color="auto"/>
          </w:divBdr>
        </w:div>
        <w:div w:id="1990592901">
          <w:marLeft w:val="640"/>
          <w:marRight w:val="0"/>
          <w:marTop w:val="0"/>
          <w:marBottom w:val="0"/>
          <w:divBdr>
            <w:top w:val="none" w:sz="0" w:space="0" w:color="auto"/>
            <w:left w:val="none" w:sz="0" w:space="0" w:color="auto"/>
            <w:bottom w:val="none" w:sz="0" w:space="0" w:color="auto"/>
            <w:right w:val="none" w:sz="0" w:space="0" w:color="auto"/>
          </w:divBdr>
        </w:div>
        <w:div w:id="250433394">
          <w:marLeft w:val="640"/>
          <w:marRight w:val="0"/>
          <w:marTop w:val="0"/>
          <w:marBottom w:val="0"/>
          <w:divBdr>
            <w:top w:val="none" w:sz="0" w:space="0" w:color="auto"/>
            <w:left w:val="none" w:sz="0" w:space="0" w:color="auto"/>
            <w:bottom w:val="none" w:sz="0" w:space="0" w:color="auto"/>
            <w:right w:val="none" w:sz="0" w:space="0" w:color="auto"/>
          </w:divBdr>
        </w:div>
        <w:div w:id="300695874">
          <w:marLeft w:val="640"/>
          <w:marRight w:val="0"/>
          <w:marTop w:val="0"/>
          <w:marBottom w:val="0"/>
          <w:divBdr>
            <w:top w:val="none" w:sz="0" w:space="0" w:color="auto"/>
            <w:left w:val="none" w:sz="0" w:space="0" w:color="auto"/>
            <w:bottom w:val="none" w:sz="0" w:space="0" w:color="auto"/>
            <w:right w:val="none" w:sz="0" w:space="0" w:color="auto"/>
          </w:divBdr>
        </w:div>
        <w:div w:id="1056515025">
          <w:marLeft w:val="640"/>
          <w:marRight w:val="0"/>
          <w:marTop w:val="0"/>
          <w:marBottom w:val="0"/>
          <w:divBdr>
            <w:top w:val="none" w:sz="0" w:space="0" w:color="auto"/>
            <w:left w:val="none" w:sz="0" w:space="0" w:color="auto"/>
            <w:bottom w:val="none" w:sz="0" w:space="0" w:color="auto"/>
            <w:right w:val="none" w:sz="0" w:space="0" w:color="auto"/>
          </w:divBdr>
        </w:div>
        <w:div w:id="952320705">
          <w:marLeft w:val="640"/>
          <w:marRight w:val="0"/>
          <w:marTop w:val="0"/>
          <w:marBottom w:val="0"/>
          <w:divBdr>
            <w:top w:val="none" w:sz="0" w:space="0" w:color="auto"/>
            <w:left w:val="none" w:sz="0" w:space="0" w:color="auto"/>
            <w:bottom w:val="none" w:sz="0" w:space="0" w:color="auto"/>
            <w:right w:val="none" w:sz="0" w:space="0" w:color="auto"/>
          </w:divBdr>
        </w:div>
        <w:div w:id="1395812353">
          <w:marLeft w:val="640"/>
          <w:marRight w:val="0"/>
          <w:marTop w:val="0"/>
          <w:marBottom w:val="0"/>
          <w:divBdr>
            <w:top w:val="none" w:sz="0" w:space="0" w:color="auto"/>
            <w:left w:val="none" w:sz="0" w:space="0" w:color="auto"/>
            <w:bottom w:val="none" w:sz="0" w:space="0" w:color="auto"/>
            <w:right w:val="none" w:sz="0" w:space="0" w:color="auto"/>
          </w:divBdr>
        </w:div>
      </w:divsChild>
    </w:div>
    <w:div w:id="1341155027">
      <w:bodyDiv w:val="1"/>
      <w:marLeft w:val="0"/>
      <w:marRight w:val="0"/>
      <w:marTop w:val="0"/>
      <w:marBottom w:val="0"/>
      <w:divBdr>
        <w:top w:val="none" w:sz="0" w:space="0" w:color="auto"/>
        <w:left w:val="none" w:sz="0" w:space="0" w:color="auto"/>
        <w:bottom w:val="none" w:sz="0" w:space="0" w:color="auto"/>
        <w:right w:val="none" w:sz="0" w:space="0" w:color="auto"/>
      </w:divBdr>
      <w:divsChild>
        <w:div w:id="1518156886">
          <w:marLeft w:val="640"/>
          <w:marRight w:val="0"/>
          <w:marTop w:val="0"/>
          <w:marBottom w:val="0"/>
          <w:divBdr>
            <w:top w:val="none" w:sz="0" w:space="0" w:color="auto"/>
            <w:left w:val="none" w:sz="0" w:space="0" w:color="auto"/>
            <w:bottom w:val="none" w:sz="0" w:space="0" w:color="auto"/>
            <w:right w:val="none" w:sz="0" w:space="0" w:color="auto"/>
          </w:divBdr>
        </w:div>
        <w:div w:id="291135497">
          <w:marLeft w:val="640"/>
          <w:marRight w:val="0"/>
          <w:marTop w:val="0"/>
          <w:marBottom w:val="0"/>
          <w:divBdr>
            <w:top w:val="none" w:sz="0" w:space="0" w:color="auto"/>
            <w:left w:val="none" w:sz="0" w:space="0" w:color="auto"/>
            <w:bottom w:val="none" w:sz="0" w:space="0" w:color="auto"/>
            <w:right w:val="none" w:sz="0" w:space="0" w:color="auto"/>
          </w:divBdr>
        </w:div>
        <w:div w:id="2104764080">
          <w:marLeft w:val="640"/>
          <w:marRight w:val="0"/>
          <w:marTop w:val="0"/>
          <w:marBottom w:val="0"/>
          <w:divBdr>
            <w:top w:val="none" w:sz="0" w:space="0" w:color="auto"/>
            <w:left w:val="none" w:sz="0" w:space="0" w:color="auto"/>
            <w:bottom w:val="none" w:sz="0" w:space="0" w:color="auto"/>
            <w:right w:val="none" w:sz="0" w:space="0" w:color="auto"/>
          </w:divBdr>
        </w:div>
        <w:div w:id="1321807390">
          <w:marLeft w:val="640"/>
          <w:marRight w:val="0"/>
          <w:marTop w:val="0"/>
          <w:marBottom w:val="0"/>
          <w:divBdr>
            <w:top w:val="none" w:sz="0" w:space="0" w:color="auto"/>
            <w:left w:val="none" w:sz="0" w:space="0" w:color="auto"/>
            <w:bottom w:val="none" w:sz="0" w:space="0" w:color="auto"/>
            <w:right w:val="none" w:sz="0" w:space="0" w:color="auto"/>
          </w:divBdr>
        </w:div>
        <w:div w:id="52697679">
          <w:marLeft w:val="640"/>
          <w:marRight w:val="0"/>
          <w:marTop w:val="0"/>
          <w:marBottom w:val="0"/>
          <w:divBdr>
            <w:top w:val="none" w:sz="0" w:space="0" w:color="auto"/>
            <w:left w:val="none" w:sz="0" w:space="0" w:color="auto"/>
            <w:bottom w:val="none" w:sz="0" w:space="0" w:color="auto"/>
            <w:right w:val="none" w:sz="0" w:space="0" w:color="auto"/>
          </w:divBdr>
        </w:div>
        <w:div w:id="2039549514">
          <w:marLeft w:val="640"/>
          <w:marRight w:val="0"/>
          <w:marTop w:val="0"/>
          <w:marBottom w:val="0"/>
          <w:divBdr>
            <w:top w:val="none" w:sz="0" w:space="0" w:color="auto"/>
            <w:left w:val="none" w:sz="0" w:space="0" w:color="auto"/>
            <w:bottom w:val="none" w:sz="0" w:space="0" w:color="auto"/>
            <w:right w:val="none" w:sz="0" w:space="0" w:color="auto"/>
          </w:divBdr>
        </w:div>
        <w:div w:id="1641379088">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847163128">
          <w:marLeft w:val="640"/>
          <w:marRight w:val="0"/>
          <w:marTop w:val="0"/>
          <w:marBottom w:val="0"/>
          <w:divBdr>
            <w:top w:val="none" w:sz="0" w:space="0" w:color="auto"/>
            <w:left w:val="none" w:sz="0" w:space="0" w:color="auto"/>
            <w:bottom w:val="none" w:sz="0" w:space="0" w:color="auto"/>
            <w:right w:val="none" w:sz="0" w:space="0" w:color="auto"/>
          </w:divBdr>
        </w:div>
        <w:div w:id="159076807">
          <w:marLeft w:val="640"/>
          <w:marRight w:val="0"/>
          <w:marTop w:val="0"/>
          <w:marBottom w:val="0"/>
          <w:divBdr>
            <w:top w:val="none" w:sz="0" w:space="0" w:color="auto"/>
            <w:left w:val="none" w:sz="0" w:space="0" w:color="auto"/>
            <w:bottom w:val="none" w:sz="0" w:space="0" w:color="auto"/>
            <w:right w:val="none" w:sz="0" w:space="0" w:color="auto"/>
          </w:divBdr>
        </w:div>
        <w:div w:id="740640523">
          <w:marLeft w:val="640"/>
          <w:marRight w:val="0"/>
          <w:marTop w:val="0"/>
          <w:marBottom w:val="0"/>
          <w:divBdr>
            <w:top w:val="none" w:sz="0" w:space="0" w:color="auto"/>
            <w:left w:val="none" w:sz="0" w:space="0" w:color="auto"/>
            <w:bottom w:val="none" w:sz="0" w:space="0" w:color="auto"/>
            <w:right w:val="none" w:sz="0" w:space="0" w:color="auto"/>
          </w:divBdr>
        </w:div>
        <w:div w:id="557740397">
          <w:marLeft w:val="640"/>
          <w:marRight w:val="0"/>
          <w:marTop w:val="0"/>
          <w:marBottom w:val="0"/>
          <w:divBdr>
            <w:top w:val="none" w:sz="0" w:space="0" w:color="auto"/>
            <w:left w:val="none" w:sz="0" w:space="0" w:color="auto"/>
            <w:bottom w:val="none" w:sz="0" w:space="0" w:color="auto"/>
            <w:right w:val="none" w:sz="0" w:space="0" w:color="auto"/>
          </w:divBdr>
        </w:div>
        <w:div w:id="1392850639">
          <w:marLeft w:val="640"/>
          <w:marRight w:val="0"/>
          <w:marTop w:val="0"/>
          <w:marBottom w:val="0"/>
          <w:divBdr>
            <w:top w:val="none" w:sz="0" w:space="0" w:color="auto"/>
            <w:left w:val="none" w:sz="0" w:space="0" w:color="auto"/>
            <w:bottom w:val="none" w:sz="0" w:space="0" w:color="auto"/>
            <w:right w:val="none" w:sz="0" w:space="0" w:color="auto"/>
          </w:divBdr>
        </w:div>
        <w:div w:id="1720203838">
          <w:marLeft w:val="640"/>
          <w:marRight w:val="0"/>
          <w:marTop w:val="0"/>
          <w:marBottom w:val="0"/>
          <w:divBdr>
            <w:top w:val="none" w:sz="0" w:space="0" w:color="auto"/>
            <w:left w:val="none" w:sz="0" w:space="0" w:color="auto"/>
            <w:bottom w:val="none" w:sz="0" w:space="0" w:color="auto"/>
            <w:right w:val="none" w:sz="0" w:space="0" w:color="auto"/>
          </w:divBdr>
        </w:div>
        <w:div w:id="80151848">
          <w:marLeft w:val="640"/>
          <w:marRight w:val="0"/>
          <w:marTop w:val="0"/>
          <w:marBottom w:val="0"/>
          <w:divBdr>
            <w:top w:val="none" w:sz="0" w:space="0" w:color="auto"/>
            <w:left w:val="none" w:sz="0" w:space="0" w:color="auto"/>
            <w:bottom w:val="none" w:sz="0" w:space="0" w:color="auto"/>
            <w:right w:val="none" w:sz="0" w:space="0" w:color="auto"/>
          </w:divBdr>
        </w:div>
        <w:div w:id="1941452559">
          <w:marLeft w:val="640"/>
          <w:marRight w:val="0"/>
          <w:marTop w:val="0"/>
          <w:marBottom w:val="0"/>
          <w:divBdr>
            <w:top w:val="none" w:sz="0" w:space="0" w:color="auto"/>
            <w:left w:val="none" w:sz="0" w:space="0" w:color="auto"/>
            <w:bottom w:val="none" w:sz="0" w:space="0" w:color="auto"/>
            <w:right w:val="none" w:sz="0" w:space="0" w:color="auto"/>
          </w:divBdr>
        </w:div>
        <w:div w:id="1737629803">
          <w:marLeft w:val="640"/>
          <w:marRight w:val="0"/>
          <w:marTop w:val="0"/>
          <w:marBottom w:val="0"/>
          <w:divBdr>
            <w:top w:val="none" w:sz="0" w:space="0" w:color="auto"/>
            <w:left w:val="none" w:sz="0" w:space="0" w:color="auto"/>
            <w:bottom w:val="none" w:sz="0" w:space="0" w:color="auto"/>
            <w:right w:val="none" w:sz="0" w:space="0" w:color="auto"/>
          </w:divBdr>
        </w:div>
        <w:div w:id="1513571834">
          <w:marLeft w:val="640"/>
          <w:marRight w:val="0"/>
          <w:marTop w:val="0"/>
          <w:marBottom w:val="0"/>
          <w:divBdr>
            <w:top w:val="none" w:sz="0" w:space="0" w:color="auto"/>
            <w:left w:val="none" w:sz="0" w:space="0" w:color="auto"/>
            <w:bottom w:val="none" w:sz="0" w:space="0" w:color="auto"/>
            <w:right w:val="none" w:sz="0" w:space="0" w:color="auto"/>
          </w:divBdr>
        </w:div>
        <w:div w:id="1355422683">
          <w:marLeft w:val="640"/>
          <w:marRight w:val="0"/>
          <w:marTop w:val="0"/>
          <w:marBottom w:val="0"/>
          <w:divBdr>
            <w:top w:val="none" w:sz="0" w:space="0" w:color="auto"/>
            <w:left w:val="none" w:sz="0" w:space="0" w:color="auto"/>
            <w:bottom w:val="none" w:sz="0" w:space="0" w:color="auto"/>
            <w:right w:val="none" w:sz="0" w:space="0" w:color="auto"/>
          </w:divBdr>
        </w:div>
        <w:div w:id="1774519060">
          <w:marLeft w:val="640"/>
          <w:marRight w:val="0"/>
          <w:marTop w:val="0"/>
          <w:marBottom w:val="0"/>
          <w:divBdr>
            <w:top w:val="none" w:sz="0" w:space="0" w:color="auto"/>
            <w:left w:val="none" w:sz="0" w:space="0" w:color="auto"/>
            <w:bottom w:val="none" w:sz="0" w:space="0" w:color="auto"/>
            <w:right w:val="none" w:sz="0" w:space="0" w:color="auto"/>
          </w:divBdr>
        </w:div>
        <w:div w:id="835147612">
          <w:marLeft w:val="640"/>
          <w:marRight w:val="0"/>
          <w:marTop w:val="0"/>
          <w:marBottom w:val="0"/>
          <w:divBdr>
            <w:top w:val="none" w:sz="0" w:space="0" w:color="auto"/>
            <w:left w:val="none" w:sz="0" w:space="0" w:color="auto"/>
            <w:bottom w:val="none" w:sz="0" w:space="0" w:color="auto"/>
            <w:right w:val="none" w:sz="0" w:space="0" w:color="auto"/>
          </w:divBdr>
        </w:div>
        <w:div w:id="788740875">
          <w:marLeft w:val="640"/>
          <w:marRight w:val="0"/>
          <w:marTop w:val="0"/>
          <w:marBottom w:val="0"/>
          <w:divBdr>
            <w:top w:val="none" w:sz="0" w:space="0" w:color="auto"/>
            <w:left w:val="none" w:sz="0" w:space="0" w:color="auto"/>
            <w:bottom w:val="none" w:sz="0" w:space="0" w:color="auto"/>
            <w:right w:val="none" w:sz="0" w:space="0" w:color="auto"/>
          </w:divBdr>
        </w:div>
        <w:div w:id="1554730763">
          <w:marLeft w:val="640"/>
          <w:marRight w:val="0"/>
          <w:marTop w:val="0"/>
          <w:marBottom w:val="0"/>
          <w:divBdr>
            <w:top w:val="none" w:sz="0" w:space="0" w:color="auto"/>
            <w:left w:val="none" w:sz="0" w:space="0" w:color="auto"/>
            <w:bottom w:val="none" w:sz="0" w:space="0" w:color="auto"/>
            <w:right w:val="none" w:sz="0" w:space="0" w:color="auto"/>
          </w:divBdr>
        </w:div>
        <w:div w:id="1076128313">
          <w:marLeft w:val="640"/>
          <w:marRight w:val="0"/>
          <w:marTop w:val="0"/>
          <w:marBottom w:val="0"/>
          <w:divBdr>
            <w:top w:val="none" w:sz="0" w:space="0" w:color="auto"/>
            <w:left w:val="none" w:sz="0" w:space="0" w:color="auto"/>
            <w:bottom w:val="none" w:sz="0" w:space="0" w:color="auto"/>
            <w:right w:val="none" w:sz="0" w:space="0" w:color="auto"/>
          </w:divBdr>
        </w:div>
        <w:div w:id="595014546">
          <w:marLeft w:val="640"/>
          <w:marRight w:val="0"/>
          <w:marTop w:val="0"/>
          <w:marBottom w:val="0"/>
          <w:divBdr>
            <w:top w:val="none" w:sz="0" w:space="0" w:color="auto"/>
            <w:left w:val="none" w:sz="0" w:space="0" w:color="auto"/>
            <w:bottom w:val="none" w:sz="0" w:space="0" w:color="auto"/>
            <w:right w:val="none" w:sz="0" w:space="0" w:color="auto"/>
          </w:divBdr>
        </w:div>
        <w:div w:id="1963146927">
          <w:marLeft w:val="640"/>
          <w:marRight w:val="0"/>
          <w:marTop w:val="0"/>
          <w:marBottom w:val="0"/>
          <w:divBdr>
            <w:top w:val="none" w:sz="0" w:space="0" w:color="auto"/>
            <w:left w:val="none" w:sz="0" w:space="0" w:color="auto"/>
            <w:bottom w:val="none" w:sz="0" w:space="0" w:color="auto"/>
            <w:right w:val="none" w:sz="0" w:space="0" w:color="auto"/>
          </w:divBdr>
        </w:div>
        <w:div w:id="31418250">
          <w:marLeft w:val="640"/>
          <w:marRight w:val="0"/>
          <w:marTop w:val="0"/>
          <w:marBottom w:val="0"/>
          <w:divBdr>
            <w:top w:val="none" w:sz="0" w:space="0" w:color="auto"/>
            <w:left w:val="none" w:sz="0" w:space="0" w:color="auto"/>
            <w:bottom w:val="none" w:sz="0" w:space="0" w:color="auto"/>
            <w:right w:val="none" w:sz="0" w:space="0" w:color="auto"/>
          </w:divBdr>
        </w:div>
        <w:div w:id="830759376">
          <w:marLeft w:val="640"/>
          <w:marRight w:val="0"/>
          <w:marTop w:val="0"/>
          <w:marBottom w:val="0"/>
          <w:divBdr>
            <w:top w:val="none" w:sz="0" w:space="0" w:color="auto"/>
            <w:left w:val="none" w:sz="0" w:space="0" w:color="auto"/>
            <w:bottom w:val="none" w:sz="0" w:space="0" w:color="auto"/>
            <w:right w:val="none" w:sz="0" w:space="0" w:color="auto"/>
          </w:divBdr>
        </w:div>
        <w:div w:id="514541016">
          <w:marLeft w:val="640"/>
          <w:marRight w:val="0"/>
          <w:marTop w:val="0"/>
          <w:marBottom w:val="0"/>
          <w:divBdr>
            <w:top w:val="none" w:sz="0" w:space="0" w:color="auto"/>
            <w:left w:val="none" w:sz="0" w:space="0" w:color="auto"/>
            <w:bottom w:val="none" w:sz="0" w:space="0" w:color="auto"/>
            <w:right w:val="none" w:sz="0" w:space="0" w:color="auto"/>
          </w:divBdr>
        </w:div>
        <w:div w:id="1027489757">
          <w:marLeft w:val="640"/>
          <w:marRight w:val="0"/>
          <w:marTop w:val="0"/>
          <w:marBottom w:val="0"/>
          <w:divBdr>
            <w:top w:val="none" w:sz="0" w:space="0" w:color="auto"/>
            <w:left w:val="none" w:sz="0" w:space="0" w:color="auto"/>
            <w:bottom w:val="none" w:sz="0" w:space="0" w:color="auto"/>
            <w:right w:val="none" w:sz="0" w:space="0" w:color="auto"/>
          </w:divBdr>
        </w:div>
      </w:divsChild>
    </w:div>
    <w:div w:id="1345207007">
      <w:bodyDiv w:val="1"/>
      <w:marLeft w:val="0"/>
      <w:marRight w:val="0"/>
      <w:marTop w:val="0"/>
      <w:marBottom w:val="0"/>
      <w:divBdr>
        <w:top w:val="none" w:sz="0" w:space="0" w:color="auto"/>
        <w:left w:val="none" w:sz="0" w:space="0" w:color="auto"/>
        <w:bottom w:val="none" w:sz="0" w:space="0" w:color="auto"/>
        <w:right w:val="none" w:sz="0" w:space="0" w:color="auto"/>
      </w:divBdr>
      <w:divsChild>
        <w:div w:id="1905412516">
          <w:marLeft w:val="640"/>
          <w:marRight w:val="0"/>
          <w:marTop w:val="0"/>
          <w:marBottom w:val="0"/>
          <w:divBdr>
            <w:top w:val="none" w:sz="0" w:space="0" w:color="auto"/>
            <w:left w:val="none" w:sz="0" w:space="0" w:color="auto"/>
            <w:bottom w:val="none" w:sz="0" w:space="0" w:color="auto"/>
            <w:right w:val="none" w:sz="0" w:space="0" w:color="auto"/>
          </w:divBdr>
        </w:div>
        <w:div w:id="830950840">
          <w:marLeft w:val="640"/>
          <w:marRight w:val="0"/>
          <w:marTop w:val="0"/>
          <w:marBottom w:val="0"/>
          <w:divBdr>
            <w:top w:val="none" w:sz="0" w:space="0" w:color="auto"/>
            <w:left w:val="none" w:sz="0" w:space="0" w:color="auto"/>
            <w:bottom w:val="none" w:sz="0" w:space="0" w:color="auto"/>
            <w:right w:val="none" w:sz="0" w:space="0" w:color="auto"/>
          </w:divBdr>
        </w:div>
        <w:div w:id="712733804">
          <w:marLeft w:val="640"/>
          <w:marRight w:val="0"/>
          <w:marTop w:val="0"/>
          <w:marBottom w:val="0"/>
          <w:divBdr>
            <w:top w:val="none" w:sz="0" w:space="0" w:color="auto"/>
            <w:left w:val="none" w:sz="0" w:space="0" w:color="auto"/>
            <w:bottom w:val="none" w:sz="0" w:space="0" w:color="auto"/>
            <w:right w:val="none" w:sz="0" w:space="0" w:color="auto"/>
          </w:divBdr>
        </w:div>
        <w:div w:id="587731447">
          <w:marLeft w:val="640"/>
          <w:marRight w:val="0"/>
          <w:marTop w:val="0"/>
          <w:marBottom w:val="0"/>
          <w:divBdr>
            <w:top w:val="none" w:sz="0" w:space="0" w:color="auto"/>
            <w:left w:val="none" w:sz="0" w:space="0" w:color="auto"/>
            <w:bottom w:val="none" w:sz="0" w:space="0" w:color="auto"/>
            <w:right w:val="none" w:sz="0" w:space="0" w:color="auto"/>
          </w:divBdr>
        </w:div>
        <w:div w:id="1287925804">
          <w:marLeft w:val="640"/>
          <w:marRight w:val="0"/>
          <w:marTop w:val="0"/>
          <w:marBottom w:val="0"/>
          <w:divBdr>
            <w:top w:val="none" w:sz="0" w:space="0" w:color="auto"/>
            <w:left w:val="none" w:sz="0" w:space="0" w:color="auto"/>
            <w:bottom w:val="none" w:sz="0" w:space="0" w:color="auto"/>
            <w:right w:val="none" w:sz="0" w:space="0" w:color="auto"/>
          </w:divBdr>
        </w:div>
        <w:div w:id="1486357795">
          <w:marLeft w:val="640"/>
          <w:marRight w:val="0"/>
          <w:marTop w:val="0"/>
          <w:marBottom w:val="0"/>
          <w:divBdr>
            <w:top w:val="none" w:sz="0" w:space="0" w:color="auto"/>
            <w:left w:val="none" w:sz="0" w:space="0" w:color="auto"/>
            <w:bottom w:val="none" w:sz="0" w:space="0" w:color="auto"/>
            <w:right w:val="none" w:sz="0" w:space="0" w:color="auto"/>
          </w:divBdr>
        </w:div>
        <w:div w:id="1680886374">
          <w:marLeft w:val="640"/>
          <w:marRight w:val="0"/>
          <w:marTop w:val="0"/>
          <w:marBottom w:val="0"/>
          <w:divBdr>
            <w:top w:val="none" w:sz="0" w:space="0" w:color="auto"/>
            <w:left w:val="none" w:sz="0" w:space="0" w:color="auto"/>
            <w:bottom w:val="none" w:sz="0" w:space="0" w:color="auto"/>
            <w:right w:val="none" w:sz="0" w:space="0" w:color="auto"/>
          </w:divBdr>
        </w:div>
        <w:div w:id="1995378482">
          <w:marLeft w:val="640"/>
          <w:marRight w:val="0"/>
          <w:marTop w:val="0"/>
          <w:marBottom w:val="0"/>
          <w:divBdr>
            <w:top w:val="none" w:sz="0" w:space="0" w:color="auto"/>
            <w:left w:val="none" w:sz="0" w:space="0" w:color="auto"/>
            <w:bottom w:val="none" w:sz="0" w:space="0" w:color="auto"/>
            <w:right w:val="none" w:sz="0" w:space="0" w:color="auto"/>
          </w:divBdr>
        </w:div>
        <w:div w:id="1410425292">
          <w:marLeft w:val="640"/>
          <w:marRight w:val="0"/>
          <w:marTop w:val="0"/>
          <w:marBottom w:val="0"/>
          <w:divBdr>
            <w:top w:val="none" w:sz="0" w:space="0" w:color="auto"/>
            <w:left w:val="none" w:sz="0" w:space="0" w:color="auto"/>
            <w:bottom w:val="none" w:sz="0" w:space="0" w:color="auto"/>
            <w:right w:val="none" w:sz="0" w:space="0" w:color="auto"/>
          </w:divBdr>
        </w:div>
        <w:div w:id="524944207">
          <w:marLeft w:val="640"/>
          <w:marRight w:val="0"/>
          <w:marTop w:val="0"/>
          <w:marBottom w:val="0"/>
          <w:divBdr>
            <w:top w:val="none" w:sz="0" w:space="0" w:color="auto"/>
            <w:left w:val="none" w:sz="0" w:space="0" w:color="auto"/>
            <w:bottom w:val="none" w:sz="0" w:space="0" w:color="auto"/>
            <w:right w:val="none" w:sz="0" w:space="0" w:color="auto"/>
          </w:divBdr>
        </w:div>
        <w:div w:id="257569802">
          <w:marLeft w:val="640"/>
          <w:marRight w:val="0"/>
          <w:marTop w:val="0"/>
          <w:marBottom w:val="0"/>
          <w:divBdr>
            <w:top w:val="none" w:sz="0" w:space="0" w:color="auto"/>
            <w:left w:val="none" w:sz="0" w:space="0" w:color="auto"/>
            <w:bottom w:val="none" w:sz="0" w:space="0" w:color="auto"/>
            <w:right w:val="none" w:sz="0" w:space="0" w:color="auto"/>
          </w:divBdr>
        </w:div>
        <w:div w:id="295599606">
          <w:marLeft w:val="640"/>
          <w:marRight w:val="0"/>
          <w:marTop w:val="0"/>
          <w:marBottom w:val="0"/>
          <w:divBdr>
            <w:top w:val="none" w:sz="0" w:space="0" w:color="auto"/>
            <w:left w:val="none" w:sz="0" w:space="0" w:color="auto"/>
            <w:bottom w:val="none" w:sz="0" w:space="0" w:color="auto"/>
            <w:right w:val="none" w:sz="0" w:space="0" w:color="auto"/>
          </w:divBdr>
        </w:div>
        <w:div w:id="226305266">
          <w:marLeft w:val="640"/>
          <w:marRight w:val="0"/>
          <w:marTop w:val="0"/>
          <w:marBottom w:val="0"/>
          <w:divBdr>
            <w:top w:val="none" w:sz="0" w:space="0" w:color="auto"/>
            <w:left w:val="none" w:sz="0" w:space="0" w:color="auto"/>
            <w:bottom w:val="none" w:sz="0" w:space="0" w:color="auto"/>
            <w:right w:val="none" w:sz="0" w:space="0" w:color="auto"/>
          </w:divBdr>
        </w:div>
        <w:div w:id="1689138942">
          <w:marLeft w:val="640"/>
          <w:marRight w:val="0"/>
          <w:marTop w:val="0"/>
          <w:marBottom w:val="0"/>
          <w:divBdr>
            <w:top w:val="none" w:sz="0" w:space="0" w:color="auto"/>
            <w:left w:val="none" w:sz="0" w:space="0" w:color="auto"/>
            <w:bottom w:val="none" w:sz="0" w:space="0" w:color="auto"/>
            <w:right w:val="none" w:sz="0" w:space="0" w:color="auto"/>
          </w:divBdr>
        </w:div>
        <w:div w:id="787700445">
          <w:marLeft w:val="640"/>
          <w:marRight w:val="0"/>
          <w:marTop w:val="0"/>
          <w:marBottom w:val="0"/>
          <w:divBdr>
            <w:top w:val="none" w:sz="0" w:space="0" w:color="auto"/>
            <w:left w:val="none" w:sz="0" w:space="0" w:color="auto"/>
            <w:bottom w:val="none" w:sz="0" w:space="0" w:color="auto"/>
            <w:right w:val="none" w:sz="0" w:space="0" w:color="auto"/>
          </w:divBdr>
        </w:div>
        <w:div w:id="1361786110">
          <w:marLeft w:val="640"/>
          <w:marRight w:val="0"/>
          <w:marTop w:val="0"/>
          <w:marBottom w:val="0"/>
          <w:divBdr>
            <w:top w:val="none" w:sz="0" w:space="0" w:color="auto"/>
            <w:left w:val="none" w:sz="0" w:space="0" w:color="auto"/>
            <w:bottom w:val="none" w:sz="0" w:space="0" w:color="auto"/>
            <w:right w:val="none" w:sz="0" w:space="0" w:color="auto"/>
          </w:divBdr>
        </w:div>
        <w:div w:id="985161850">
          <w:marLeft w:val="640"/>
          <w:marRight w:val="0"/>
          <w:marTop w:val="0"/>
          <w:marBottom w:val="0"/>
          <w:divBdr>
            <w:top w:val="none" w:sz="0" w:space="0" w:color="auto"/>
            <w:left w:val="none" w:sz="0" w:space="0" w:color="auto"/>
            <w:bottom w:val="none" w:sz="0" w:space="0" w:color="auto"/>
            <w:right w:val="none" w:sz="0" w:space="0" w:color="auto"/>
          </w:divBdr>
        </w:div>
        <w:div w:id="48697287">
          <w:marLeft w:val="640"/>
          <w:marRight w:val="0"/>
          <w:marTop w:val="0"/>
          <w:marBottom w:val="0"/>
          <w:divBdr>
            <w:top w:val="none" w:sz="0" w:space="0" w:color="auto"/>
            <w:left w:val="none" w:sz="0" w:space="0" w:color="auto"/>
            <w:bottom w:val="none" w:sz="0" w:space="0" w:color="auto"/>
            <w:right w:val="none" w:sz="0" w:space="0" w:color="auto"/>
          </w:divBdr>
        </w:div>
        <w:div w:id="545485401">
          <w:marLeft w:val="640"/>
          <w:marRight w:val="0"/>
          <w:marTop w:val="0"/>
          <w:marBottom w:val="0"/>
          <w:divBdr>
            <w:top w:val="none" w:sz="0" w:space="0" w:color="auto"/>
            <w:left w:val="none" w:sz="0" w:space="0" w:color="auto"/>
            <w:bottom w:val="none" w:sz="0" w:space="0" w:color="auto"/>
            <w:right w:val="none" w:sz="0" w:space="0" w:color="auto"/>
          </w:divBdr>
        </w:div>
        <w:div w:id="712272556">
          <w:marLeft w:val="640"/>
          <w:marRight w:val="0"/>
          <w:marTop w:val="0"/>
          <w:marBottom w:val="0"/>
          <w:divBdr>
            <w:top w:val="none" w:sz="0" w:space="0" w:color="auto"/>
            <w:left w:val="none" w:sz="0" w:space="0" w:color="auto"/>
            <w:bottom w:val="none" w:sz="0" w:space="0" w:color="auto"/>
            <w:right w:val="none" w:sz="0" w:space="0" w:color="auto"/>
          </w:divBdr>
        </w:div>
        <w:div w:id="1042948463">
          <w:marLeft w:val="640"/>
          <w:marRight w:val="0"/>
          <w:marTop w:val="0"/>
          <w:marBottom w:val="0"/>
          <w:divBdr>
            <w:top w:val="none" w:sz="0" w:space="0" w:color="auto"/>
            <w:left w:val="none" w:sz="0" w:space="0" w:color="auto"/>
            <w:bottom w:val="none" w:sz="0" w:space="0" w:color="auto"/>
            <w:right w:val="none" w:sz="0" w:space="0" w:color="auto"/>
          </w:divBdr>
        </w:div>
        <w:div w:id="104889819">
          <w:marLeft w:val="640"/>
          <w:marRight w:val="0"/>
          <w:marTop w:val="0"/>
          <w:marBottom w:val="0"/>
          <w:divBdr>
            <w:top w:val="none" w:sz="0" w:space="0" w:color="auto"/>
            <w:left w:val="none" w:sz="0" w:space="0" w:color="auto"/>
            <w:bottom w:val="none" w:sz="0" w:space="0" w:color="auto"/>
            <w:right w:val="none" w:sz="0" w:space="0" w:color="auto"/>
          </w:divBdr>
        </w:div>
        <w:div w:id="1210530911">
          <w:marLeft w:val="640"/>
          <w:marRight w:val="0"/>
          <w:marTop w:val="0"/>
          <w:marBottom w:val="0"/>
          <w:divBdr>
            <w:top w:val="none" w:sz="0" w:space="0" w:color="auto"/>
            <w:left w:val="none" w:sz="0" w:space="0" w:color="auto"/>
            <w:bottom w:val="none" w:sz="0" w:space="0" w:color="auto"/>
            <w:right w:val="none" w:sz="0" w:space="0" w:color="auto"/>
          </w:divBdr>
        </w:div>
        <w:div w:id="651300091">
          <w:marLeft w:val="640"/>
          <w:marRight w:val="0"/>
          <w:marTop w:val="0"/>
          <w:marBottom w:val="0"/>
          <w:divBdr>
            <w:top w:val="none" w:sz="0" w:space="0" w:color="auto"/>
            <w:left w:val="none" w:sz="0" w:space="0" w:color="auto"/>
            <w:bottom w:val="none" w:sz="0" w:space="0" w:color="auto"/>
            <w:right w:val="none" w:sz="0" w:space="0" w:color="auto"/>
          </w:divBdr>
        </w:div>
        <w:div w:id="1421292816">
          <w:marLeft w:val="640"/>
          <w:marRight w:val="0"/>
          <w:marTop w:val="0"/>
          <w:marBottom w:val="0"/>
          <w:divBdr>
            <w:top w:val="none" w:sz="0" w:space="0" w:color="auto"/>
            <w:left w:val="none" w:sz="0" w:space="0" w:color="auto"/>
            <w:bottom w:val="none" w:sz="0" w:space="0" w:color="auto"/>
            <w:right w:val="none" w:sz="0" w:space="0" w:color="auto"/>
          </w:divBdr>
        </w:div>
        <w:div w:id="968433043">
          <w:marLeft w:val="640"/>
          <w:marRight w:val="0"/>
          <w:marTop w:val="0"/>
          <w:marBottom w:val="0"/>
          <w:divBdr>
            <w:top w:val="none" w:sz="0" w:space="0" w:color="auto"/>
            <w:left w:val="none" w:sz="0" w:space="0" w:color="auto"/>
            <w:bottom w:val="none" w:sz="0" w:space="0" w:color="auto"/>
            <w:right w:val="none" w:sz="0" w:space="0" w:color="auto"/>
          </w:divBdr>
        </w:div>
        <w:div w:id="95637853">
          <w:marLeft w:val="640"/>
          <w:marRight w:val="0"/>
          <w:marTop w:val="0"/>
          <w:marBottom w:val="0"/>
          <w:divBdr>
            <w:top w:val="none" w:sz="0" w:space="0" w:color="auto"/>
            <w:left w:val="none" w:sz="0" w:space="0" w:color="auto"/>
            <w:bottom w:val="none" w:sz="0" w:space="0" w:color="auto"/>
            <w:right w:val="none" w:sz="0" w:space="0" w:color="auto"/>
          </w:divBdr>
        </w:div>
        <w:div w:id="896744865">
          <w:marLeft w:val="640"/>
          <w:marRight w:val="0"/>
          <w:marTop w:val="0"/>
          <w:marBottom w:val="0"/>
          <w:divBdr>
            <w:top w:val="none" w:sz="0" w:space="0" w:color="auto"/>
            <w:left w:val="none" w:sz="0" w:space="0" w:color="auto"/>
            <w:bottom w:val="none" w:sz="0" w:space="0" w:color="auto"/>
            <w:right w:val="none" w:sz="0" w:space="0" w:color="auto"/>
          </w:divBdr>
        </w:div>
        <w:div w:id="1552185383">
          <w:marLeft w:val="640"/>
          <w:marRight w:val="0"/>
          <w:marTop w:val="0"/>
          <w:marBottom w:val="0"/>
          <w:divBdr>
            <w:top w:val="none" w:sz="0" w:space="0" w:color="auto"/>
            <w:left w:val="none" w:sz="0" w:space="0" w:color="auto"/>
            <w:bottom w:val="none" w:sz="0" w:space="0" w:color="auto"/>
            <w:right w:val="none" w:sz="0" w:space="0" w:color="auto"/>
          </w:divBdr>
        </w:div>
        <w:div w:id="790785952">
          <w:marLeft w:val="640"/>
          <w:marRight w:val="0"/>
          <w:marTop w:val="0"/>
          <w:marBottom w:val="0"/>
          <w:divBdr>
            <w:top w:val="none" w:sz="0" w:space="0" w:color="auto"/>
            <w:left w:val="none" w:sz="0" w:space="0" w:color="auto"/>
            <w:bottom w:val="none" w:sz="0" w:space="0" w:color="auto"/>
            <w:right w:val="none" w:sz="0" w:space="0" w:color="auto"/>
          </w:divBdr>
        </w:div>
      </w:divsChild>
    </w:div>
    <w:div w:id="1353603231">
      <w:bodyDiv w:val="1"/>
      <w:marLeft w:val="0"/>
      <w:marRight w:val="0"/>
      <w:marTop w:val="0"/>
      <w:marBottom w:val="0"/>
      <w:divBdr>
        <w:top w:val="none" w:sz="0" w:space="0" w:color="auto"/>
        <w:left w:val="none" w:sz="0" w:space="0" w:color="auto"/>
        <w:bottom w:val="none" w:sz="0" w:space="0" w:color="auto"/>
        <w:right w:val="none" w:sz="0" w:space="0" w:color="auto"/>
      </w:divBdr>
    </w:div>
    <w:div w:id="1356151199">
      <w:bodyDiv w:val="1"/>
      <w:marLeft w:val="0"/>
      <w:marRight w:val="0"/>
      <w:marTop w:val="0"/>
      <w:marBottom w:val="0"/>
      <w:divBdr>
        <w:top w:val="none" w:sz="0" w:space="0" w:color="auto"/>
        <w:left w:val="none" w:sz="0" w:space="0" w:color="auto"/>
        <w:bottom w:val="none" w:sz="0" w:space="0" w:color="auto"/>
        <w:right w:val="none" w:sz="0" w:space="0" w:color="auto"/>
      </w:divBdr>
      <w:divsChild>
        <w:div w:id="800198000">
          <w:marLeft w:val="640"/>
          <w:marRight w:val="0"/>
          <w:marTop w:val="0"/>
          <w:marBottom w:val="0"/>
          <w:divBdr>
            <w:top w:val="none" w:sz="0" w:space="0" w:color="auto"/>
            <w:left w:val="none" w:sz="0" w:space="0" w:color="auto"/>
            <w:bottom w:val="none" w:sz="0" w:space="0" w:color="auto"/>
            <w:right w:val="none" w:sz="0" w:space="0" w:color="auto"/>
          </w:divBdr>
        </w:div>
        <w:div w:id="712389260">
          <w:marLeft w:val="640"/>
          <w:marRight w:val="0"/>
          <w:marTop w:val="0"/>
          <w:marBottom w:val="0"/>
          <w:divBdr>
            <w:top w:val="none" w:sz="0" w:space="0" w:color="auto"/>
            <w:left w:val="none" w:sz="0" w:space="0" w:color="auto"/>
            <w:bottom w:val="none" w:sz="0" w:space="0" w:color="auto"/>
            <w:right w:val="none" w:sz="0" w:space="0" w:color="auto"/>
          </w:divBdr>
        </w:div>
        <w:div w:id="781265539">
          <w:marLeft w:val="640"/>
          <w:marRight w:val="0"/>
          <w:marTop w:val="0"/>
          <w:marBottom w:val="0"/>
          <w:divBdr>
            <w:top w:val="none" w:sz="0" w:space="0" w:color="auto"/>
            <w:left w:val="none" w:sz="0" w:space="0" w:color="auto"/>
            <w:bottom w:val="none" w:sz="0" w:space="0" w:color="auto"/>
            <w:right w:val="none" w:sz="0" w:space="0" w:color="auto"/>
          </w:divBdr>
        </w:div>
        <w:div w:id="1716007491">
          <w:marLeft w:val="640"/>
          <w:marRight w:val="0"/>
          <w:marTop w:val="0"/>
          <w:marBottom w:val="0"/>
          <w:divBdr>
            <w:top w:val="none" w:sz="0" w:space="0" w:color="auto"/>
            <w:left w:val="none" w:sz="0" w:space="0" w:color="auto"/>
            <w:bottom w:val="none" w:sz="0" w:space="0" w:color="auto"/>
            <w:right w:val="none" w:sz="0" w:space="0" w:color="auto"/>
          </w:divBdr>
        </w:div>
        <w:div w:id="664211545">
          <w:marLeft w:val="640"/>
          <w:marRight w:val="0"/>
          <w:marTop w:val="0"/>
          <w:marBottom w:val="0"/>
          <w:divBdr>
            <w:top w:val="none" w:sz="0" w:space="0" w:color="auto"/>
            <w:left w:val="none" w:sz="0" w:space="0" w:color="auto"/>
            <w:bottom w:val="none" w:sz="0" w:space="0" w:color="auto"/>
            <w:right w:val="none" w:sz="0" w:space="0" w:color="auto"/>
          </w:divBdr>
        </w:div>
        <w:div w:id="779492000">
          <w:marLeft w:val="640"/>
          <w:marRight w:val="0"/>
          <w:marTop w:val="0"/>
          <w:marBottom w:val="0"/>
          <w:divBdr>
            <w:top w:val="none" w:sz="0" w:space="0" w:color="auto"/>
            <w:left w:val="none" w:sz="0" w:space="0" w:color="auto"/>
            <w:bottom w:val="none" w:sz="0" w:space="0" w:color="auto"/>
            <w:right w:val="none" w:sz="0" w:space="0" w:color="auto"/>
          </w:divBdr>
        </w:div>
        <w:div w:id="197398779">
          <w:marLeft w:val="640"/>
          <w:marRight w:val="0"/>
          <w:marTop w:val="0"/>
          <w:marBottom w:val="0"/>
          <w:divBdr>
            <w:top w:val="none" w:sz="0" w:space="0" w:color="auto"/>
            <w:left w:val="none" w:sz="0" w:space="0" w:color="auto"/>
            <w:bottom w:val="none" w:sz="0" w:space="0" w:color="auto"/>
            <w:right w:val="none" w:sz="0" w:space="0" w:color="auto"/>
          </w:divBdr>
        </w:div>
        <w:div w:id="27805578">
          <w:marLeft w:val="640"/>
          <w:marRight w:val="0"/>
          <w:marTop w:val="0"/>
          <w:marBottom w:val="0"/>
          <w:divBdr>
            <w:top w:val="none" w:sz="0" w:space="0" w:color="auto"/>
            <w:left w:val="none" w:sz="0" w:space="0" w:color="auto"/>
            <w:bottom w:val="none" w:sz="0" w:space="0" w:color="auto"/>
            <w:right w:val="none" w:sz="0" w:space="0" w:color="auto"/>
          </w:divBdr>
        </w:div>
      </w:divsChild>
    </w:div>
    <w:div w:id="1356730677">
      <w:bodyDiv w:val="1"/>
      <w:marLeft w:val="0"/>
      <w:marRight w:val="0"/>
      <w:marTop w:val="0"/>
      <w:marBottom w:val="0"/>
      <w:divBdr>
        <w:top w:val="none" w:sz="0" w:space="0" w:color="auto"/>
        <w:left w:val="none" w:sz="0" w:space="0" w:color="auto"/>
        <w:bottom w:val="none" w:sz="0" w:space="0" w:color="auto"/>
        <w:right w:val="none" w:sz="0" w:space="0" w:color="auto"/>
      </w:divBdr>
    </w:div>
    <w:div w:id="1361202703">
      <w:bodyDiv w:val="1"/>
      <w:marLeft w:val="0"/>
      <w:marRight w:val="0"/>
      <w:marTop w:val="0"/>
      <w:marBottom w:val="0"/>
      <w:divBdr>
        <w:top w:val="none" w:sz="0" w:space="0" w:color="auto"/>
        <w:left w:val="none" w:sz="0" w:space="0" w:color="auto"/>
        <w:bottom w:val="none" w:sz="0" w:space="0" w:color="auto"/>
        <w:right w:val="none" w:sz="0" w:space="0" w:color="auto"/>
      </w:divBdr>
      <w:divsChild>
        <w:div w:id="80377459">
          <w:marLeft w:val="640"/>
          <w:marRight w:val="0"/>
          <w:marTop w:val="0"/>
          <w:marBottom w:val="0"/>
          <w:divBdr>
            <w:top w:val="none" w:sz="0" w:space="0" w:color="auto"/>
            <w:left w:val="none" w:sz="0" w:space="0" w:color="auto"/>
            <w:bottom w:val="none" w:sz="0" w:space="0" w:color="auto"/>
            <w:right w:val="none" w:sz="0" w:space="0" w:color="auto"/>
          </w:divBdr>
        </w:div>
        <w:div w:id="1466197845">
          <w:marLeft w:val="640"/>
          <w:marRight w:val="0"/>
          <w:marTop w:val="0"/>
          <w:marBottom w:val="0"/>
          <w:divBdr>
            <w:top w:val="none" w:sz="0" w:space="0" w:color="auto"/>
            <w:left w:val="none" w:sz="0" w:space="0" w:color="auto"/>
            <w:bottom w:val="none" w:sz="0" w:space="0" w:color="auto"/>
            <w:right w:val="none" w:sz="0" w:space="0" w:color="auto"/>
          </w:divBdr>
        </w:div>
        <w:div w:id="691498283">
          <w:marLeft w:val="640"/>
          <w:marRight w:val="0"/>
          <w:marTop w:val="0"/>
          <w:marBottom w:val="0"/>
          <w:divBdr>
            <w:top w:val="none" w:sz="0" w:space="0" w:color="auto"/>
            <w:left w:val="none" w:sz="0" w:space="0" w:color="auto"/>
            <w:bottom w:val="none" w:sz="0" w:space="0" w:color="auto"/>
            <w:right w:val="none" w:sz="0" w:space="0" w:color="auto"/>
          </w:divBdr>
        </w:div>
        <w:div w:id="1751005340">
          <w:marLeft w:val="640"/>
          <w:marRight w:val="0"/>
          <w:marTop w:val="0"/>
          <w:marBottom w:val="0"/>
          <w:divBdr>
            <w:top w:val="none" w:sz="0" w:space="0" w:color="auto"/>
            <w:left w:val="none" w:sz="0" w:space="0" w:color="auto"/>
            <w:bottom w:val="none" w:sz="0" w:space="0" w:color="auto"/>
            <w:right w:val="none" w:sz="0" w:space="0" w:color="auto"/>
          </w:divBdr>
        </w:div>
        <w:div w:id="378089083">
          <w:marLeft w:val="640"/>
          <w:marRight w:val="0"/>
          <w:marTop w:val="0"/>
          <w:marBottom w:val="0"/>
          <w:divBdr>
            <w:top w:val="none" w:sz="0" w:space="0" w:color="auto"/>
            <w:left w:val="none" w:sz="0" w:space="0" w:color="auto"/>
            <w:bottom w:val="none" w:sz="0" w:space="0" w:color="auto"/>
            <w:right w:val="none" w:sz="0" w:space="0" w:color="auto"/>
          </w:divBdr>
        </w:div>
        <w:div w:id="73478162">
          <w:marLeft w:val="640"/>
          <w:marRight w:val="0"/>
          <w:marTop w:val="0"/>
          <w:marBottom w:val="0"/>
          <w:divBdr>
            <w:top w:val="none" w:sz="0" w:space="0" w:color="auto"/>
            <w:left w:val="none" w:sz="0" w:space="0" w:color="auto"/>
            <w:bottom w:val="none" w:sz="0" w:space="0" w:color="auto"/>
            <w:right w:val="none" w:sz="0" w:space="0" w:color="auto"/>
          </w:divBdr>
        </w:div>
        <w:div w:id="982925189">
          <w:marLeft w:val="640"/>
          <w:marRight w:val="0"/>
          <w:marTop w:val="0"/>
          <w:marBottom w:val="0"/>
          <w:divBdr>
            <w:top w:val="none" w:sz="0" w:space="0" w:color="auto"/>
            <w:left w:val="none" w:sz="0" w:space="0" w:color="auto"/>
            <w:bottom w:val="none" w:sz="0" w:space="0" w:color="auto"/>
            <w:right w:val="none" w:sz="0" w:space="0" w:color="auto"/>
          </w:divBdr>
        </w:div>
        <w:div w:id="1490487714">
          <w:marLeft w:val="640"/>
          <w:marRight w:val="0"/>
          <w:marTop w:val="0"/>
          <w:marBottom w:val="0"/>
          <w:divBdr>
            <w:top w:val="none" w:sz="0" w:space="0" w:color="auto"/>
            <w:left w:val="none" w:sz="0" w:space="0" w:color="auto"/>
            <w:bottom w:val="none" w:sz="0" w:space="0" w:color="auto"/>
            <w:right w:val="none" w:sz="0" w:space="0" w:color="auto"/>
          </w:divBdr>
        </w:div>
        <w:div w:id="1118335421">
          <w:marLeft w:val="640"/>
          <w:marRight w:val="0"/>
          <w:marTop w:val="0"/>
          <w:marBottom w:val="0"/>
          <w:divBdr>
            <w:top w:val="none" w:sz="0" w:space="0" w:color="auto"/>
            <w:left w:val="none" w:sz="0" w:space="0" w:color="auto"/>
            <w:bottom w:val="none" w:sz="0" w:space="0" w:color="auto"/>
            <w:right w:val="none" w:sz="0" w:space="0" w:color="auto"/>
          </w:divBdr>
        </w:div>
        <w:div w:id="1547062319">
          <w:marLeft w:val="640"/>
          <w:marRight w:val="0"/>
          <w:marTop w:val="0"/>
          <w:marBottom w:val="0"/>
          <w:divBdr>
            <w:top w:val="none" w:sz="0" w:space="0" w:color="auto"/>
            <w:left w:val="none" w:sz="0" w:space="0" w:color="auto"/>
            <w:bottom w:val="none" w:sz="0" w:space="0" w:color="auto"/>
            <w:right w:val="none" w:sz="0" w:space="0" w:color="auto"/>
          </w:divBdr>
        </w:div>
        <w:div w:id="75975964">
          <w:marLeft w:val="640"/>
          <w:marRight w:val="0"/>
          <w:marTop w:val="0"/>
          <w:marBottom w:val="0"/>
          <w:divBdr>
            <w:top w:val="none" w:sz="0" w:space="0" w:color="auto"/>
            <w:left w:val="none" w:sz="0" w:space="0" w:color="auto"/>
            <w:bottom w:val="none" w:sz="0" w:space="0" w:color="auto"/>
            <w:right w:val="none" w:sz="0" w:space="0" w:color="auto"/>
          </w:divBdr>
        </w:div>
        <w:div w:id="881020968">
          <w:marLeft w:val="640"/>
          <w:marRight w:val="0"/>
          <w:marTop w:val="0"/>
          <w:marBottom w:val="0"/>
          <w:divBdr>
            <w:top w:val="none" w:sz="0" w:space="0" w:color="auto"/>
            <w:left w:val="none" w:sz="0" w:space="0" w:color="auto"/>
            <w:bottom w:val="none" w:sz="0" w:space="0" w:color="auto"/>
            <w:right w:val="none" w:sz="0" w:space="0" w:color="auto"/>
          </w:divBdr>
        </w:div>
        <w:div w:id="2039423934">
          <w:marLeft w:val="640"/>
          <w:marRight w:val="0"/>
          <w:marTop w:val="0"/>
          <w:marBottom w:val="0"/>
          <w:divBdr>
            <w:top w:val="none" w:sz="0" w:space="0" w:color="auto"/>
            <w:left w:val="none" w:sz="0" w:space="0" w:color="auto"/>
            <w:bottom w:val="none" w:sz="0" w:space="0" w:color="auto"/>
            <w:right w:val="none" w:sz="0" w:space="0" w:color="auto"/>
          </w:divBdr>
        </w:div>
        <w:div w:id="685331075">
          <w:marLeft w:val="640"/>
          <w:marRight w:val="0"/>
          <w:marTop w:val="0"/>
          <w:marBottom w:val="0"/>
          <w:divBdr>
            <w:top w:val="none" w:sz="0" w:space="0" w:color="auto"/>
            <w:left w:val="none" w:sz="0" w:space="0" w:color="auto"/>
            <w:bottom w:val="none" w:sz="0" w:space="0" w:color="auto"/>
            <w:right w:val="none" w:sz="0" w:space="0" w:color="auto"/>
          </w:divBdr>
        </w:div>
        <w:div w:id="1129469184">
          <w:marLeft w:val="640"/>
          <w:marRight w:val="0"/>
          <w:marTop w:val="0"/>
          <w:marBottom w:val="0"/>
          <w:divBdr>
            <w:top w:val="none" w:sz="0" w:space="0" w:color="auto"/>
            <w:left w:val="none" w:sz="0" w:space="0" w:color="auto"/>
            <w:bottom w:val="none" w:sz="0" w:space="0" w:color="auto"/>
            <w:right w:val="none" w:sz="0" w:space="0" w:color="auto"/>
          </w:divBdr>
        </w:div>
        <w:div w:id="672149392">
          <w:marLeft w:val="640"/>
          <w:marRight w:val="0"/>
          <w:marTop w:val="0"/>
          <w:marBottom w:val="0"/>
          <w:divBdr>
            <w:top w:val="none" w:sz="0" w:space="0" w:color="auto"/>
            <w:left w:val="none" w:sz="0" w:space="0" w:color="auto"/>
            <w:bottom w:val="none" w:sz="0" w:space="0" w:color="auto"/>
            <w:right w:val="none" w:sz="0" w:space="0" w:color="auto"/>
          </w:divBdr>
        </w:div>
        <w:div w:id="1780485734">
          <w:marLeft w:val="640"/>
          <w:marRight w:val="0"/>
          <w:marTop w:val="0"/>
          <w:marBottom w:val="0"/>
          <w:divBdr>
            <w:top w:val="none" w:sz="0" w:space="0" w:color="auto"/>
            <w:left w:val="none" w:sz="0" w:space="0" w:color="auto"/>
            <w:bottom w:val="none" w:sz="0" w:space="0" w:color="auto"/>
            <w:right w:val="none" w:sz="0" w:space="0" w:color="auto"/>
          </w:divBdr>
        </w:div>
        <w:div w:id="1219050101">
          <w:marLeft w:val="640"/>
          <w:marRight w:val="0"/>
          <w:marTop w:val="0"/>
          <w:marBottom w:val="0"/>
          <w:divBdr>
            <w:top w:val="none" w:sz="0" w:space="0" w:color="auto"/>
            <w:left w:val="none" w:sz="0" w:space="0" w:color="auto"/>
            <w:bottom w:val="none" w:sz="0" w:space="0" w:color="auto"/>
            <w:right w:val="none" w:sz="0" w:space="0" w:color="auto"/>
          </w:divBdr>
        </w:div>
        <w:div w:id="2130082704">
          <w:marLeft w:val="640"/>
          <w:marRight w:val="0"/>
          <w:marTop w:val="0"/>
          <w:marBottom w:val="0"/>
          <w:divBdr>
            <w:top w:val="none" w:sz="0" w:space="0" w:color="auto"/>
            <w:left w:val="none" w:sz="0" w:space="0" w:color="auto"/>
            <w:bottom w:val="none" w:sz="0" w:space="0" w:color="auto"/>
            <w:right w:val="none" w:sz="0" w:space="0" w:color="auto"/>
          </w:divBdr>
        </w:div>
        <w:div w:id="672953623">
          <w:marLeft w:val="640"/>
          <w:marRight w:val="0"/>
          <w:marTop w:val="0"/>
          <w:marBottom w:val="0"/>
          <w:divBdr>
            <w:top w:val="none" w:sz="0" w:space="0" w:color="auto"/>
            <w:left w:val="none" w:sz="0" w:space="0" w:color="auto"/>
            <w:bottom w:val="none" w:sz="0" w:space="0" w:color="auto"/>
            <w:right w:val="none" w:sz="0" w:space="0" w:color="auto"/>
          </w:divBdr>
        </w:div>
        <w:div w:id="1408651874">
          <w:marLeft w:val="640"/>
          <w:marRight w:val="0"/>
          <w:marTop w:val="0"/>
          <w:marBottom w:val="0"/>
          <w:divBdr>
            <w:top w:val="none" w:sz="0" w:space="0" w:color="auto"/>
            <w:left w:val="none" w:sz="0" w:space="0" w:color="auto"/>
            <w:bottom w:val="none" w:sz="0" w:space="0" w:color="auto"/>
            <w:right w:val="none" w:sz="0" w:space="0" w:color="auto"/>
          </w:divBdr>
        </w:div>
        <w:div w:id="1786998575">
          <w:marLeft w:val="640"/>
          <w:marRight w:val="0"/>
          <w:marTop w:val="0"/>
          <w:marBottom w:val="0"/>
          <w:divBdr>
            <w:top w:val="none" w:sz="0" w:space="0" w:color="auto"/>
            <w:left w:val="none" w:sz="0" w:space="0" w:color="auto"/>
            <w:bottom w:val="none" w:sz="0" w:space="0" w:color="auto"/>
            <w:right w:val="none" w:sz="0" w:space="0" w:color="auto"/>
          </w:divBdr>
        </w:div>
        <w:div w:id="1009138247">
          <w:marLeft w:val="640"/>
          <w:marRight w:val="0"/>
          <w:marTop w:val="0"/>
          <w:marBottom w:val="0"/>
          <w:divBdr>
            <w:top w:val="none" w:sz="0" w:space="0" w:color="auto"/>
            <w:left w:val="none" w:sz="0" w:space="0" w:color="auto"/>
            <w:bottom w:val="none" w:sz="0" w:space="0" w:color="auto"/>
            <w:right w:val="none" w:sz="0" w:space="0" w:color="auto"/>
          </w:divBdr>
        </w:div>
        <w:div w:id="798187091">
          <w:marLeft w:val="640"/>
          <w:marRight w:val="0"/>
          <w:marTop w:val="0"/>
          <w:marBottom w:val="0"/>
          <w:divBdr>
            <w:top w:val="none" w:sz="0" w:space="0" w:color="auto"/>
            <w:left w:val="none" w:sz="0" w:space="0" w:color="auto"/>
            <w:bottom w:val="none" w:sz="0" w:space="0" w:color="auto"/>
            <w:right w:val="none" w:sz="0" w:space="0" w:color="auto"/>
          </w:divBdr>
        </w:div>
        <w:div w:id="1168322923">
          <w:marLeft w:val="640"/>
          <w:marRight w:val="0"/>
          <w:marTop w:val="0"/>
          <w:marBottom w:val="0"/>
          <w:divBdr>
            <w:top w:val="none" w:sz="0" w:space="0" w:color="auto"/>
            <w:left w:val="none" w:sz="0" w:space="0" w:color="auto"/>
            <w:bottom w:val="none" w:sz="0" w:space="0" w:color="auto"/>
            <w:right w:val="none" w:sz="0" w:space="0" w:color="auto"/>
          </w:divBdr>
        </w:div>
        <w:div w:id="1169562228">
          <w:marLeft w:val="640"/>
          <w:marRight w:val="0"/>
          <w:marTop w:val="0"/>
          <w:marBottom w:val="0"/>
          <w:divBdr>
            <w:top w:val="none" w:sz="0" w:space="0" w:color="auto"/>
            <w:left w:val="none" w:sz="0" w:space="0" w:color="auto"/>
            <w:bottom w:val="none" w:sz="0" w:space="0" w:color="auto"/>
            <w:right w:val="none" w:sz="0" w:space="0" w:color="auto"/>
          </w:divBdr>
        </w:div>
        <w:div w:id="88545995">
          <w:marLeft w:val="640"/>
          <w:marRight w:val="0"/>
          <w:marTop w:val="0"/>
          <w:marBottom w:val="0"/>
          <w:divBdr>
            <w:top w:val="none" w:sz="0" w:space="0" w:color="auto"/>
            <w:left w:val="none" w:sz="0" w:space="0" w:color="auto"/>
            <w:bottom w:val="none" w:sz="0" w:space="0" w:color="auto"/>
            <w:right w:val="none" w:sz="0" w:space="0" w:color="auto"/>
          </w:divBdr>
        </w:div>
        <w:div w:id="146172602">
          <w:marLeft w:val="640"/>
          <w:marRight w:val="0"/>
          <w:marTop w:val="0"/>
          <w:marBottom w:val="0"/>
          <w:divBdr>
            <w:top w:val="none" w:sz="0" w:space="0" w:color="auto"/>
            <w:left w:val="none" w:sz="0" w:space="0" w:color="auto"/>
            <w:bottom w:val="none" w:sz="0" w:space="0" w:color="auto"/>
            <w:right w:val="none" w:sz="0" w:space="0" w:color="auto"/>
          </w:divBdr>
        </w:div>
      </w:divsChild>
    </w:div>
    <w:div w:id="1368868973">
      <w:bodyDiv w:val="1"/>
      <w:marLeft w:val="0"/>
      <w:marRight w:val="0"/>
      <w:marTop w:val="0"/>
      <w:marBottom w:val="0"/>
      <w:divBdr>
        <w:top w:val="none" w:sz="0" w:space="0" w:color="auto"/>
        <w:left w:val="none" w:sz="0" w:space="0" w:color="auto"/>
        <w:bottom w:val="none" w:sz="0" w:space="0" w:color="auto"/>
        <w:right w:val="none" w:sz="0" w:space="0" w:color="auto"/>
      </w:divBdr>
      <w:divsChild>
        <w:div w:id="1372266553">
          <w:marLeft w:val="640"/>
          <w:marRight w:val="0"/>
          <w:marTop w:val="0"/>
          <w:marBottom w:val="0"/>
          <w:divBdr>
            <w:top w:val="none" w:sz="0" w:space="0" w:color="auto"/>
            <w:left w:val="none" w:sz="0" w:space="0" w:color="auto"/>
            <w:bottom w:val="none" w:sz="0" w:space="0" w:color="auto"/>
            <w:right w:val="none" w:sz="0" w:space="0" w:color="auto"/>
          </w:divBdr>
        </w:div>
        <w:div w:id="1316377578">
          <w:marLeft w:val="640"/>
          <w:marRight w:val="0"/>
          <w:marTop w:val="0"/>
          <w:marBottom w:val="0"/>
          <w:divBdr>
            <w:top w:val="none" w:sz="0" w:space="0" w:color="auto"/>
            <w:left w:val="none" w:sz="0" w:space="0" w:color="auto"/>
            <w:bottom w:val="none" w:sz="0" w:space="0" w:color="auto"/>
            <w:right w:val="none" w:sz="0" w:space="0" w:color="auto"/>
          </w:divBdr>
        </w:div>
        <w:div w:id="1617560411">
          <w:marLeft w:val="640"/>
          <w:marRight w:val="0"/>
          <w:marTop w:val="0"/>
          <w:marBottom w:val="0"/>
          <w:divBdr>
            <w:top w:val="none" w:sz="0" w:space="0" w:color="auto"/>
            <w:left w:val="none" w:sz="0" w:space="0" w:color="auto"/>
            <w:bottom w:val="none" w:sz="0" w:space="0" w:color="auto"/>
            <w:right w:val="none" w:sz="0" w:space="0" w:color="auto"/>
          </w:divBdr>
        </w:div>
        <w:div w:id="60717798">
          <w:marLeft w:val="640"/>
          <w:marRight w:val="0"/>
          <w:marTop w:val="0"/>
          <w:marBottom w:val="0"/>
          <w:divBdr>
            <w:top w:val="none" w:sz="0" w:space="0" w:color="auto"/>
            <w:left w:val="none" w:sz="0" w:space="0" w:color="auto"/>
            <w:bottom w:val="none" w:sz="0" w:space="0" w:color="auto"/>
            <w:right w:val="none" w:sz="0" w:space="0" w:color="auto"/>
          </w:divBdr>
        </w:div>
        <w:div w:id="1188643333">
          <w:marLeft w:val="640"/>
          <w:marRight w:val="0"/>
          <w:marTop w:val="0"/>
          <w:marBottom w:val="0"/>
          <w:divBdr>
            <w:top w:val="none" w:sz="0" w:space="0" w:color="auto"/>
            <w:left w:val="none" w:sz="0" w:space="0" w:color="auto"/>
            <w:bottom w:val="none" w:sz="0" w:space="0" w:color="auto"/>
            <w:right w:val="none" w:sz="0" w:space="0" w:color="auto"/>
          </w:divBdr>
        </w:div>
        <w:div w:id="1172911677">
          <w:marLeft w:val="640"/>
          <w:marRight w:val="0"/>
          <w:marTop w:val="0"/>
          <w:marBottom w:val="0"/>
          <w:divBdr>
            <w:top w:val="none" w:sz="0" w:space="0" w:color="auto"/>
            <w:left w:val="none" w:sz="0" w:space="0" w:color="auto"/>
            <w:bottom w:val="none" w:sz="0" w:space="0" w:color="auto"/>
            <w:right w:val="none" w:sz="0" w:space="0" w:color="auto"/>
          </w:divBdr>
        </w:div>
        <w:div w:id="150559674">
          <w:marLeft w:val="640"/>
          <w:marRight w:val="0"/>
          <w:marTop w:val="0"/>
          <w:marBottom w:val="0"/>
          <w:divBdr>
            <w:top w:val="none" w:sz="0" w:space="0" w:color="auto"/>
            <w:left w:val="none" w:sz="0" w:space="0" w:color="auto"/>
            <w:bottom w:val="none" w:sz="0" w:space="0" w:color="auto"/>
            <w:right w:val="none" w:sz="0" w:space="0" w:color="auto"/>
          </w:divBdr>
        </w:div>
        <w:div w:id="150174328">
          <w:marLeft w:val="640"/>
          <w:marRight w:val="0"/>
          <w:marTop w:val="0"/>
          <w:marBottom w:val="0"/>
          <w:divBdr>
            <w:top w:val="none" w:sz="0" w:space="0" w:color="auto"/>
            <w:left w:val="none" w:sz="0" w:space="0" w:color="auto"/>
            <w:bottom w:val="none" w:sz="0" w:space="0" w:color="auto"/>
            <w:right w:val="none" w:sz="0" w:space="0" w:color="auto"/>
          </w:divBdr>
        </w:div>
        <w:div w:id="878322273">
          <w:marLeft w:val="640"/>
          <w:marRight w:val="0"/>
          <w:marTop w:val="0"/>
          <w:marBottom w:val="0"/>
          <w:divBdr>
            <w:top w:val="none" w:sz="0" w:space="0" w:color="auto"/>
            <w:left w:val="none" w:sz="0" w:space="0" w:color="auto"/>
            <w:bottom w:val="none" w:sz="0" w:space="0" w:color="auto"/>
            <w:right w:val="none" w:sz="0" w:space="0" w:color="auto"/>
          </w:divBdr>
        </w:div>
        <w:div w:id="614681652">
          <w:marLeft w:val="640"/>
          <w:marRight w:val="0"/>
          <w:marTop w:val="0"/>
          <w:marBottom w:val="0"/>
          <w:divBdr>
            <w:top w:val="none" w:sz="0" w:space="0" w:color="auto"/>
            <w:left w:val="none" w:sz="0" w:space="0" w:color="auto"/>
            <w:bottom w:val="none" w:sz="0" w:space="0" w:color="auto"/>
            <w:right w:val="none" w:sz="0" w:space="0" w:color="auto"/>
          </w:divBdr>
        </w:div>
      </w:divsChild>
    </w:div>
    <w:div w:id="1373383411">
      <w:bodyDiv w:val="1"/>
      <w:marLeft w:val="0"/>
      <w:marRight w:val="0"/>
      <w:marTop w:val="0"/>
      <w:marBottom w:val="0"/>
      <w:divBdr>
        <w:top w:val="none" w:sz="0" w:space="0" w:color="auto"/>
        <w:left w:val="none" w:sz="0" w:space="0" w:color="auto"/>
        <w:bottom w:val="none" w:sz="0" w:space="0" w:color="auto"/>
        <w:right w:val="none" w:sz="0" w:space="0" w:color="auto"/>
      </w:divBdr>
      <w:divsChild>
        <w:div w:id="188759389">
          <w:marLeft w:val="640"/>
          <w:marRight w:val="0"/>
          <w:marTop w:val="0"/>
          <w:marBottom w:val="0"/>
          <w:divBdr>
            <w:top w:val="none" w:sz="0" w:space="0" w:color="auto"/>
            <w:left w:val="none" w:sz="0" w:space="0" w:color="auto"/>
            <w:bottom w:val="none" w:sz="0" w:space="0" w:color="auto"/>
            <w:right w:val="none" w:sz="0" w:space="0" w:color="auto"/>
          </w:divBdr>
        </w:div>
        <w:div w:id="387729994">
          <w:marLeft w:val="640"/>
          <w:marRight w:val="0"/>
          <w:marTop w:val="0"/>
          <w:marBottom w:val="0"/>
          <w:divBdr>
            <w:top w:val="none" w:sz="0" w:space="0" w:color="auto"/>
            <w:left w:val="none" w:sz="0" w:space="0" w:color="auto"/>
            <w:bottom w:val="none" w:sz="0" w:space="0" w:color="auto"/>
            <w:right w:val="none" w:sz="0" w:space="0" w:color="auto"/>
          </w:divBdr>
        </w:div>
        <w:div w:id="777679011">
          <w:marLeft w:val="640"/>
          <w:marRight w:val="0"/>
          <w:marTop w:val="0"/>
          <w:marBottom w:val="0"/>
          <w:divBdr>
            <w:top w:val="none" w:sz="0" w:space="0" w:color="auto"/>
            <w:left w:val="none" w:sz="0" w:space="0" w:color="auto"/>
            <w:bottom w:val="none" w:sz="0" w:space="0" w:color="auto"/>
            <w:right w:val="none" w:sz="0" w:space="0" w:color="auto"/>
          </w:divBdr>
        </w:div>
        <w:div w:id="968389970">
          <w:marLeft w:val="640"/>
          <w:marRight w:val="0"/>
          <w:marTop w:val="0"/>
          <w:marBottom w:val="0"/>
          <w:divBdr>
            <w:top w:val="none" w:sz="0" w:space="0" w:color="auto"/>
            <w:left w:val="none" w:sz="0" w:space="0" w:color="auto"/>
            <w:bottom w:val="none" w:sz="0" w:space="0" w:color="auto"/>
            <w:right w:val="none" w:sz="0" w:space="0" w:color="auto"/>
          </w:divBdr>
        </w:div>
        <w:div w:id="239483517">
          <w:marLeft w:val="640"/>
          <w:marRight w:val="0"/>
          <w:marTop w:val="0"/>
          <w:marBottom w:val="0"/>
          <w:divBdr>
            <w:top w:val="none" w:sz="0" w:space="0" w:color="auto"/>
            <w:left w:val="none" w:sz="0" w:space="0" w:color="auto"/>
            <w:bottom w:val="none" w:sz="0" w:space="0" w:color="auto"/>
            <w:right w:val="none" w:sz="0" w:space="0" w:color="auto"/>
          </w:divBdr>
        </w:div>
        <w:div w:id="452015816">
          <w:marLeft w:val="640"/>
          <w:marRight w:val="0"/>
          <w:marTop w:val="0"/>
          <w:marBottom w:val="0"/>
          <w:divBdr>
            <w:top w:val="none" w:sz="0" w:space="0" w:color="auto"/>
            <w:left w:val="none" w:sz="0" w:space="0" w:color="auto"/>
            <w:bottom w:val="none" w:sz="0" w:space="0" w:color="auto"/>
            <w:right w:val="none" w:sz="0" w:space="0" w:color="auto"/>
          </w:divBdr>
        </w:div>
        <w:div w:id="1975133656">
          <w:marLeft w:val="640"/>
          <w:marRight w:val="0"/>
          <w:marTop w:val="0"/>
          <w:marBottom w:val="0"/>
          <w:divBdr>
            <w:top w:val="none" w:sz="0" w:space="0" w:color="auto"/>
            <w:left w:val="none" w:sz="0" w:space="0" w:color="auto"/>
            <w:bottom w:val="none" w:sz="0" w:space="0" w:color="auto"/>
            <w:right w:val="none" w:sz="0" w:space="0" w:color="auto"/>
          </w:divBdr>
        </w:div>
        <w:div w:id="2070494436">
          <w:marLeft w:val="640"/>
          <w:marRight w:val="0"/>
          <w:marTop w:val="0"/>
          <w:marBottom w:val="0"/>
          <w:divBdr>
            <w:top w:val="none" w:sz="0" w:space="0" w:color="auto"/>
            <w:left w:val="none" w:sz="0" w:space="0" w:color="auto"/>
            <w:bottom w:val="none" w:sz="0" w:space="0" w:color="auto"/>
            <w:right w:val="none" w:sz="0" w:space="0" w:color="auto"/>
          </w:divBdr>
        </w:div>
        <w:div w:id="150945864">
          <w:marLeft w:val="640"/>
          <w:marRight w:val="0"/>
          <w:marTop w:val="0"/>
          <w:marBottom w:val="0"/>
          <w:divBdr>
            <w:top w:val="none" w:sz="0" w:space="0" w:color="auto"/>
            <w:left w:val="none" w:sz="0" w:space="0" w:color="auto"/>
            <w:bottom w:val="none" w:sz="0" w:space="0" w:color="auto"/>
            <w:right w:val="none" w:sz="0" w:space="0" w:color="auto"/>
          </w:divBdr>
        </w:div>
        <w:div w:id="1307203362">
          <w:marLeft w:val="640"/>
          <w:marRight w:val="0"/>
          <w:marTop w:val="0"/>
          <w:marBottom w:val="0"/>
          <w:divBdr>
            <w:top w:val="none" w:sz="0" w:space="0" w:color="auto"/>
            <w:left w:val="none" w:sz="0" w:space="0" w:color="auto"/>
            <w:bottom w:val="none" w:sz="0" w:space="0" w:color="auto"/>
            <w:right w:val="none" w:sz="0" w:space="0" w:color="auto"/>
          </w:divBdr>
        </w:div>
        <w:div w:id="10838351">
          <w:marLeft w:val="640"/>
          <w:marRight w:val="0"/>
          <w:marTop w:val="0"/>
          <w:marBottom w:val="0"/>
          <w:divBdr>
            <w:top w:val="none" w:sz="0" w:space="0" w:color="auto"/>
            <w:left w:val="none" w:sz="0" w:space="0" w:color="auto"/>
            <w:bottom w:val="none" w:sz="0" w:space="0" w:color="auto"/>
            <w:right w:val="none" w:sz="0" w:space="0" w:color="auto"/>
          </w:divBdr>
        </w:div>
        <w:div w:id="401223026">
          <w:marLeft w:val="640"/>
          <w:marRight w:val="0"/>
          <w:marTop w:val="0"/>
          <w:marBottom w:val="0"/>
          <w:divBdr>
            <w:top w:val="none" w:sz="0" w:space="0" w:color="auto"/>
            <w:left w:val="none" w:sz="0" w:space="0" w:color="auto"/>
            <w:bottom w:val="none" w:sz="0" w:space="0" w:color="auto"/>
            <w:right w:val="none" w:sz="0" w:space="0" w:color="auto"/>
          </w:divBdr>
        </w:div>
        <w:div w:id="128717604">
          <w:marLeft w:val="640"/>
          <w:marRight w:val="0"/>
          <w:marTop w:val="0"/>
          <w:marBottom w:val="0"/>
          <w:divBdr>
            <w:top w:val="none" w:sz="0" w:space="0" w:color="auto"/>
            <w:left w:val="none" w:sz="0" w:space="0" w:color="auto"/>
            <w:bottom w:val="none" w:sz="0" w:space="0" w:color="auto"/>
            <w:right w:val="none" w:sz="0" w:space="0" w:color="auto"/>
          </w:divBdr>
        </w:div>
        <w:div w:id="2061048038">
          <w:marLeft w:val="640"/>
          <w:marRight w:val="0"/>
          <w:marTop w:val="0"/>
          <w:marBottom w:val="0"/>
          <w:divBdr>
            <w:top w:val="none" w:sz="0" w:space="0" w:color="auto"/>
            <w:left w:val="none" w:sz="0" w:space="0" w:color="auto"/>
            <w:bottom w:val="none" w:sz="0" w:space="0" w:color="auto"/>
            <w:right w:val="none" w:sz="0" w:space="0" w:color="auto"/>
          </w:divBdr>
        </w:div>
        <w:div w:id="1162311667">
          <w:marLeft w:val="640"/>
          <w:marRight w:val="0"/>
          <w:marTop w:val="0"/>
          <w:marBottom w:val="0"/>
          <w:divBdr>
            <w:top w:val="none" w:sz="0" w:space="0" w:color="auto"/>
            <w:left w:val="none" w:sz="0" w:space="0" w:color="auto"/>
            <w:bottom w:val="none" w:sz="0" w:space="0" w:color="auto"/>
            <w:right w:val="none" w:sz="0" w:space="0" w:color="auto"/>
          </w:divBdr>
        </w:div>
        <w:div w:id="1459450970">
          <w:marLeft w:val="640"/>
          <w:marRight w:val="0"/>
          <w:marTop w:val="0"/>
          <w:marBottom w:val="0"/>
          <w:divBdr>
            <w:top w:val="none" w:sz="0" w:space="0" w:color="auto"/>
            <w:left w:val="none" w:sz="0" w:space="0" w:color="auto"/>
            <w:bottom w:val="none" w:sz="0" w:space="0" w:color="auto"/>
            <w:right w:val="none" w:sz="0" w:space="0" w:color="auto"/>
          </w:divBdr>
        </w:div>
        <w:div w:id="138419961">
          <w:marLeft w:val="640"/>
          <w:marRight w:val="0"/>
          <w:marTop w:val="0"/>
          <w:marBottom w:val="0"/>
          <w:divBdr>
            <w:top w:val="none" w:sz="0" w:space="0" w:color="auto"/>
            <w:left w:val="none" w:sz="0" w:space="0" w:color="auto"/>
            <w:bottom w:val="none" w:sz="0" w:space="0" w:color="auto"/>
            <w:right w:val="none" w:sz="0" w:space="0" w:color="auto"/>
          </w:divBdr>
        </w:div>
        <w:div w:id="1227230393">
          <w:marLeft w:val="640"/>
          <w:marRight w:val="0"/>
          <w:marTop w:val="0"/>
          <w:marBottom w:val="0"/>
          <w:divBdr>
            <w:top w:val="none" w:sz="0" w:space="0" w:color="auto"/>
            <w:left w:val="none" w:sz="0" w:space="0" w:color="auto"/>
            <w:bottom w:val="none" w:sz="0" w:space="0" w:color="auto"/>
            <w:right w:val="none" w:sz="0" w:space="0" w:color="auto"/>
          </w:divBdr>
        </w:div>
        <w:div w:id="1495796292">
          <w:marLeft w:val="640"/>
          <w:marRight w:val="0"/>
          <w:marTop w:val="0"/>
          <w:marBottom w:val="0"/>
          <w:divBdr>
            <w:top w:val="none" w:sz="0" w:space="0" w:color="auto"/>
            <w:left w:val="none" w:sz="0" w:space="0" w:color="auto"/>
            <w:bottom w:val="none" w:sz="0" w:space="0" w:color="auto"/>
            <w:right w:val="none" w:sz="0" w:space="0" w:color="auto"/>
          </w:divBdr>
        </w:div>
        <w:div w:id="1490098069">
          <w:marLeft w:val="640"/>
          <w:marRight w:val="0"/>
          <w:marTop w:val="0"/>
          <w:marBottom w:val="0"/>
          <w:divBdr>
            <w:top w:val="none" w:sz="0" w:space="0" w:color="auto"/>
            <w:left w:val="none" w:sz="0" w:space="0" w:color="auto"/>
            <w:bottom w:val="none" w:sz="0" w:space="0" w:color="auto"/>
            <w:right w:val="none" w:sz="0" w:space="0" w:color="auto"/>
          </w:divBdr>
        </w:div>
        <w:div w:id="187530299">
          <w:marLeft w:val="640"/>
          <w:marRight w:val="0"/>
          <w:marTop w:val="0"/>
          <w:marBottom w:val="0"/>
          <w:divBdr>
            <w:top w:val="none" w:sz="0" w:space="0" w:color="auto"/>
            <w:left w:val="none" w:sz="0" w:space="0" w:color="auto"/>
            <w:bottom w:val="none" w:sz="0" w:space="0" w:color="auto"/>
            <w:right w:val="none" w:sz="0" w:space="0" w:color="auto"/>
          </w:divBdr>
        </w:div>
        <w:div w:id="1807893765">
          <w:marLeft w:val="640"/>
          <w:marRight w:val="0"/>
          <w:marTop w:val="0"/>
          <w:marBottom w:val="0"/>
          <w:divBdr>
            <w:top w:val="none" w:sz="0" w:space="0" w:color="auto"/>
            <w:left w:val="none" w:sz="0" w:space="0" w:color="auto"/>
            <w:bottom w:val="none" w:sz="0" w:space="0" w:color="auto"/>
            <w:right w:val="none" w:sz="0" w:space="0" w:color="auto"/>
          </w:divBdr>
        </w:div>
        <w:div w:id="1098523472">
          <w:marLeft w:val="640"/>
          <w:marRight w:val="0"/>
          <w:marTop w:val="0"/>
          <w:marBottom w:val="0"/>
          <w:divBdr>
            <w:top w:val="none" w:sz="0" w:space="0" w:color="auto"/>
            <w:left w:val="none" w:sz="0" w:space="0" w:color="auto"/>
            <w:bottom w:val="none" w:sz="0" w:space="0" w:color="auto"/>
            <w:right w:val="none" w:sz="0" w:space="0" w:color="auto"/>
          </w:divBdr>
        </w:div>
        <w:div w:id="1589655332">
          <w:marLeft w:val="640"/>
          <w:marRight w:val="0"/>
          <w:marTop w:val="0"/>
          <w:marBottom w:val="0"/>
          <w:divBdr>
            <w:top w:val="none" w:sz="0" w:space="0" w:color="auto"/>
            <w:left w:val="none" w:sz="0" w:space="0" w:color="auto"/>
            <w:bottom w:val="none" w:sz="0" w:space="0" w:color="auto"/>
            <w:right w:val="none" w:sz="0" w:space="0" w:color="auto"/>
          </w:divBdr>
        </w:div>
        <w:div w:id="642274768">
          <w:marLeft w:val="640"/>
          <w:marRight w:val="0"/>
          <w:marTop w:val="0"/>
          <w:marBottom w:val="0"/>
          <w:divBdr>
            <w:top w:val="none" w:sz="0" w:space="0" w:color="auto"/>
            <w:left w:val="none" w:sz="0" w:space="0" w:color="auto"/>
            <w:bottom w:val="none" w:sz="0" w:space="0" w:color="auto"/>
            <w:right w:val="none" w:sz="0" w:space="0" w:color="auto"/>
          </w:divBdr>
        </w:div>
        <w:div w:id="1721053172">
          <w:marLeft w:val="640"/>
          <w:marRight w:val="0"/>
          <w:marTop w:val="0"/>
          <w:marBottom w:val="0"/>
          <w:divBdr>
            <w:top w:val="none" w:sz="0" w:space="0" w:color="auto"/>
            <w:left w:val="none" w:sz="0" w:space="0" w:color="auto"/>
            <w:bottom w:val="none" w:sz="0" w:space="0" w:color="auto"/>
            <w:right w:val="none" w:sz="0" w:space="0" w:color="auto"/>
          </w:divBdr>
        </w:div>
        <w:div w:id="847674409">
          <w:marLeft w:val="640"/>
          <w:marRight w:val="0"/>
          <w:marTop w:val="0"/>
          <w:marBottom w:val="0"/>
          <w:divBdr>
            <w:top w:val="none" w:sz="0" w:space="0" w:color="auto"/>
            <w:left w:val="none" w:sz="0" w:space="0" w:color="auto"/>
            <w:bottom w:val="none" w:sz="0" w:space="0" w:color="auto"/>
            <w:right w:val="none" w:sz="0" w:space="0" w:color="auto"/>
          </w:divBdr>
        </w:div>
      </w:divsChild>
    </w:div>
    <w:div w:id="1380014791">
      <w:bodyDiv w:val="1"/>
      <w:marLeft w:val="0"/>
      <w:marRight w:val="0"/>
      <w:marTop w:val="0"/>
      <w:marBottom w:val="0"/>
      <w:divBdr>
        <w:top w:val="none" w:sz="0" w:space="0" w:color="auto"/>
        <w:left w:val="none" w:sz="0" w:space="0" w:color="auto"/>
        <w:bottom w:val="none" w:sz="0" w:space="0" w:color="auto"/>
        <w:right w:val="none" w:sz="0" w:space="0" w:color="auto"/>
      </w:divBdr>
      <w:divsChild>
        <w:div w:id="351954581">
          <w:marLeft w:val="640"/>
          <w:marRight w:val="0"/>
          <w:marTop w:val="0"/>
          <w:marBottom w:val="0"/>
          <w:divBdr>
            <w:top w:val="none" w:sz="0" w:space="0" w:color="auto"/>
            <w:left w:val="none" w:sz="0" w:space="0" w:color="auto"/>
            <w:bottom w:val="none" w:sz="0" w:space="0" w:color="auto"/>
            <w:right w:val="none" w:sz="0" w:space="0" w:color="auto"/>
          </w:divBdr>
        </w:div>
        <w:div w:id="939939">
          <w:marLeft w:val="640"/>
          <w:marRight w:val="0"/>
          <w:marTop w:val="0"/>
          <w:marBottom w:val="0"/>
          <w:divBdr>
            <w:top w:val="none" w:sz="0" w:space="0" w:color="auto"/>
            <w:left w:val="none" w:sz="0" w:space="0" w:color="auto"/>
            <w:bottom w:val="none" w:sz="0" w:space="0" w:color="auto"/>
            <w:right w:val="none" w:sz="0" w:space="0" w:color="auto"/>
          </w:divBdr>
        </w:div>
        <w:div w:id="950818915">
          <w:marLeft w:val="640"/>
          <w:marRight w:val="0"/>
          <w:marTop w:val="0"/>
          <w:marBottom w:val="0"/>
          <w:divBdr>
            <w:top w:val="none" w:sz="0" w:space="0" w:color="auto"/>
            <w:left w:val="none" w:sz="0" w:space="0" w:color="auto"/>
            <w:bottom w:val="none" w:sz="0" w:space="0" w:color="auto"/>
            <w:right w:val="none" w:sz="0" w:space="0" w:color="auto"/>
          </w:divBdr>
        </w:div>
        <w:div w:id="2050572723">
          <w:marLeft w:val="640"/>
          <w:marRight w:val="0"/>
          <w:marTop w:val="0"/>
          <w:marBottom w:val="0"/>
          <w:divBdr>
            <w:top w:val="none" w:sz="0" w:space="0" w:color="auto"/>
            <w:left w:val="none" w:sz="0" w:space="0" w:color="auto"/>
            <w:bottom w:val="none" w:sz="0" w:space="0" w:color="auto"/>
            <w:right w:val="none" w:sz="0" w:space="0" w:color="auto"/>
          </w:divBdr>
        </w:div>
        <w:div w:id="122694024">
          <w:marLeft w:val="640"/>
          <w:marRight w:val="0"/>
          <w:marTop w:val="0"/>
          <w:marBottom w:val="0"/>
          <w:divBdr>
            <w:top w:val="none" w:sz="0" w:space="0" w:color="auto"/>
            <w:left w:val="none" w:sz="0" w:space="0" w:color="auto"/>
            <w:bottom w:val="none" w:sz="0" w:space="0" w:color="auto"/>
            <w:right w:val="none" w:sz="0" w:space="0" w:color="auto"/>
          </w:divBdr>
        </w:div>
        <w:div w:id="1270577436">
          <w:marLeft w:val="640"/>
          <w:marRight w:val="0"/>
          <w:marTop w:val="0"/>
          <w:marBottom w:val="0"/>
          <w:divBdr>
            <w:top w:val="none" w:sz="0" w:space="0" w:color="auto"/>
            <w:left w:val="none" w:sz="0" w:space="0" w:color="auto"/>
            <w:bottom w:val="none" w:sz="0" w:space="0" w:color="auto"/>
            <w:right w:val="none" w:sz="0" w:space="0" w:color="auto"/>
          </w:divBdr>
        </w:div>
        <w:div w:id="1412460605">
          <w:marLeft w:val="640"/>
          <w:marRight w:val="0"/>
          <w:marTop w:val="0"/>
          <w:marBottom w:val="0"/>
          <w:divBdr>
            <w:top w:val="none" w:sz="0" w:space="0" w:color="auto"/>
            <w:left w:val="none" w:sz="0" w:space="0" w:color="auto"/>
            <w:bottom w:val="none" w:sz="0" w:space="0" w:color="auto"/>
            <w:right w:val="none" w:sz="0" w:space="0" w:color="auto"/>
          </w:divBdr>
        </w:div>
        <w:div w:id="1918637240">
          <w:marLeft w:val="640"/>
          <w:marRight w:val="0"/>
          <w:marTop w:val="0"/>
          <w:marBottom w:val="0"/>
          <w:divBdr>
            <w:top w:val="none" w:sz="0" w:space="0" w:color="auto"/>
            <w:left w:val="none" w:sz="0" w:space="0" w:color="auto"/>
            <w:bottom w:val="none" w:sz="0" w:space="0" w:color="auto"/>
            <w:right w:val="none" w:sz="0" w:space="0" w:color="auto"/>
          </w:divBdr>
        </w:div>
      </w:divsChild>
    </w:div>
    <w:div w:id="1381127612">
      <w:bodyDiv w:val="1"/>
      <w:marLeft w:val="0"/>
      <w:marRight w:val="0"/>
      <w:marTop w:val="0"/>
      <w:marBottom w:val="0"/>
      <w:divBdr>
        <w:top w:val="none" w:sz="0" w:space="0" w:color="auto"/>
        <w:left w:val="none" w:sz="0" w:space="0" w:color="auto"/>
        <w:bottom w:val="none" w:sz="0" w:space="0" w:color="auto"/>
        <w:right w:val="none" w:sz="0" w:space="0" w:color="auto"/>
      </w:divBdr>
    </w:div>
    <w:div w:id="1381586410">
      <w:bodyDiv w:val="1"/>
      <w:marLeft w:val="0"/>
      <w:marRight w:val="0"/>
      <w:marTop w:val="0"/>
      <w:marBottom w:val="0"/>
      <w:divBdr>
        <w:top w:val="none" w:sz="0" w:space="0" w:color="auto"/>
        <w:left w:val="none" w:sz="0" w:space="0" w:color="auto"/>
        <w:bottom w:val="none" w:sz="0" w:space="0" w:color="auto"/>
        <w:right w:val="none" w:sz="0" w:space="0" w:color="auto"/>
      </w:divBdr>
      <w:divsChild>
        <w:div w:id="861744357">
          <w:marLeft w:val="640"/>
          <w:marRight w:val="0"/>
          <w:marTop w:val="0"/>
          <w:marBottom w:val="0"/>
          <w:divBdr>
            <w:top w:val="none" w:sz="0" w:space="0" w:color="auto"/>
            <w:left w:val="none" w:sz="0" w:space="0" w:color="auto"/>
            <w:bottom w:val="none" w:sz="0" w:space="0" w:color="auto"/>
            <w:right w:val="none" w:sz="0" w:space="0" w:color="auto"/>
          </w:divBdr>
        </w:div>
        <w:div w:id="1084454217">
          <w:marLeft w:val="640"/>
          <w:marRight w:val="0"/>
          <w:marTop w:val="0"/>
          <w:marBottom w:val="0"/>
          <w:divBdr>
            <w:top w:val="none" w:sz="0" w:space="0" w:color="auto"/>
            <w:left w:val="none" w:sz="0" w:space="0" w:color="auto"/>
            <w:bottom w:val="none" w:sz="0" w:space="0" w:color="auto"/>
            <w:right w:val="none" w:sz="0" w:space="0" w:color="auto"/>
          </w:divBdr>
        </w:div>
        <w:div w:id="832842325">
          <w:marLeft w:val="640"/>
          <w:marRight w:val="0"/>
          <w:marTop w:val="0"/>
          <w:marBottom w:val="0"/>
          <w:divBdr>
            <w:top w:val="none" w:sz="0" w:space="0" w:color="auto"/>
            <w:left w:val="none" w:sz="0" w:space="0" w:color="auto"/>
            <w:bottom w:val="none" w:sz="0" w:space="0" w:color="auto"/>
            <w:right w:val="none" w:sz="0" w:space="0" w:color="auto"/>
          </w:divBdr>
        </w:div>
        <w:div w:id="1182015440">
          <w:marLeft w:val="640"/>
          <w:marRight w:val="0"/>
          <w:marTop w:val="0"/>
          <w:marBottom w:val="0"/>
          <w:divBdr>
            <w:top w:val="none" w:sz="0" w:space="0" w:color="auto"/>
            <w:left w:val="none" w:sz="0" w:space="0" w:color="auto"/>
            <w:bottom w:val="none" w:sz="0" w:space="0" w:color="auto"/>
            <w:right w:val="none" w:sz="0" w:space="0" w:color="auto"/>
          </w:divBdr>
        </w:div>
        <w:div w:id="240484234">
          <w:marLeft w:val="640"/>
          <w:marRight w:val="0"/>
          <w:marTop w:val="0"/>
          <w:marBottom w:val="0"/>
          <w:divBdr>
            <w:top w:val="none" w:sz="0" w:space="0" w:color="auto"/>
            <w:left w:val="none" w:sz="0" w:space="0" w:color="auto"/>
            <w:bottom w:val="none" w:sz="0" w:space="0" w:color="auto"/>
            <w:right w:val="none" w:sz="0" w:space="0" w:color="auto"/>
          </w:divBdr>
        </w:div>
        <w:div w:id="1601643926">
          <w:marLeft w:val="640"/>
          <w:marRight w:val="0"/>
          <w:marTop w:val="0"/>
          <w:marBottom w:val="0"/>
          <w:divBdr>
            <w:top w:val="none" w:sz="0" w:space="0" w:color="auto"/>
            <w:left w:val="none" w:sz="0" w:space="0" w:color="auto"/>
            <w:bottom w:val="none" w:sz="0" w:space="0" w:color="auto"/>
            <w:right w:val="none" w:sz="0" w:space="0" w:color="auto"/>
          </w:divBdr>
        </w:div>
        <w:div w:id="1088497965">
          <w:marLeft w:val="640"/>
          <w:marRight w:val="0"/>
          <w:marTop w:val="0"/>
          <w:marBottom w:val="0"/>
          <w:divBdr>
            <w:top w:val="none" w:sz="0" w:space="0" w:color="auto"/>
            <w:left w:val="none" w:sz="0" w:space="0" w:color="auto"/>
            <w:bottom w:val="none" w:sz="0" w:space="0" w:color="auto"/>
            <w:right w:val="none" w:sz="0" w:space="0" w:color="auto"/>
          </w:divBdr>
        </w:div>
        <w:div w:id="1157067013">
          <w:marLeft w:val="640"/>
          <w:marRight w:val="0"/>
          <w:marTop w:val="0"/>
          <w:marBottom w:val="0"/>
          <w:divBdr>
            <w:top w:val="none" w:sz="0" w:space="0" w:color="auto"/>
            <w:left w:val="none" w:sz="0" w:space="0" w:color="auto"/>
            <w:bottom w:val="none" w:sz="0" w:space="0" w:color="auto"/>
            <w:right w:val="none" w:sz="0" w:space="0" w:color="auto"/>
          </w:divBdr>
        </w:div>
        <w:div w:id="249241521">
          <w:marLeft w:val="640"/>
          <w:marRight w:val="0"/>
          <w:marTop w:val="0"/>
          <w:marBottom w:val="0"/>
          <w:divBdr>
            <w:top w:val="none" w:sz="0" w:space="0" w:color="auto"/>
            <w:left w:val="none" w:sz="0" w:space="0" w:color="auto"/>
            <w:bottom w:val="none" w:sz="0" w:space="0" w:color="auto"/>
            <w:right w:val="none" w:sz="0" w:space="0" w:color="auto"/>
          </w:divBdr>
        </w:div>
        <w:div w:id="1923640350">
          <w:marLeft w:val="640"/>
          <w:marRight w:val="0"/>
          <w:marTop w:val="0"/>
          <w:marBottom w:val="0"/>
          <w:divBdr>
            <w:top w:val="none" w:sz="0" w:space="0" w:color="auto"/>
            <w:left w:val="none" w:sz="0" w:space="0" w:color="auto"/>
            <w:bottom w:val="none" w:sz="0" w:space="0" w:color="auto"/>
            <w:right w:val="none" w:sz="0" w:space="0" w:color="auto"/>
          </w:divBdr>
        </w:div>
        <w:div w:id="2065326922">
          <w:marLeft w:val="640"/>
          <w:marRight w:val="0"/>
          <w:marTop w:val="0"/>
          <w:marBottom w:val="0"/>
          <w:divBdr>
            <w:top w:val="none" w:sz="0" w:space="0" w:color="auto"/>
            <w:left w:val="none" w:sz="0" w:space="0" w:color="auto"/>
            <w:bottom w:val="none" w:sz="0" w:space="0" w:color="auto"/>
            <w:right w:val="none" w:sz="0" w:space="0" w:color="auto"/>
          </w:divBdr>
        </w:div>
        <w:div w:id="2053914886">
          <w:marLeft w:val="640"/>
          <w:marRight w:val="0"/>
          <w:marTop w:val="0"/>
          <w:marBottom w:val="0"/>
          <w:divBdr>
            <w:top w:val="none" w:sz="0" w:space="0" w:color="auto"/>
            <w:left w:val="none" w:sz="0" w:space="0" w:color="auto"/>
            <w:bottom w:val="none" w:sz="0" w:space="0" w:color="auto"/>
            <w:right w:val="none" w:sz="0" w:space="0" w:color="auto"/>
          </w:divBdr>
        </w:div>
        <w:div w:id="391579806">
          <w:marLeft w:val="640"/>
          <w:marRight w:val="0"/>
          <w:marTop w:val="0"/>
          <w:marBottom w:val="0"/>
          <w:divBdr>
            <w:top w:val="none" w:sz="0" w:space="0" w:color="auto"/>
            <w:left w:val="none" w:sz="0" w:space="0" w:color="auto"/>
            <w:bottom w:val="none" w:sz="0" w:space="0" w:color="auto"/>
            <w:right w:val="none" w:sz="0" w:space="0" w:color="auto"/>
          </w:divBdr>
        </w:div>
        <w:div w:id="608197535">
          <w:marLeft w:val="640"/>
          <w:marRight w:val="0"/>
          <w:marTop w:val="0"/>
          <w:marBottom w:val="0"/>
          <w:divBdr>
            <w:top w:val="none" w:sz="0" w:space="0" w:color="auto"/>
            <w:left w:val="none" w:sz="0" w:space="0" w:color="auto"/>
            <w:bottom w:val="none" w:sz="0" w:space="0" w:color="auto"/>
            <w:right w:val="none" w:sz="0" w:space="0" w:color="auto"/>
          </w:divBdr>
        </w:div>
        <w:div w:id="971060696">
          <w:marLeft w:val="640"/>
          <w:marRight w:val="0"/>
          <w:marTop w:val="0"/>
          <w:marBottom w:val="0"/>
          <w:divBdr>
            <w:top w:val="none" w:sz="0" w:space="0" w:color="auto"/>
            <w:left w:val="none" w:sz="0" w:space="0" w:color="auto"/>
            <w:bottom w:val="none" w:sz="0" w:space="0" w:color="auto"/>
            <w:right w:val="none" w:sz="0" w:space="0" w:color="auto"/>
          </w:divBdr>
        </w:div>
        <w:div w:id="707535777">
          <w:marLeft w:val="640"/>
          <w:marRight w:val="0"/>
          <w:marTop w:val="0"/>
          <w:marBottom w:val="0"/>
          <w:divBdr>
            <w:top w:val="none" w:sz="0" w:space="0" w:color="auto"/>
            <w:left w:val="none" w:sz="0" w:space="0" w:color="auto"/>
            <w:bottom w:val="none" w:sz="0" w:space="0" w:color="auto"/>
            <w:right w:val="none" w:sz="0" w:space="0" w:color="auto"/>
          </w:divBdr>
        </w:div>
        <w:div w:id="935094954">
          <w:marLeft w:val="640"/>
          <w:marRight w:val="0"/>
          <w:marTop w:val="0"/>
          <w:marBottom w:val="0"/>
          <w:divBdr>
            <w:top w:val="none" w:sz="0" w:space="0" w:color="auto"/>
            <w:left w:val="none" w:sz="0" w:space="0" w:color="auto"/>
            <w:bottom w:val="none" w:sz="0" w:space="0" w:color="auto"/>
            <w:right w:val="none" w:sz="0" w:space="0" w:color="auto"/>
          </w:divBdr>
        </w:div>
      </w:divsChild>
    </w:div>
    <w:div w:id="1391152218">
      <w:bodyDiv w:val="1"/>
      <w:marLeft w:val="0"/>
      <w:marRight w:val="0"/>
      <w:marTop w:val="0"/>
      <w:marBottom w:val="0"/>
      <w:divBdr>
        <w:top w:val="none" w:sz="0" w:space="0" w:color="auto"/>
        <w:left w:val="none" w:sz="0" w:space="0" w:color="auto"/>
        <w:bottom w:val="none" w:sz="0" w:space="0" w:color="auto"/>
        <w:right w:val="none" w:sz="0" w:space="0" w:color="auto"/>
      </w:divBdr>
      <w:divsChild>
        <w:div w:id="75563347">
          <w:marLeft w:val="640"/>
          <w:marRight w:val="0"/>
          <w:marTop w:val="0"/>
          <w:marBottom w:val="0"/>
          <w:divBdr>
            <w:top w:val="none" w:sz="0" w:space="0" w:color="auto"/>
            <w:left w:val="none" w:sz="0" w:space="0" w:color="auto"/>
            <w:bottom w:val="none" w:sz="0" w:space="0" w:color="auto"/>
            <w:right w:val="none" w:sz="0" w:space="0" w:color="auto"/>
          </w:divBdr>
        </w:div>
        <w:div w:id="1743020439">
          <w:marLeft w:val="640"/>
          <w:marRight w:val="0"/>
          <w:marTop w:val="0"/>
          <w:marBottom w:val="0"/>
          <w:divBdr>
            <w:top w:val="none" w:sz="0" w:space="0" w:color="auto"/>
            <w:left w:val="none" w:sz="0" w:space="0" w:color="auto"/>
            <w:bottom w:val="none" w:sz="0" w:space="0" w:color="auto"/>
            <w:right w:val="none" w:sz="0" w:space="0" w:color="auto"/>
          </w:divBdr>
        </w:div>
        <w:div w:id="1983149718">
          <w:marLeft w:val="640"/>
          <w:marRight w:val="0"/>
          <w:marTop w:val="0"/>
          <w:marBottom w:val="0"/>
          <w:divBdr>
            <w:top w:val="none" w:sz="0" w:space="0" w:color="auto"/>
            <w:left w:val="none" w:sz="0" w:space="0" w:color="auto"/>
            <w:bottom w:val="none" w:sz="0" w:space="0" w:color="auto"/>
            <w:right w:val="none" w:sz="0" w:space="0" w:color="auto"/>
          </w:divBdr>
        </w:div>
        <w:div w:id="512577643">
          <w:marLeft w:val="640"/>
          <w:marRight w:val="0"/>
          <w:marTop w:val="0"/>
          <w:marBottom w:val="0"/>
          <w:divBdr>
            <w:top w:val="none" w:sz="0" w:space="0" w:color="auto"/>
            <w:left w:val="none" w:sz="0" w:space="0" w:color="auto"/>
            <w:bottom w:val="none" w:sz="0" w:space="0" w:color="auto"/>
            <w:right w:val="none" w:sz="0" w:space="0" w:color="auto"/>
          </w:divBdr>
        </w:div>
        <w:div w:id="918058187">
          <w:marLeft w:val="640"/>
          <w:marRight w:val="0"/>
          <w:marTop w:val="0"/>
          <w:marBottom w:val="0"/>
          <w:divBdr>
            <w:top w:val="none" w:sz="0" w:space="0" w:color="auto"/>
            <w:left w:val="none" w:sz="0" w:space="0" w:color="auto"/>
            <w:bottom w:val="none" w:sz="0" w:space="0" w:color="auto"/>
            <w:right w:val="none" w:sz="0" w:space="0" w:color="auto"/>
          </w:divBdr>
        </w:div>
        <w:div w:id="1708750562">
          <w:marLeft w:val="640"/>
          <w:marRight w:val="0"/>
          <w:marTop w:val="0"/>
          <w:marBottom w:val="0"/>
          <w:divBdr>
            <w:top w:val="none" w:sz="0" w:space="0" w:color="auto"/>
            <w:left w:val="none" w:sz="0" w:space="0" w:color="auto"/>
            <w:bottom w:val="none" w:sz="0" w:space="0" w:color="auto"/>
            <w:right w:val="none" w:sz="0" w:space="0" w:color="auto"/>
          </w:divBdr>
        </w:div>
        <w:div w:id="1572765532">
          <w:marLeft w:val="640"/>
          <w:marRight w:val="0"/>
          <w:marTop w:val="0"/>
          <w:marBottom w:val="0"/>
          <w:divBdr>
            <w:top w:val="none" w:sz="0" w:space="0" w:color="auto"/>
            <w:left w:val="none" w:sz="0" w:space="0" w:color="auto"/>
            <w:bottom w:val="none" w:sz="0" w:space="0" w:color="auto"/>
            <w:right w:val="none" w:sz="0" w:space="0" w:color="auto"/>
          </w:divBdr>
        </w:div>
        <w:div w:id="2123257639">
          <w:marLeft w:val="640"/>
          <w:marRight w:val="0"/>
          <w:marTop w:val="0"/>
          <w:marBottom w:val="0"/>
          <w:divBdr>
            <w:top w:val="none" w:sz="0" w:space="0" w:color="auto"/>
            <w:left w:val="none" w:sz="0" w:space="0" w:color="auto"/>
            <w:bottom w:val="none" w:sz="0" w:space="0" w:color="auto"/>
            <w:right w:val="none" w:sz="0" w:space="0" w:color="auto"/>
          </w:divBdr>
        </w:div>
        <w:div w:id="170338173">
          <w:marLeft w:val="640"/>
          <w:marRight w:val="0"/>
          <w:marTop w:val="0"/>
          <w:marBottom w:val="0"/>
          <w:divBdr>
            <w:top w:val="none" w:sz="0" w:space="0" w:color="auto"/>
            <w:left w:val="none" w:sz="0" w:space="0" w:color="auto"/>
            <w:bottom w:val="none" w:sz="0" w:space="0" w:color="auto"/>
            <w:right w:val="none" w:sz="0" w:space="0" w:color="auto"/>
          </w:divBdr>
        </w:div>
        <w:div w:id="886337781">
          <w:marLeft w:val="640"/>
          <w:marRight w:val="0"/>
          <w:marTop w:val="0"/>
          <w:marBottom w:val="0"/>
          <w:divBdr>
            <w:top w:val="none" w:sz="0" w:space="0" w:color="auto"/>
            <w:left w:val="none" w:sz="0" w:space="0" w:color="auto"/>
            <w:bottom w:val="none" w:sz="0" w:space="0" w:color="auto"/>
            <w:right w:val="none" w:sz="0" w:space="0" w:color="auto"/>
          </w:divBdr>
        </w:div>
        <w:div w:id="515583423">
          <w:marLeft w:val="640"/>
          <w:marRight w:val="0"/>
          <w:marTop w:val="0"/>
          <w:marBottom w:val="0"/>
          <w:divBdr>
            <w:top w:val="none" w:sz="0" w:space="0" w:color="auto"/>
            <w:left w:val="none" w:sz="0" w:space="0" w:color="auto"/>
            <w:bottom w:val="none" w:sz="0" w:space="0" w:color="auto"/>
            <w:right w:val="none" w:sz="0" w:space="0" w:color="auto"/>
          </w:divBdr>
        </w:div>
        <w:div w:id="1947617169">
          <w:marLeft w:val="640"/>
          <w:marRight w:val="0"/>
          <w:marTop w:val="0"/>
          <w:marBottom w:val="0"/>
          <w:divBdr>
            <w:top w:val="none" w:sz="0" w:space="0" w:color="auto"/>
            <w:left w:val="none" w:sz="0" w:space="0" w:color="auto"/>
            <w:bottom w:val="none" w:sz="0" w:space="0" w:color="auto"/>
            <w:right w:val="none" w:sz="0" w:space="0" w:color="auto"/>
          </w:divBdr>
        </w:div>
        <w:div w:id="1428497521">
          <w:marLeft w:val="640"/>
          <w:marRight w:val="0"/>
          <w:marTop w:val="0"/>
          <w:marBottom w:val="0"/>
          <w:divBdr>
            <w:top w:val="none" w:sz="0" w:space="0" w:color="auto"/>
            <w:left w:val="none" w:sz="0" w:space="0" w:color="auto"/>
            <w:bottom w:val="none" w:sz="0" w:space="0" w:color="auto"/>
            <w:right w:val="none" w:sz="0" w:space="0" w:color="auto"/>
          </w:divBdr>
        </w:div>
        <w:div w:id="1212040434">
          <w:marLeft w:val="640"/>
          <w:marRight w:val="0"/>
          <w:marTop w:val="0"/>
          <w:marBottom w:val="0"/>
          <w:divBdr>
            <w:top w:val="none" w:sz="0" w:space="0" w:color="auto"/>
            <w:left w:val="none" w:sz="0" w:space="0" w:color="auto"/>
            <w:bottom w:val="none" w:sz="0" w:space="0" w:color="auto"/>
            <w:right w:val="none" w:sz="0" w:space="0" w:color="auto"/>
          </w:divBdr>
        </w:div>
        <w:div w:id="2119713008">
          <w:marLeft w:val="640"/>
          <w:marRight w:val="0"/>
          <w:marTop w:val="0"/>
          <w:marBottom w:val="0"/>
          <w:divBdr>
            <w:top w:val="none" w:sz="0" w:space="0" w:color="auto"/>
            <w:left w:val="none" w:sz="0" w:space="0" w:color="auto"/>
            <w:bottom w:val="none" w:sz="0" w:space="0" w:color="auto"/>
            <w:right w:val="none" w:sz="0" w:space="0" w:color="auto"/>
          </w:divBdr>
        </w:div>
        <w:div w:id="2003116655">
          <w:marLeft w:val="640"/>
          <w:marRight w:val="0"/>
          <w:marTop w:val="0"/>
          <w:marBottom w:val="0"/>
          <w:divBdr>
            <w:top w:val="none" w:sz="0" w:space="0" w:color="auto"/>
            <w:left w:val="none" w:sz="0" w:space="0" w:color="auto"/>
            <w:bottom w:val="none" w:sz="0" w:space="0" w:color="auto"/>
            <w:right w:val="none" w:sz="0" w:space="0" w:color="auto"/>
          </w:divBdr>
        </w:div>
        <w:div w:id="1685597427">
          <w:marLeft w:val="640"/>
          <w:marRight w:val="0"/>
          <w:marTop w:val="0"/>
          <w:marBottom w:val="0"/>
          <w:divBdr>
            <w:top w:val="none" w:sz="0" w:space="0" w:color="auto"/>
            <w:left w:val="none" w:sz="0" w:space="0" w:color="auto"/>
            <w:bottom w:val="none" w:sz="0" w:space="0" w:color="auto"/>
            <w:right w:val="none" w:sz="0" w:space="0" w:color="auto"/>
          </w:divBdr>
        </w:div>
        <w:div w:id="34164111">
          <w:marLeft w:val="640"/>
          <w:marRight w:val="0"/>
          <w:marTop w:val="0"/>
          <w:marBottom w:val="0"/>
          <w:divBdr>
            <w:top w:val="none" w:sz="0" w:space="0" w:color="auto"/>
            <w:left w:val="none" w:sz="0" w:space="0" w:color="auto"/>
            <w:bottom w:val="none" w:sz="0" w:space="0" w:color="auto"/>
            <w:right w:val="none" w:sz="0" w:space="0" w:color="auto"/>
          </w:divBdr>
        </w:div>
        <w:div w:id="1311598122">
          <w:marLeft w:val="640"/>
          <w:marRight w:val="0"/>
          <w:marTop w:val="0"/>
          <w:marBottom w:val="0"/>
          <w:divBdr>
            <w:top w:val="none" w:sz="0" w:space="0" w:color="auto"/>
            <w:left w:val="none" w:sz="0" w:space="0" w:color="auto"/>
            <w:bottom w:val="none" w:sz="0" w:space="0" w:color="auto"/>
            <w:right w:val="none" w:sz="0" w:space="0" w:color="auto"/>
          </w:divBdr>
        </w:div>
        <w:div w:id="1482386528">
          <w:marLeft w:val="640"/>
          <w:marRight w:val="0"/>
          <w:marTop w:val="0"/>
          <w:marBottom w:val="0"/>
          <w:divBdr>
            <w:top w:val="none" w:sz="0" w:space="0" w:color="auto"/>
            <w:left w:val="none" w:sz="0" w:space="0" w:color="auto"/>
            <w:bottom w:val="none" w:sz="0" w:space="0" w:color="auto"/>
            <w:right w:val="none" w:sz="0" w:space="0" w:color="auto"/>
          </w:divBdr>
        </w:div>
        <w:div w:id="1611426689">
          <w:marLeft w:val="640"/>
          <w:marRight w:val="0"/>
          <w:marTop w:val="0"/>
          <w:marBottom w:val="0"/>
          <w:divBdr>
            <w:top w:val="none" w:sz="0" w:space="0" w:color="auto"/>
            <w:left w:val="none" w:sz="0" w:space="0" w:color="auto"/>
            <w:bottom w:val="none" w:sz="0" w:space="0" w:color="auto"/>
            <w:right w:val="none" w:sz="0" w:space="0" w:color="auto"/>
          </w:divBdr>
        </w:div>
      </w:divsChild>
    </w:div>
    <w:div w:id="1394231051">
      <w:bodyDiv w:val="1"/>
      <w:marLeft w:val="0"/>
      <w:marRight w:val="0"/>
      <w:marTop w:val="0"/>
      <w:marBottom w:val="0"/>
      <w:divBdr>
        <w:top w:val="none" w:sz="0" w:space="0" w:color="auto"/>
        <w:left w:val="none" w:sz="0" w:space="0" w:color="auto"/>
        <w:bottom w:val="none" w:sz="0" w:space="0" w:color="auto"/>
        <w:right w:val="none" w:sz="0" w:space="0" w:color="auto"/>
      </w:divBdr>
      <w:divsChild>
        <w:div w:id="1040977954">
          <w:marLeft w:val="640"/>
          <w:marRight w:val="0"/>
          <w:marTop w:val="0"/>
          <w:marBottom w:val="0"/>
          <w:divBdr>
            <w:top w:val="none" w:sz="0" w:space="0" w:color="auto"/>
            <w:left w:val="none" w:sz="0" w:space="0" w:color="auto"/>
            <w:bottom w:val="none" w:sz="0" w:space="0" w:color="auto"/>
            <w:right w:val="none" w:sz="0" w:space="0" w:color="auto"/>
          </w:divBdr>
        </w:div>
        <w:div w:id="394595229">
          <w:marLeft w:val="640"/>
          <w:marRight w:val="0"/>
          <w:marTop w:val="0"/>
          <w:marBottom w:val="0"/>
          <w:divBdr>
            <w:top w:val="none" w:sz="0" w:space="0" w:color="auto"/>
            <w:left w:val="none" w:sz="0" w:space="0" w:color="auto"/>
            <w:bottom w:val="none" w:sz="0" w:space="0" w:color="auto"/>
            <w:right w:val="none" w:sz="0" w:space="0" w:color="auto"/>
          </w:divBdr>
        </w:div>
        <w:div w:id="227814058">
          <w:marLeft w:val="640"/>
          <w:marRight w:val="0"/>
          <w:marTop w:val="0"/>
          <w:marBottom w:val="0"/>
          <w:divBdr>
            <w:top w:val="none" w:sz="0" w:space="0" w:color="auto"/>
            <w:left w:val="none" w:sz="0" w:space="0" w:color="auto"/>
            <w:bottom w:val="none" w:sz="0" w:space="0" w:color="auto"/>
            <w:right w:val="none" w:sz="0" w:space="0" w:color="auto"/>
          </w:divBdr>
        </w:div>
        <w:div w:id="872546671">
          <w:marLeft w:val="640"/>
          <w:marRight w:val="0"/>
          <w:marTop w:val="0"/>
          <w:marBottom w:val="0"/>
          <w:divBdr>
            <w:top w:val="none" w:sz="0" w:space="0" w:color="auto"/>
            <w:left w:val="none" w:sz="0" w:space="0" w:color="auto"/>
            <w:bottom w:val="none" w:sz="0" w:space="0" w:color="auto"/>
            <w:right w:val="none" w:sz="0" w:space="0" w:color="auto"/>
          </w:divBdr>
        </w:div>
        <w:div w:id="1854420388">
          <w:marLeft w:val="640"/>
          <w:marRight w:val="0"/>
          <w:marTop w:val="0"/>
          <w:marBottom w:val="0"/>
          <w:divBdr>
            <w:top w:val="none" w:sz="0" w:space="0" w:color="auto"/>
            <w:left w:val="none" w:sz="0" w:space="0" w:color="auto"/>
            <w:bottom w:val="none" w:sz="0" w:space="0" w:color="auto"/>
            <w:right w:val="none" w:sz="0" w:space="0" w:color="auto"/>
          </w:divBdr>
        </w:div>
        <w:div w:id="582684514">
          <w:marLeft w:val="640"/>
          <w:marRight w:val="0"/>
          <w:marTop w:val="0"/>
          <w:marBottom w:val="0"/>
          <w:divBdr>
            <w:top w:val="none" w:sz="0" w:space="0" w:color="auto"/>
            <w:left w:val="none" w:sz="0" w:space="0" w:color="auto"/>
            <w:bottom w:val="none" w:sz="0" w:space="0" w:color="auto"/>
            <w:right w:val="none" w:sz="0" w:space="0" w:color="auto"/>
          </w:divBdr>
        </w:div>
        <w:div w:id="1852796823">
          <w:marLeft w:val="640"/>
          <w:marRight w:val="0"/>
          <w:marTop w:val="0"/>
          <w:marBottom w:val="0"/>
          <w:divBdr>
            <w:top w:val="none" w:sz="0" w:space="0" w:color="auto"/>
            <w:left w:val="none" w:sz="0" w:space="0" w:color="auto"/>
            <w:bottom w:val="none" w:sz="0" w:space="0" w:color="auto"/>
            <w:right w:val="none" w:sz="0" w:space="0" w:color="auto"/>
          </w:divBdr>
        </w:div>
        <w:div w:id="1806504926">
          <w:marLeft w:val="640"/>
          <w:marRight w:val="0"/>
          <w:marTop w:val="0"/>
          <w:marBottom w:val="0"/>
          <w:divBdr>
            <w:top w:val="none" w:sz="0" w:space="0" w:color="auto"/>
            <w:left w:val="none" w:sz="0" w:space="0" w:color="auto"/>
            <w:bottom w:val="none" w:sz="0" w:space="0" w:color="auto"/>
            <w:right w:val="none" w:sz="0" w:space="0" w:color="auto"/>
          </w:divBdr>
        </w:div>
        <w:div w:id="1795513757">
          <w:marLeft w:val="640"/>
          <w:marRight w:val="0"/>
          <w:marTop w:val="0"/>
          <w:marBottom w:val="0"/>
          <w:divBdr>
            <w:top w:val="none" w:sz="0" w:space="0" w:color="auto"/>
            <w:left w:val="none" w:sz="0" w:space="0" w:color="auto"/>
            <w:bottom w:val="none" w:sz="0" w:space="0" w:color="auto"/>
            <w:right w:val="none" w:sz="0" w:space="0" w:color="auto"/>
          </w:divBdr>
        </w:div>
      </w:divsChild>
    </w:div>
    <w:div w:id="1395540441">
      <w:bodyDiv w:val="1"/>
      <w:marLeft w:val="0"/>
      <w:marRight w:val="0"/>
      <w:marTop w:val="0"/>
      <w:marBottom w:val="0"/>
      <w:divBdr>
        <w:top w:val="none" w:sz="0" w:space="0" w:color="auto"/>
        <w:left w:val="none" w:sz="0" w:space="0" w:color="auto"/>
        <w:bottom w:val="none" w:sz="0" w:space="0" w:color="auto"/>
        <w:right w:val="none" w:sz="0" w:space="0" w:color="auto"/>
      </w:divBdr>
      <w:divsChild>
        <w:div w:id="432632042">
          <w:marLeft w:val="640"/>
          <w:marRight w:val="0"/>
          <w:marTop w:val="0"/>
          <w:marBottom w:val="0"/>
          <w:divBdr>
            <w:top w:val="none" w:sz="0" w:space="0" w:color="auto"/>
            <w:left w:val="none" w:sz="0" w:space="0" w:color="auto"/>
            <w:bottom w:val="none" w:sz="0" w:space="0" w:color="auto"/>
            <w:right w:val="none" w:sz="0" w:space="0" w:color="auto"/>
          </w:divBdr>
        </w:div>
        <w:div w:id="1305626563">
          <w:marLeft w:val="640"/>
          <w:marRight w:val="0"/>
          <w:marTop w:val="0"/>
          <w:marBottom w:val="0"/>
          <w:divBdr>
            <w:top w:val="none" w:sz="0" w:space="0" w:color="auto"/>
            <w:left w:val="none" w:sz="0" w:space="0" w:color="auto"/>
            <w:bottom w:val="none" w:sz="0" w:space="0" w:color="auto"/>
            <w:right w:val="none" w:sz="0" w:space="0" w:color="auto"/>
          </w:divBdr>
        </w:div>
        <w:div w:id="1147555368">
          <w:marLeft w:val="640"/>
          <w:marRight w:val="0"/>
          <w:marTop w:val="0"/>
          <w:marBottom w:val="0"/>
          <w:divBdr>
            <w:top w:val="none" w:sz="0" w:space="0" w:color="auto"/>
            <w:left w:val="none" w:sz="0" w:space="0" w:color="auto"/>
            <w:bottom w:val="none" w:sz="0" w:space="0" w:color="auto"/>
            <w:right w:val="none" w:sz="0" w:space="0" w:color="auto"/>
          </w:divBdr>
        </w:div>
        <w:div w:id="540364391">
          <w:marLeft w:val="640"/>
          <w:marRight w:val="0"/>
          <w:marTop w:val="0"/>
          <w:marBottom w:val="0"/>
          <w:divBdr>
            <w:top w:val="none" w:sz="0" w:space="0" w:color="auto"/>
            <w:left w:val="none" w:sz="0" w:space="0" w:color="auto"/>
            <w:bottom w:val="none" w:sz="0" w:space="0" w:color="auto"/>
            <w:right w:val="none" w:sz="0" w:space="0" w:color="auto"/>
          </w:divBdr>
        </w:div>
        <w:div w:id="479344960">
          <w:marLeft w:val="640"/>
          <w:marRight w:val="0"/>
          <w:marTop w:val="0"/>
          <w:marBottom w:val="0"/>
          <w:divBdr>
            <w:top w:val="none" w:sz="0" w:space="0" w:color="auto"/>
            <w:left w:val="none" w:sz="0" w:space="0" w:color="auto"/>
            <w:bottom w:val="none" w:sz="0" w:space="0" w:color="auto"/>
            <w:right w:val="none" w:sz="0" w:space="0" w:color="auto"/>
          </w:divBdr>
        </w:div>
        <w:div w:id="1767918547">
          <w:marLeft w:val="640"/>
          <w:marRight w:val="0"/>
          <w:marTop w:val="0"/>
          <w:marBottom w:val="0"/>
          <w:divBdr>
            <w:top w:val="none" w:sz="0" w:space="0" w:color="auto"/>
            <w:left w:val="none" w:sz="0" w:space="0" w:color="auto"/>
            <w:bottom w:val="none" w:sz="0" w:space="0" w:color="auto"/>
            <w:right w:val="none" w:sz="0" w:space="0" w:color="auto"/>
          </w:divBdr>
        </w:div>
        <w:div w:id="1588155694">
          <w:marLeft w:val="640"/>
          <w:marRight w:val="0"/>
          <w:marTop w:val="0"/>
          <w:marBottom w:val="0"/>
          <w:divBdr>
            <w:top w:val="none" w:sz="0" w:space="0" w:color="auto"/>
            <w:left w:val="none" w:sz="0" w:space="0" w:color="auto"/>
            <w:bottom w:val="none" w:sz="0" w:space="0" w:color="auto"/>
            <w:right w:val="none" w:sz="0" w:space="0" w:color="auto"/>
          </w:divBdr>
        </w:div>
        <w:div w:id="1448966150">
          <w:marLeft w:val="640"/>
          <w:marRight w:val="0"/>
          <w:marTop w:val="0"/>
          <w:marBottom w:val="0"/>
          <w:divBdr>
            <w:top w:val="none" w:sz="0" w:space="0" w:color="auto"/>
            <w:left w:val="none" w:sz="0" w:space="0" w:color="auto"/>
            <w:bottom w:val="none" w:sz="0" w:space="0" w:color="auto"/>
            <w:right w:val="none" w:sz="0" w:space="0" w:color="auto"/>
          </w:divBdr>
        </w:div>
        <w:div w:id="2070835187">
          <w:marLeft w:val="640"/>
          <w:marRight w:val="0"/>
          <w:marTop w:val="0"/>
          <w:marBottom w:val="0"/>
          <w:divBdr>
            <w:top w:val="none" w:sz="0" w:space="0" w:color="auto"/>
            <w:left w:val="none" w:sz="0" w:space="0" w:color="auto"/>
            <w:bottom w:val="none" w:sz="0" w:space="0" w:color="auto"/>
            <w:right w:val="none" w:sz="0" w:space="0" w:color="auto"/>
          </w:divBdr>
        </w:div>
        <w:div w:id="315768724">
          <w:marLeft w:val="640"/>
          <w:marRight w:val="0"/>
          <w:marTop w:val="0"/>
          <w:marBottom w:val="0"/>
          <w:divBdr>
            <w:top w:val="none" w:sz="0" w:space="0" w:color="auto"/>
            <w:left w:val="none" w:sz="0" w:space="0" w:color="auto"/>
            <w:bottom w:val="none" w:sz="0" w:space="0" w:color="auto"/>
            <w:right w:val="none" w:sz="0" w:space="0" w:color="auto"/>
          </w:divBdr>
        </w:div>
        <w:div w:id="1359308180">
          <w:marLeft w:val="640"/>
          <w:marRight w:val="0"/>
          <w:marTop w:val="0"/>
          <w:marBottom w:val="0"/>
          <w:divBdr>
            <w:top w:val="none" w:sz="0" w:space="0" w:color="auto"/>
            <w:left w:val="none" w:sz="0" w:space="0" w:color="auto"/>
            <w:bottom w:val="none" w:sz="0" w:space="0" w:color="auto"/>
            <w:right w:val="none" w:sz="0" w:space="0" w:color="auto"/>
          </w:divBdr>
        </w:div>
        <w:div w:id="363293205">
          <w:marLeft w:val="640"/>
          <w:marRight w:val="0"/>
          <w:marTop w:val="0"/>
          <w:marBottom w:val="0"/>
          <w:divBdr>
            <w:top w:val="none" w:sz="0" w:space="0" w:color="auto"/>
            <w:left w:val="none" w:sz="0" w:space="0" w:color="auto"/>
            <w:bottom w:val="none" w:sz="0" w:space="0" w:color="auto"/>
            <w:right w:val="none" w:sz="0" w:space="0" w:color="auto"/>
          </w:divBdr>
        </w:div>
        <w:div w:id="1070926370">
          <w:marLeft w:val="640"/>
          <w:marRight w:val="0"/>
          <w:marTop w:val="0"/>
          <w:marBottom w:val="0"/>
          <w:divBdr>
            <w:top w:val="none" w:sz="0" w:space="0" w:color="auto"/>
            <w:left w:val="none" w:sz="0" w:space="0" w:color="auto"/>
            <w:bottom w:val="none" w:sz="0" w:space="0" w:color="auto"/>
            <w:right w:val="none" w:sz="0" w:space="0" w:color="auto"/>
          </w:divBdr>
        </w:div>
        <w:div w:id="1292638293">
          <w:marLeft w:val="640"/>
          <w:marRight w:val="0"/>
          <w:marTop w:val="0"/>
          <w:marBottom w:val="0"/>
          <w:divBdr>
            <w:top w:val="none" w:sz="0" w:space="0" w:color="auto"/>
            <w:left w:val="none" w:sz="0" w:space="0" w:color="auto"/>
            <w:bottom w:val="none" w:sz="0" w:space="0" w:color="auto"/>
            <w:right w:val="none" w:sz="0" w:space="0" w:color="auto"/>
          </w:divBdr>
        </w:div>
        <w:div w:id="556480402">
          <w:marLeft w:val="640"/>
          <w:marRight w:val="0"/>
          <w:marTop w:val="0"/>
          <w:marBottom w:val="0"/>
          <w:divBdr>
            <w:top w:val="none" w:sz="0" w:space="0" w:color="auto"/>
            <w:left w:val="none" w:sz="0" w:space="0" w:color="auto"/>
            <w:bottom w:val="none" w:sz="0" w:space="0" w:color="auto"/>
            <w:right w:val="none" w:sz="0" w:space="0" w:color="auto"/>
          </w:divBdr>
        </w:div>
        <w:div w:id="2133400986">
          <w:marLeft w:val="640"/>
          <w:marRight w:val="0"/>
          <w:marTop w:val="0"/>
          <w:marBottom w:val="0"/>
          <w:divBdr>
            <w:top w:val="none" w:sz="0" w:space="0" w:color="auto"/>
            <w:left w:val="none" w:sz="0" w:space="0" w:color="auto"/>
            <w:bottom w:val="none" w:sz="0" w:space="0" w:color="auto"/>
            <w:right w:val="none" w:sz="0" w:space="0" w:color="auto"/>
          </w:divBdr>
        </w:div>
        <w:div w:id="1581259171">
          <w:marLeft w:val="640"/>
          <w:marRight w:val="0"/>
          <w:marTop w:val="0"/>
          <w:marBottom w:val="0"/>
          <w:divBdr>
            <w:top w:val="none" w:sz="0" w:space="0" w:color="auto"/>
            <w:left w:val="none" w:sz="0" w:space="0" w:color="auto"/>
            <w:bottom w:val="none" w:sz="0" w:space="0" w:color="auto"/>
            <w:right w:val="none" w:sz="0" w:space="0" w:color="auto"/>
          </w:divBdr>
        </w:div>
        <w:div w:id="1972704794">
          <w:marLeft w:val="640"/>
          <w:marRight w:val="0"/>
          <w:marTop w:val="0"/>
          <w:marBottom w:val="0"/>
          <w:divBdr>
            <w:top w:val="none" w:sz="0" w:space="0" w:color="auto"/>
            <w:left w:val="none" w:sz="0" w:space="0" w:color="auto"/>
            <w:bottom w:val="none" w:sz="0" w:space="0" w:color="auto"/>
            <w:right w:val="none" w:sz="0" w:space="0" w:color="auto"/>
          </w:divBdr>
        </w:div>
        <w:div w:id="1179075750">
          <w:marLeft w:val="640"/>
          <w:marRight w:val="0"/>
          <w:marTop w:val="0"/>
          <w:marBottom w:val="0"/>
          <w:divBdr>
            <w:top w:val="none" w:sz="0" w:space="0" w:color="auto"/>
            <w:left w:val="none" w:sz="0" w:space="0" w:color="auto"/>
            <w:bottom w:val="none" w:sz="0" w:space="0" w:color="auto"/>
            <w:right w:val="none" w:sz="0" w:space="0" w:color="auto"/>
          </w:divBdr>
        </w:div>
        <w:div w:id="1667590696">
          <w:marLeft w:val="640"/>
          <w:marRight w:val="0"/>
          <w:marTop w:val="0"/>
          <w:marBottom w:val="0"/>
          <w:divBdr>
            <w:top w:val="none" w:sz="0" w:space="0" w:color="auto"/>
            <w:left w:val="none" w:sz="0" w:space="0" w:color="auto"/>
            <w:bottom w:val="none" w:sz="0" w:space="0" w:color="auto"/>
            <w:right w:val="none" w:sz="0" w:space="0" w:color="auto"/>
          </w:divBdr>
        </w:div>
        <w:div w:id="808665092">
          <w:marLeft w:val="640"/>
          <w:marRight w:val="0"/>
          <w:marTop w:val="0"/>
          <w:marBottom w:val="0"/>
          <w:divBdr>
            <w:top w:val="none" w:sz="0" w:space="0" w:color="auto"/>
            <w:left w:val="none" w:sz="0" w:space="0" w:color="auto"/>
            <w:bottom w:val="none" w:sz="0" w:space="0" w:color="auto"/>
            <w:right w:val="none" w:sz="0" w:space="0" w:color="auto"/>
          </w:divBdr>
        </w:div>
        <w:div w:id="1056926865">
          <w:marLeft w:val="640"/>
          <w:marRight w:val="0"/>
          <w:marTop w:val="0"/>
          <w:marBottom w:val="0"/>
          <w:divBdr>
            <w:top w:val="none" w:sz="0" w:space="0" w:color="auto"/>
            <w:left w:val="none" w:sz="0" w:space="0" w:color="auto"/>
            <w:bottom w:val="none" w:sz="0" w:space="0" w:color="auto"/>
            <w:right w:val="none" w:sz="0" w:space="0" w:color="auto"/>
          </w:divBdr>
        </w:div>
        <w:div w:id="170491155">
          <w:marLeft w:val="640"/>
          <w:marRight w:val="0"/>
          <w:marTop w:val="0"/>
          <w:marBottom w:val="0"/>
          <w:divBdr>
            <w:top w:val="none" w:sz="0" w:space="0" w:color="auto"/>
            <w:left w:val="none" w:sz="0" w:space="0" w:color="auto"/>
            <w:bottom w:val="none" w:sz="0" w:space="0" w:color="auto"/>
            <w:right w:val="none" w:sz="0" w:space="0" w:color="auto"/>
          </w:divBdr>
        </w:div>
        <w:div w:id="2145848148">
          <w:marLeft w:val="640"/>
          <w:marRight w:val="0"/>
          <w:marTop w:val="0"/>
          <w:marBottom w:val="0"/>
          <w:divBdr>
            <w:top w:val="none" w:sz="0" w:space="0" w:color="auto"/>
            <w:left w:val="none" w:sz="0" w:space="0" w:color="auto"/>
            <w:bottom w:val="none" w:sz="0" w:space="0" w:color="auto"/>
            <w:right w:val="none" w:sz="0" w:space="0" w:color="auto"/>
          </w:divBdr>
        </w:div>
        <w:div w:id="717362986">
          <w:marLeft w:val="640"/>
          <w:marRight w:val="0"/>
          <w:marTop w:val="0"/>
          <w:marBottom w:val="0"/>
          <w:divBdr>
            <w:top w:val="none" w:sz="0" w:space="0" w:color="auto"/>
            <w:left w:val="none" w:sz="0" w:space="0" w:color="auto"/>
            <w:bottom w:val="none" w:sz="0" w:space="0" w:color="auto"/>
            <w:right w:val="none" w:sz="0" w:space="0" w:color="auto"/>
          </w:divBdr>
        </w:div>
        <w:div w:id="54668413">
          <w:marLeft w:val="640"/>
          <w:marRight w:val="0"/>
          <w:marTop w:val="0"/>
          <w:marBottom w:val="0"/>
          <w:divBdr>
            <w:top w:val="none" w:sz="0" w:space="0" w:color="auto"/>
            <w:left w:val="none" w:sz="0" w:space="0" w:color="auto"/>
            <w:bottom w:val="none" w:sz="0" w:space="0" w:color="auto"/>
            <w:right w:val="none" w:sz="0" w:space="0" w:color="auto"/>
          </w:divBdr>
        </w:div>
        <w:div w:id="1946494293">
          <w:marLeft w:val="640"/>
          <w:marRight w:val="0"/>
          <w:marTop w:val="0"/>
          <w:marBottom w:val="0"/>
          <w:divBdr>
            <w:top w:val="none" w:sz="0" w:space="0" w:color="auto"/>
            <w:left w:val="none" w:sz="0" w:space="0" w:color="auto"/>
            <w:bottom w:val="none" w:sz="0" w:space="0" w:color="auto"/>
            <w:right w:val="none" w:sz="0" w:space="0" w:color="auto"/>
          </w:divBdr>
        </w:div>
        <w:div w:id="1217354232">
          <w:marLeft w:val="640"/>
          <w:marRight w:val="0"/>
          <w:marTop w:val="0"/>
          <w:marBottom w:val="0"/>
          <w:divBdr>
            <w:top w:val="none" w:sz="0" w:space="0" w:color="auto"/>
            <w:left w:val="none" w:sz="0" w:space="0" w:color="auto"/>
            <w:bottom w:val="none" w:sz="0" w:space="0" w:color="auto"/>
            <w:right w:val="none" w:sz="0" w:space="0" w:color="auto"/>
          </w:divBdr>
        </w:div>
        <w:div w:id="1190339343">
          <w:marLeft w:val="640"/>
          <w:marRight w:val="0"/>
          <w:marTop w:val="0"/>
          <w:marBottom w:val="0"/>
          <w:divBdr>
            <w:top w:val="none" w:sz="0" w:space="0" w:color="auto"/>
            <w:left w:val="none" w:sz="0" w:space="0" w:color="auto"/>
            <w:bottom w:val="none" w:sz="0" w:space="0" w:color="auto"/>
            <w:right w:val="none" w:sz="0" w:space="0" w:color="auto"/>
          </w:divBdr>
        </w:div>
      </w:divsChild>
    </w:div>
    <w:div w:id="1400979323">
      <w:bodyDiv w:val="1"/>
      <w:marLeft w:val="0"/>
      <w:marRight w:val="0"/>
      <w:marTop w:val="0"/>
      <w:marBottom w:val="0"/>
      <w:divBdr>
        <w:top w:val="none" w:sz="0" w:space="0" w:color="auto"/>
        <w:left w:val="none" w:sz="0" w:space="0" w:color="auto"/>
        <w:bottom w:val="none" w:sz="0" w:space="0" w:color="auto"/>
        <w:right w:val="none" w:sz="0" w:space="0" w:color="auto"/>
      </w:divBdr>
    </w:div>
    <w:div w:id="1406758466">
      <w:bodyDiv w:val="1"/>
      <w:marLeft w:val="0"/>
      <w:marRight w:val="0"/>
      <w:marTop w:val="0"/>
      <w:marBottom w:val="0"/>
      <w:divBdr>
        <w:top w:val="none" w:sz="0" w:space="0" w:color="auto"/>
        <w:left w:val="none" w:sz="0" w:space="0" w:color="auto"/>
        <w:bottom w:val="none" w:sz="0" w:space="0" w:color="auto"/>
        <w:right w:val="none" w:sz="0" w:space="0" w:color="auto"/>
      </w:divBdr>
      <w:divsChild>
        <w:div w:id="1066685151">
          <w:marLeft w:val="640"/>
          <w:marRight w:val="0"/>
          <w:marTop w:val="0"/>
          <w:marBottom w:val="0"/>
          <w:divBdr>
            <w:top w:val="none" w:sz="0" w:space="0" w:color="auto"/>
            <w:left w:val="none" w:sz="0" w:space="0" w:color="auto"/>
            <w:bottom w:val="none" w:sz="0" w:space="0" w:color="auto"/>
            <w:right w:val="none" w:sz="0" w:space="0" w:color="auto"/>
          </w:divBdr>
        </w:div>
        <w:div w:id="656955294">
          <w:marLeft w:val="640"/>
          <w:marRight w:val="0"/>
          <w:marTop w:val="0"/>
          <w:marBottom w:val="0"/>
          <w:divBdr>
            <w:top w:val="none" w:sz="0" w:space="0" w:color="auto"/>
            <w:left w:val="none" w:sz="0" w:space="0" w:color="auto"/>
            <w:bottom w:val="none" w:sz="0" w:space="0" w:color="auto"/>
            <w:right w:val="none" w:sz="0" w:space="0" w:color="auto"/>
          </w:divBdr>
        </w:div>
        <w:div w:id="1792239248">
          <w:marLeft w:val="640"/>
          <w:marRight w:val="0"/>
          <w:marTop w:val="0"/>
          <w:marBottom w:val="0"/>
          <w:divBdr>
            <w:top w:val="none" w:sz="0" w:space="0" w:color="auto"/>
            <w:left w:val="none" w:sz="0" w:space="0" w:color="auto"/>
            <w:bottom w:val="none" w:sz="0" w:space="0" w:color="auto"/>
            <w:right w:val="none" w:sz="0" w:space="0" w:color="auto"/>
          </w:divBdr>
        </w:div>
        <w:div w:id="1557231000">
          <w:marLeft w:val="640"/>
          <w:marRight w:val="0"/>
          <w:marTop w:val="0"/>
          <w:marBottom w:val="0"/>
          <w:divBdr>
            <w:top w:val="none" w:sz="0" w:space="0" w:color="auto"/>
            <w:left w:val="none" w:sz="0" w:space="0" w:color="auto"/>
            <w:bottom w:val="none" w:sz="0" w:space="0" w:color="auto"/>
            <w:right w:val="none" w:sz="0" w:space="0" w:color="auto"/>
          </w:divBdr>
        </w:div>
        <w:div w:id="2045328152">
          <w:marLeft w:val="640"/>
          <w:marRight w:val="0"/>
          <w:marTop w:val="0"/>
          <w:marBottom w:val="0"/>
          <w:divBdr>
            <w:top w:val="none" w:sz="0" w:space="0" w:color="auto"/>
            <w:left w:val="none" w:sz="0" w:space="0" w:color="auto"/>
            <w:bottom w:val="none" w:sz="0" w:space="0" w:color="auto"/>
            <w:right w:val="none" w:sz="0" w:space="0" w:color="auto"/>
          </w:divBdr>
        </w:div>
        <w:div w:id="30156460">
          <w:marLeft w:val="640"/>
          <w:marRight w:val="0"/>
          <w:marTop w:val="0"/>
          <w:marBottom w:val="0"/>
          <w:divBdr>
            <w:top w:val="none" w:sz="0" w:space="0" w:color="auto"/>
            <w:left w:val="none" w:sz="0" w:space="0" w:color="auto"/>
            <w:bottom w:val="none" w:sz="0" w:space="0" w:color="auto"/>
            <w:right w:val="none" w:sz="0" w:space="0" w:color="auto"/>
          </w:divBdr>
        </w:div>
        <w:div w:id="1912615340">
          <w:marLeft w:val="640"/>
          <w:marRight w:val="0"/>
          <w:marTop w:val="0"/>
          <w:marBottom w:val="0"/>
          <w:divBdr>
            <w:top w:val="none" w:sz="0" w:space="0" w:color="auto"/>
            <w:left w:val="none" w:sz="0" w:space="0" w:color="auto"/>
            <w:bottom w:val="none" w:sz="0" w:space="0" w:color="auto"/>
            <w:right w:val="none" w:sz="0" w:space="0" w:color="auto"/>
          </w:divBdr>
        </w:div>
        <w:div w:id="1238782527">
          <w:marLeft w:val="640"/>
          <w:marRight w:val="0"/>
          <w:marTop w:val="0"/>
          <w:marBottom w:val="0"/>
          <w:divBdr>
            <w:top w:val="none" w:sz="0" w:space="0" w:color="auto"/>
            <w:left w:val="none" w:sz="0" w:space="0" w:color="auto"/>
            <w:bottom w:val="none" w:sz="0" w:space="0" w:color="auto"/>
            <w:right w:val="none" w:sz="0" w:space="0" w:color="auto"/>
          </w:divBdr>
        </w:div>
        <w:div w:id="284511444">
          <w:marLeft w:val="640"/>
          <w:marRight w:val="0"/>
          <w:marTop w:val="0"/>
          <w:marBottom w:val="0"/>
          <w:divBdr>
            <w:top w:val="none" w:sz="0" w:space="0" w:color="auto"/>
            <w:left w:val="none" w:sz="0" w:space="0" w:color="auto"/>
            <w:bottom w:val="none" w:sz="0" w:space="0" w:color="auto"/>
            <w:right w:val="none" w:sz="0" w:space="0" w:color="auto"/>
          </w:divBdr>
        </w:div>
        <w:div w:id="713702087">
          <w:marLeft w:val="640"/>
          <w:marRight w:val="0"/>
          <w:marTop w:val="0"/>
          <w:marBottom w:val="0"/>
          <w:divBdr>
            <w:top w:val="none" w:sz="0" w:space="0" w:color="auto"/>
            <w:left w:val="none" w:sz="0" w:space="0" w:color="auto"/>
            <w:bottom w:val="none" w:sz="0" w:space="0" w:color="auto"/>
            <w:right w:val="none" w:sz="0" w:space="0" w:color="auto"/>
          </w:divBdr>
        </w:div>
        <w:div w:id="1956211870">
          <w:marLeft w:val="640"/>
          <w:marRight w:val="0"/>
          <w:marTop w:val="0"/>
          <w:marBottom w:val="0"/>
          <w:divBdr>
            <w:top w:val="none" w:sz="0" w:space="0" w:color="auto"/>
            <w:left w:val="none" w:sz="0" w:space="0" w:color="auto"/>
            <w:bottom w:val="none" w:sz="0" w:space="0" w:color="auto"/>
            <w:right w:val="none" w:sz="0" w:space="0" w:color="auto"/>
          </w:divBdr>
        </w:div>
        <w:div w:id="1837069716">
          <w:marLeft w:val="640"/>
          <w:marRight w:val="0"/>
          <w:marTop w:val="0"/>
          <w:marBottom w:val="0"/>
          <w:divBdr>
            <w:top w:val="none" w:sz="0" w:space="0" w:color="auto"/>
            <w:left w:val="none" w:sz="0" w:space="0" w:color="auto"/>
            <w:bottom w:val="none" w:sz="0" w:space="0" w:color="auto"/>
            <w:right w:val="none" w:sz="0" w:space="0" w:color="auto"/>
          </w:divBdr>
        </w:div>
        <w:div w:id="298614625">
          <w:marLeft w:val="640"/>
          <w:marRight w:val="0"/>
          <w:marTop w:val="0"/>
          <w:marBottom w:val="0"/>
          <w:divBdr>
            <w:top w:val="none" w:sz="0" w:space="0" w:color="auto"/>
            <w:left w:val="none" w:sz="0" w:space="0" w:color="auto"/>
            <w:bottom w:val="none" w:sz="0" w:space="0" w:color="auto"/>
            <w:right w:val="none" w:sz="0" w:space="0" w:color="auto"/>
          </w:divBdr>
        </w:div>
        <w:div w:id="995719810">
          <w:marLeft w:val="640"/>
          <w:marRight w:val="0"/>
          <w:marTop w:val="0"/>
          <w:marBottom w:val="0"/>
          <w:divBdr>
            <w:top w:val="none" w:sz="0" w:space="0" w:color="auto"/>
            <w:left w:val="none" w:sz="0" w:space="0" w:color="auto"/>
            <w:bottom w:val="none" w:sz="0" w:space="0" w:color="auto"/>
            <w:right w:val="none" w:sz="0" w:space="0" w:color="auto"/>
          </w:divBdr>
        </w:div>
        <w:div w:id="277492294">
          <w:marLeft w:val="640"/>
          <w:marRight w:val="0"/>
          <w:marTop w:val="0"/>
          <w:marBottom w:val="0"/>
          <w:divBdr>
            <w:top w:val="none" w:sz="0" w:space="0" w:color="auto"/>
            <w:left w:val="none" w:sz="0" w:space="0" w:color="auto"/>
            <w:bottom w:val="none" w:sz="0" w:space="0" w:color="auto"/>
            <w:right w:val="none" w:sz="0" w:space="0" w:color="auto"/>
          </w:divBdr>
        </w:div>
        <w:div w:id="546382910">
          <w:marLeft w:val="640"/>
          <w:marRight w:val="0"/>
          <w:marTop w:val="0"/>
          <w:marBottom w:val="0"/>
          <w:divBdr>
            <w:top w:val="none" w:sz="0" w:space="0" w:color="auto"/>
            <w:left w:val="none" w:sz="0" w:space="0" w:color="auto"/>
            <w:bottom w:val="none" w:sz="0" w:space="0" w:color="auto"/>
            <w:right w:val="none" w:sz="0" w:space="0" w:color="auto"/>
          </w:divBdr>
        </w:div>
        <w:div w:id="1617101182">
          <w:marLeft w:val="640"/>
          <w:marRight w:val="0"/>
          <w:marTop w:val="0"/>
          <w:marBottom w:val="0"/>
          <w:divBdr>
            <w:top w:val="none" w:sz="0" w:space="0" w:color="auto"/>
            <w:left w:val="none" w:sz="0" w:space="0" w:color="auto"/>
            <w:bottom w:val="none" w:sz="0" w:space="0" w:color="auto"/>
            <w:right w:val="none" w:sz="0" w:space="0" w:color="auto"/>
          </w:divBdr>
        </w:div>
        <w:div w:id="1029717852">
          <w:marLeft w:val="640"/>
          <w:marRight w:val="0"/>
          <w:marTop w:val="0"/>
          <w:marBottom w:val="0"/>
          <w:divBdr>
            <w:top w:val="none" w:sz="0" w:space="0" w:color="auto"/>
            <w:left w:val="none" w:sz="0" w:space="0" w:color="auto"/>
            <w:bottom w:val="none" w:sz="0" w:space="0" w:color="auto"/>
            <w:right w:val="none" w:sz="0" w:space="0" w:color="auto"/>
          </w:divBdr>
        </w:div>
        <w:div w:id="839810191">
          <w:marLeft w:val="640"/>
          <w:marRight w:val="0"/>
          <w:marTop w:val="0"/>
          <w:marBottom w:val="0"/>
          <w:divBdr>
            <w:top w:val="none" w:sz="0" w:space="0" w:color="auto"/>
            <w:left w:val="none" w:sz="0" w:space="0" w:color="auto"/>
            <w:bottom w:val="none" w:sz="0" w:space="0" w:color="auto"/>
            <w:right w:val="none" w:sz="0" w:space="0" w:color="auto"/>
          </w:divBdr>
        </w:div>
        <w:div w:id="355081055">
          <w:marLeft w:val="640"/>
          <w:marRight w:val="0"/>
          <w:marTop w:val="0"/>
          <w:marBottom w:val="0"/>
          <w:divBdr>
            <w:top w:val="none" w:sz="0" w:space="0" w:color="auto"/>
            <w:left w:val="none" w:sz="0" w:space="0" w:color="auto"/>
            <w:bottom w:val="none" w:sz="0" w:space="0" w:color="auto"/>
            <w:right w:val="none" w:sz="0" w:space="0" w:color="auto"/>
          </w:divBdr>
        </w:div>
        <w:div w:id="1213031659">
          <w:marLeft w:val="640"/>
          <w:marRight w:val="0"/>
          <w:marTop w:val="0"/>
          <w:marBottom w:val="0"/>
          <w:divBdr>
            <w:top w:val="none" w:sz="0" w:space="0" w:color="auto"/>
            <w:left w:val="none" w:sz="0" w:space="0" w:color="auto"/>
            <w:bottom w:val="none" w:sz="0" w:space="0" w:color="auto"/>
            <w:right w:val="none" w:sz="0" w:space="0" w:color="auto"/>
          </w:divBdr>
        </w:div>
        <w:div w:id="291444421">
          <w:marLeft w:val="640"/>
          <w:marRight w:val="0"/>
          <w:marTop w:val="0"/>
          <w:marBottom w:val="0"/>
          <w:divBdr>
            <w:top w:val="none" w:sz="0" w:space="0" w:color="auto"/>
            <w:left w:val="none" w:sz="0" w:space="0" w:color="auto"/>
            <w:bottom w:val="none" w:sz="0" w:space="0" w:color="auto"/>
            <w:right w:val="none" w:sz="0" w:space="0" w:color="auto"/>
          </w:divBdr>
        </w:div>
        <w:div w:id="254753895">
          <w:marLeft w:val="640"/>
          <w:marRight w:val="0"/>
          <w:marTop w:val="0"/>
          <w:marBottom w:val="0"/>
          <w:divBdr>
            <w:top w:val="none" w:sz="0" w:space="0" w:color="auto"/>
            <w:left w:val="none" w:sz="0" w:space="0" w:color="auto"/>
            <w:bottom w:val="none" w:sz="0" w:space="0" w:color="auto"/>
            <w:right w:val="none" w:sz="0" w:space="0" w:color="auto"/>
          </w:divBdr>
        </w:div>
        <w:div w:id="1233276565">
          <w:marLeft w:val="640"/>
          <w:marRight w:val="0"/>
          <w:marTop w:val="0"/>
          <w:marBottom w:val="0"/>
          <w:divBdr>
            <w:top w:val="none" w:sz="0" w:space="0" w:color="auto"/>
            <w:left w:val="none" w:sz="0" w:space="0" w:color="auto"/>
            <w:bottom w:val="none" w:sz="0" w:space="0" w:color="auto"/>
            <w:right w:val="none" w:sz="0" w:space="0" w:color="auto"/>
          </w:divBdr>
        </w:div>
        <w:div w:id="1142890990">
          <w:marLeft w:val="640"/>
          <w:marRight w:val="0"/>
          <w:marTop w:val="0"/>
          <w:marBottom w:val="0"/>
          <w:divBdr>
            <w:top w:val="none" w:sz="0" w:space="0" w:color="auto"/>
            <w:left w:val="none" w:sz="0" w:space="0" w:color="auto"/>
            <w:bottom w:val="none" w:sz="0" w:space="0" w:color="auto"/>
            <w:right w:val="none" w:sz="0" w:space="0" w:color="auto"/>
          </w:divBdr>
        </w:div>
        <w:div w:id="779764376">
          <w:marLeft w:val="640"/>
          <w:marRight w:val="0"/>
          <w:marTop w:val="0"/>
          <w:marBottom w:val="0"/>
          <w:divBdr>
            <w:top w:val="none" w:sz="0" w:space="0" w:color="auto"/>
            <w:left w:val="none" w:sz="0" w:space="0" w:color="auto"/>
            <w:bottom w:val="none" w:sz="0" w:space="0" w:color="auto"/>
            <w:right w:val="none" w:sz="0" w:space="0" w:color="auto"/>
          </w:divBdr>
        </w:div>
      </w:divsChild>
    </w:div>
    <w:div w:id="1410620676">
      <w:bodyDiv w:val="1"/>
      <w:marLeft w:val="0"/>
      <w:marRight w:val="0"/>
      <w:marTop w:val="0"/>
      <w:marBottom w:val="0"/>
      <w:divBdr>
        <w:top w:val="none" w:sz="0" w:space="0" w:color="auto"/>
        <w:left w:val="none" w:sz="0" w:space="0" w:color="auto"/>
        <w:bottom w:val="none" w:sz="0" w:space="0" w:color="auto"/>
        <w:right w:val="none" w:sz="0" w:space="0" w:color="auto"/>
      </w:divBdr>
      <w:divsChild>
        <w:div w:id="1604417268">
          <w:marLeft w:val="640"/>
          <w:marRight w:val="0"/>
          <w:marTop w:val="0"/>
          <w:marBottom w:val="0"/>
          <w:divBdr>
            <w:top w:val="none" w:sz="0" w:space="0" w:color="auto"/>
            <w:left w:val="none" w:sz="0" w:space="0" w:color="auto"/>
            <w:bottom w:val="none" w:sz="0" w:space="0" w:color="auto"/>
            <w:right w:val="none" w:sz="0" w:space="0" w:color="auto"/>
          </w:divBdr>
        </w:div>
        <w:div w:id="801768682">
          <w:marLeft w:val="640"/>
          <w:marRight w:val="0"/>
          <w:marTop w:val="0"/>
          <w:marBottom w:val="0"/>
          <w:divBdr>
            <w:top w:val="none" w:sz="0" w:space="0" w:color="auto"/>
            <w:left w:val="none" w:sz="0" w:space="0" w:color="auto"/>
            <w:bottom w:val="none" w:sz="0" w:space="0" w:color="auto"/>
            <w:right w:val="none" w:sz="0" w:space="0" w:color="auto"/>
          </w:divBdr>
        </w:div>
        <w:div w:id="1160855103">
          <w:marLeft w:val="640"/>
          <w:marRight w:val="0"/>
          <w:marTop w:val="0"/>
          <w:marBottom w:val="0"/>
          <w:divBdr>
            <w:top w:val="none" w:sz="0" w:space="0" w:color="auto"/>
            <w:left w:val="none" w:sz="0" w:space="0" w:color="auto"/>
            <w:bottom w:val="none" w:sz="0" w:space="0" w:color="auto"/>
            <w:right w:val="none" w:sz="0" w:space="0" w:color="auto"/>
          </w:divBdr>
        </w:div>
        <w:div w:id="1593123871">
          <w:marLeft w:val="640"/>
          <w:marRight w:val="0"/>
          <w:marTop w:val="0"/>
          <w:marBottom w:val="0"/>
          <w:divBdr>
            <w:top w:val="none" w:sz="0" w:space="0" w:color="auto"/>
            <w:left w:val="none" w:sz="0" w:space="0" w:color="auto"/>
            <w:bottom w:val="none" w:sz="0" w:space="0" w:color="auto"/>
            <w:right w:val="none" w:sz="0" w:space="0" w:color="auto"/>
          </w:divBdr>
        </w:div>
        <w:div w:id="1109545393">
          <w:marLeft w:val="640"/>
          <w:marRight w:val="0"/>
          <w:marTop w:val="0"/>
          <w:marBottom w:val="0"/>
          <w:divBdr>
            <w:top w:val="none" w:sz="0" w:space="0" w:color="auto"/>
            <w:left w:val="none" w:sz="0" w:space="0" w:color="auto"/>
            <w:bottom w:val="none" w:sz="0" w:space="0" w:color="auto"/>
            <w:right w:val="none" w:sz="0" w:space="0" w:color="auto"/>
          </w:divBdr>
        </w:div>
        <w:div w:id="1854224516">
          <w:marLeft w:val="640"/>
          <w:marRight w:val="0"/>
          <w:marTop w:val="0"/>
          <w:marBottom w:val="0"/>
          <w:divBdr>
            <w:top w:val="none" w:sz="0" w:space="0" w:color="auto"/>
            <w:left w:val="none" w:sz="0" w:space="0" w:color="auto"/>
            <w:bottom w:val="none" w:sz="0" w:space="0" w:color="auto"/>
            <w:right w:val="none" w:sz="0" w:space="0" w:color="auto"/>
          </w:divBdr>
        </w:div>
        <w:div w:id="2101366097">
          <w:marLeft w:val="640"/>
          <w:marRight w:val="0"/>
          <w:marTop w:val="0"/>
          <w:marBottom w:val="0"/>
          <w:divBdr>
            <w:top w:val="none" w:sz="0" w:space="0" w:color="auto"/>
            <w:left w:val="none" w:sz="0" w:space="0" w:color="auto"/>
            <w:bottom w:val="none" w:sz="0" w:space="0" w:color="auto"/>
            <w:right w:val="none" w:sz="0" w:space="0" w:color="auto"/>
          </w:divBdr>
        </w:div>
        <w:div w:id="1304962098">
          <w:marLeft w:val="640"/>
          <w:marRight w:val="0"/>
          <w:marTop w:val="0"/>
          <w:marBottom w:val="0"/>
          <w:divBdr>
            <w:top w:val="none" w:sz="0" w:space="0" w:color="auto"/>
            <w:left w:val="none" w:sz="0" w:space="0" w:color="auto"/>
            <w:bottom w:val="none" w:sz="0" w:space="0" w:color="auto"/>
            <w:right w:val="none" w:sz="0" w:space="0" w:color="auto"/>
          </w:divBdr>
        </w:div>
        <w:div w:id="275455419">
          <w:marLeft w:val="640"/>
          <w:marRight w:val="0"/>
          <w:marTop w:val="0"/>
          <w:marBottom w:val="0"/>
          <w:divBdr>
            <w:top w:val="none" w:sz="0" w:space="0" w:color="auto"/>
            <w:left w:val="none" w:sz="0" w:space="0" w:color="auto"/>
            <w:bottom w:val="none" w:sz="0" w:space="0" w:color="auto"/>
            <w:right w:val="none" w:sz="0" w:space="0" w:color="auto"/>
          </w:divBdr>
        </w:div>
        <w:div w:id="1606303010">
          <w:marLeft w:val="640"/>
          <w:marRight w:val="0"/>
          <w:marTop w:val="0"/>
          <w:marBottom w:val="0"/>
          <w:divBdr>
            <w:top w:val="none" w:sz="0" w:space="0" w:color="auto"/>
            <w:left w:val="none" w:sz="0" w:space="0" w:color="auto"/>
            <w:bottom w:val="none" w:sz="0" w:space="0" w:color="auto"/>
            <w:right w:val="none" w:sz="0" w:space="0" w:color="auto"/>
          </w:divBdr>
        </w:div>
        <w:div w:id="113062686">
          <w:marLeft w:val="640"/>
          <w:marRight w:val="0"/>
          <w:marTop w:val="0"/>
          <w:marBottom w:val="0"/>
          <w:divBdr>
            <w:top w:val="none" w:sz="0" w:space="0" w:color="auto"/>
            <w:left w:val="none" w:sz="0" w:space="0" w:color="auto"/>
            <w:bottom w:val="none" w:sz="0" w:space="0" w:color="auto"/>
            <w:right w:val="none" w:sz="0" w:space="0" w:color="auto"/>
          </w:divBdr>
        </w:div>
        <w:div w:id="2036420411">
          <w:marLeft w:val="640"/>
          <w:marRight w:val="0"/>
          <w:marTop w:val="0"/>
          <w:marBottom w:val="0"/>
          <w:divBdr>
            <w:top w:val="none" w:sz="0" w:space="0" w:color="auto"/>
            <w:left w:val="none" w:sz="0" w:space="0" w:color="auto"/>
            <w:bottom w:val="none" w:sz="0" w:space="0" w:color="auto"/>
            <w:right w:val="none" w:sz="0" w:space="0" w:color="auto"/>
          </w:divBdr>
        </w:div>
        <w:div w:id="1918126008">
          <w:marLeft w:val="640"/>
          <w:marRight w:val="0"/>
          <w:marTop w:val="0"/>
          <w:marBottom w:val="0"/>
          <w:divBdr>
            <w:top w:val="none" w:sz="0" w:space="0" w:color="auto"/>
            <w:left w:val="none" w:sz="0" w:space="0" w:color="auto"/>
            <w:bottom w:val="none" w:sz="0" w:space="0" w:color="auto"/>
            <w:right w:val="none" w:sz="0" w:space="0" w:color="auto"/>
          </w:divBdr>
        </w:div>
        <w:div w:id="1018115187">
          <w:marLeft w:val="640"/>
          <w:marRight w:val="0"/>
          <w:marTop w:val="0"/>
          <w:marBottom w:val="0"/>
          <w:divBdr>
            <w:top w:val="none" w:sz="0" w:space="0" w:color="auto"/>
            <w:left w:val="none" w:sz="0" w:space="0" w:color="auto"/>
            <w:bottom w:val="none" w:sz="0" w:space="0" w:color="auto"/>
            <w:right w:val="none" w:sz="0" w:space="0" w:color="auto"/>
          </w:divBdr>
        </w:div>
        <w:div w:id="761682158">
          <w:marLeft w:val="640"/>
          <w:marRight w:val="0"/>
          <w:marTop w:val="0"/>
          <w:marBottom w:val="0"/>
          <w:divBdr>
            <w:top w:val="none" w:sz="0" w:space="0" w:color="auto"/>
            <w:left w:val="none" w:sz="0" w:space="0" w:color="auto"/>
            <w:bottom w:val="none" w:sz="0" w:space="0" w:color="auto"/>
            <w:right w:val="none" w:sz="0" w:space="0" w:color="auto"/>
          </w:divBdr>
        </w:div>
        <w:div w:id="2055543202">
          <w:marLeft w:val="640"/>
          <w:marRight w:val="0"/>
          <w:marTop w:val="0"/>
          <w:marBottom w:val="0"/>
          <w:divBdr>
            <w:top w:val="none" w:sz="0" w:space="0" w:color="auto"/>
            <w:left w:val="none" w:sz="0" w:space="0" w:color="auto"/>
            <w:bottom w:val="none" w:sz="0" w:space="0" w:color="auto"/>
            <w:right w:val="none" w:sz="0" w:space="0" w:color="auto"/>
          </w:divBdr>
        </w:div>
        <w:div w:id="688220942">
          <w:marLeft w:val="640"/>
          <w:marRight w:val="0"/>
          <w:marTop w:val="0"/>
          <w:marBottom w:val="0"/>
          <w:divBdr>
            <w:top w:val="none" w:sz="0" w:space="0" w:color="auto"/>
            <w:left w:val="none" w:sz="0" w:space="0" w:color="auto"/>
            <w:bottom w:val="none" w:sz="0" w:space="0" w:color="auto"/>
            <w:right w:val="none" w:sz="0" w:space="0" w:color="auto"/>
          </w:divBdr>
        </w:div>
        <w:div w:id="142359800">
          <w:marLeft w:val="640"/>
          <w:marRight w:val="0"/>
          <w:marTop w:val="0"/>
          <w:marBottom w:val="0"/>
          <w:divBdr>
            <w:top w:val="none" w:sz="0" w:space="0" w:color="auto"/>
            <w:left w:val="none" w:sz="0" w:space="0" w:color="auto"/>
            <w:bottom w:val="none" w:sz="0" w:space="0" w:color="auto"/>
            <w:right w:val="none" w:sz="0" w:space="0" w:color="auto"/>
          </w:divBdr>
        </w:div>
        <w:div w:id="505438840">
          <w:marLeft w:val="640"/>
          <w:marRight w:val="0"/>
          <w:marTop w:val="0"/>
          <w:marBottom w:val="0"/>
          <w:divBdr>
            <w:top w:val="none" w:sz="0" w:space="0" w:color="auto"/>
            <w:left w:val="none" w:sz="0" w:space="0" w:color="auto"/>
            <w:bottom w:val="none" w:sz="0" w:space="0" w:color="auto"/>
            <w:right w:val="none" w:sz="0" w:space="0" w:color="auto"/>
          </w:divBdr>
        </w:div>
        <w:div w:id="1490903416">
          <w:marLeft w:val="640"/>
          <w:marRight w:val="0"/>
          <w:marTop w:val="0"/>
          <w:marBottom w:val="0"/>
          <w:divBdr>
            <w:top w:val="none" w:sz="0" w:space="0" w:color="auto"/>
            <w:left w:val="none" w:sz="0" w:space="0" w:color="auto"/>
            <w:bottom w:val="none" w:sz="0" w:space="0" w:color="auto"/>
            <w:right w:val="none" w:sz="0" w:space="0" w:color="auto"/>
          </w:divBdr>
        </w:div>
        <w:div w:id="1913467241">
          <w:marLeft w:val="640"/>
          <w:marRight w:val="0"/>
          <w:marTop w:val="0"/>
          <w:marBottom w:val="0"/>
          <w:divBdr>
            <w:top w:val="none" w:sz="0" w:space="0" w:color="auto"/>
            <w:left w:val="none" w:sz="0" w:space="0" w:color="auto"/>
            <w:bottom w:val="none" w:sz="0" w:space="0" w:color="auto"/>
            <w:right w:val="none" w:sz="0" w:space="0" w:color="auto"/>
          </w:divBdr>
        </w:div>
        <w:div w:id="215699863">
          <w:marLeft w:val="640"/>
          <w:marRight w:val="0"/>
          <w:marTop w:val="0"/>
          <w:marBottom w:val="0"/>
          <w:divBdr>
            <w:top w:val="none" w:sz="0" w:space="0" w:color="auto"/>
            <w:left w:val="none" w:sz="0" w:space="0" w:color="auto"/>
            <w:bottom w:val="none" w:sz="0" w:space="0" w:color="auto"/>
            <w:right w:val="none" w:sz="0" w:space="0" w:color="auto"/>
          </w:divBdr>
        </w:div>
      </w:divsChild>
    </w:div>
    <w:div w:id="1423257202">
      <w:bodyDiv w:val="1"/>
      <w:marLeft w:val="0"/>
      <w:marRight w:val="0"/>
      <w:marTop w:val="0"/>
      <w:marBottom w:val="0"/>
      <w:divBdr>
        <w:top w:val="none" w:sz="0" w:space="0" w:color="auto"/>
        <w:left w:val="none" w:sz="0" w:space="0" w:color="auto"/>
        <w:bottom w:val="none" w:sz="0" w:space="0" w:color="auto"/>
        <w:right w:val="none" w:sz="0" w:space="0" w:color="auto"/>
      </w:divBdr>
      <w:divsChild>
        <w:div w:id="155877095">
          <w:marLeft w:val="640"/>
          <w:marRight w:val="0"/>
          <w:marTop w:val="0"/>
          <w:marBottom w:val="0"/>
          <w:divBdr>
            <w:top w:val="none" w:sz="0" w:space="0" w:color="auto"/>
            <w:left w:val="none" w:sz="0" w:space="0" w:color="auto"/>
            <w:bottom w:val="none" w:sz="0" w:space="0" w:color="auto"/>
            <w:right w:val="none" w:sz="0" w:space="0" w:color="auto"/>
          </w:divBdr>
        </w:div>
        <w:div w:id="843057476">
          <w:marLeft w:val="640"/>
          <w:marRight w:val="0"/>
          <w:marTop w:val="0"/>
          <w:marBottom w:val="0"/>
          <w:divBdr>
            <w:top w:val="none" w:sz="0" w:space="0" w:color="auto"/>
            <w:left w:val="none" w:sz="0" w:space="0" w:color="auto"/>
            <w:bottom w:val="none" w:sz="0" w:space="0" w:color="auto"/>
            <w:right w:val="none" w:sz="0" w:space="0" w:color="auto"/>
          </w:divBdr>
        </w:div>
        <w:div w:id="629481682">
          <w:marLeft w:val="640"/>
          <w:marRight w:val="0"/>
          <w:marTop w:val="0"/>
          <w:marBottom w:val="0"/>
          <w:divBdr>
            <w:top w:val="none" w:sz="0" w:space="0" w:color="auto"/>
            <w:left w:val="none" w:sz="0" w:space="0" w:color="auto"/>
            <w:bottom w:val="none" w:sz="0" w:space="0" w:color="auto"/>
            <w:right w:val="none" w:sz="0" w:space="0" w:color="auto"/>
          </w:divBdr>
        </w:div>
        <w:div w:id="1176581448">
          <w:marLeft w:val="640"/>
          <w:marRight w:val="0"/>
          <w:marTop w:val="0"/>
          <w:marBottom w:val="0"/>
          <w:divBdr>
            <w:top w:val="none" w:sz="0" w:space="0" w:color="auto"/>
            <w:left w:val="none" w:sz="0" w:space="0" w:color="auto"/>
            <w:bottom w:val="none" w:sz="0" w:space="0" w:color="auto"/>
            <w:right w:val="none" w:sz="0" w:space="0" w:color="auto"/>
          </w:divBdr>
        </w:div>
        <w:div w:id="1348288328">
          <w:marLeft w:val="640"/>
          <w:marRight w:val="0"/>
          <w:marTop w:val="0"/>
          <w:marBottom w:val="0"/>
          <w:divBdr>
            <w:top w:val="none" w:sz="0" w:space="0" w:color="auto"/>
            <w:left w:val="none" w:sz="0" w:space="0" w:color="auto"/>
            <w:bottom w:val="none" w:sz="0" w:space="0" w:color="auto"/>
            <w:right w:val="none" w:sz="0" w:space="0" w:color="auto"/>
          </w:divBdr>
        </w:div>
        <w:div w:id="2077315320">
          <w:marLeft w:val="640"/>
          <w:marRight w:val="0"/>
          <w:marTop w:val="0"/>
          <w:marBottom w:val="0"/>
          <w:divBdr>
            <w:top w:val="none" w:sz="0" w:space="0" w:color="auto"/>
            <w:left w:val="none" w:sz="0" w:space="0" w:color="auto"/>
            <w:bottom w:val="none" w:sz="0" w:space="0" w:color="auto"/>
            <w:right w:val="none" w:sz="0" w:space="0" w:color="auto"/>
          </w:divBdr>
        </w:div>
        <w:div w:id="885607182">
          <w:marLeft w:val="640"/>
          <w:marRight w:val="0"/>
          <w:marTop w:val="0"/>
          <w:marBottom w:val="0"/>
          <w:divBdr>
            <w:top w:val="none" w:sz="0" w:space="0" w:color="auto"/>
            <w:left w:val="none" w:sz="0" w:space="0" w:color="auto"/>
            <w:bottom w:val="none" w:sz="0" w:space="0" w:color="auto"/>
            <w:right w:val="none" w:sz="0" w:space="0" w:color="auto"/>
          </w:divBdr>
        </w:div>
        <w:div w:id="1003430549">
          <w:marLeft w:val="640"/>
          <w:marRight w:val="0"/>
          <w:marTop w:val="0"/>
          <w:marBottom w:val="0"/>
          <w:divBdr>
            <w:top w:val="none" w:sz="0" w:space="0" w:color="auto"/>
            <w:left w:val="none" w:sz="0" w:space="0" w:color="auto"/>
            <w:bottom w:val="none" w:sz="0" w:space="0" w:color="auto"/>
            <w:right w:val="none" w:sz="0" w:space="0" w:color="auto"/>
          </w:divBdr>
        </w:div>
        <w:div w:id="589511446">
          <w:marLeft w:val="640"/>
          <w:marRight w:val="0"/>
          <w:marTop w:val="0"/>
          <w:marBottom w:val="0"/>
          <w:divBdr>
            <w:top w:val="none" w:sz="0" w:space="0" w:color="auto"/>
            <w:left w:val="none" w:sz="0" w:space="0" w:color="auto"/>
            <w:bottom w:val="none" w:sz="0" w:space="0" w:color="auto"/>
            <w:right w:val="none" w:sz="0" w:space="0" w:color="auto"/>
          </w:divBdr>
        </w:div>
        <w:div w:id="1415005917">
          <w:marLeft w:val="640"/>
          <w:marRight w:val="0"/>
          <w:marTop w:val="0"/>
          <w:marBottom w:val="0"/>
          <w:divBdr>
            <w:top w:val="none" w:sz="0" w:space="0" w:color="auto"/>
            <w:left w:val="none" w:sz="0" w:space="0" w:color="auto"/>
            <w:bottom w:val="none" w:sz="0" w:space="0" w:color="auto"/>
            <w:right w:val="none" w:sz="0" w:space="0" w:color="auto"/>
          </w:divBdr>
        </w:div>
        <w:div w:id="186800202">
          <w:marLeft w:val="640"/>
          <w:marRight w:val="0"/>
          <w:marTop w:val="0"/>
          <w:marBottom w:val="0"/>
          <w:divBdr>
            <w:top w:val="none" w:sz="0" w:space="0" w:color="auto"/>
            <w:left w:val="none" w:sz="0" w:space="0" w:color="auto"/>
            <w:bottom w:val="none" w:sz="0" w:space="0" w:color="auto"/>
            <w:right w:val="none" w:sz="0" w:space="0" w:color="auto"/>
          </w:divBdr>
        </w:div>
        <w:div w:id="315568903">
          <w:marLeft w:val="640"/>
          <w:marRight w:val="0"/>
          <w:marTop w:val="0"/>
          <w:marBottom w:val="0"/>
          <w:divBdr>
            <w:top w:val="none" w:sz="0" w:space="0" w:color="auto"/>
            <w:left w:val="none" w:sz="0" w:space="0" w:color="auto"/>
            <w:bottom w:val="none" w:sz="0" w:space="0" w:color="auto"/>
            <w:right w:val="none" w:sz="0" w:space="0" w:color="auto"/>
          </w:divBdr>
        </w:div>
        <w:div w:id="552274026">
          <w:marLeft w:val="640"/>
          <w:marRight w:val="0"/>
          <w:marTop w:val="0"/>
          <w:marBottom w:val="0"/>
          <w:divBdr>
            <w:top w:val="none" w:sz="0" w:space="0" w:color="auto"/>
            <w:left w:val="none" w:sz="0" w:space="0" w:color="auto"/>
            <w:bottom w:val="none" w:sz="0" w:space="0" w:color="auto"/>
            <w:right w:val="none" w:sz="0" w:space="0" w:color="auto"/>
          </w:divBdr>
        </w:div>
        <w:div w:id="799106641">
          <w:marLeft w:val="640"/>
          <w:marRight w:val="0"/>
          <w:marTop w:val="0"/>
          <w:marBottom w:val="0"/>
          <w:divBdr>
            <w:top w:val="none" w:sz="0" w:space="0" w:color="auto"/>
            <w:left w:val="none" w:sz="0" w:space="0" w:color="auto"/>
            <w:bottom w:val="none" w:sz="0" w:space="0" w:color="auto"/>
            <w:right w:val="none" w:sz="0" w:space="0" w:color="auto"/>
          </w:divBdr>
        </w:div>
        <w:div w:id="1047795645">
          <w:marLeft w:val="640"/>
          <w:marRight w:val="0"/>
          <w:marTop w:val="0"/>
          <w:marBottom w:val="0"/>
          <w:divBdr>
            <w:top w:val="none" w:sz="0" w:space="0" w:color="auto"/>
            <w:left w:val="none" w:sz="0" w:space="0" w:color="auto"/>
            <w:bottom w:val="none" w:sz="0" w:space="0" w:color="auto"/>
            <w:right w:val="none" w:sz="0" w:space="0" w:color="auto"/>
          </w:divBdr>
        </w:div>
        <w:div w:id="245962265">
          <w:marLeft w:val="640"/>
          <w:marRight w:val="0"/>
          <w:marTop w:val="0"/>
          <w:marBottom w:val="0"/>
          <w:divBdr>
            <w:top w:val="none" w:sz="0" w:space="0" w:color="auto"/>
            <w:left w:val="none" w:sz="0" w:space="0" w:color="auto"/>
            <w:bottom w:val="none" w:sz="0" w:space="0" w:color="auto"/>
            <w:right w:val="none" w:sz="0" w:space="0" w:color="auto"/>
          </w:divBdr>
        </w:div>
        <w:div w:id="1053239618">
          <w:marLeft w:val="640"/>
          <w:marRight w:val="0"/>
          <w:marTop w:val="0"/>
          <w:marBottom w:val="0"/>
          <w:divBdr>
            <w:top w:val="none" w:sz="0" w:space="0" w:color="auto"/>
            <w:left w:val="none" w:sz="0" w:space="0" w:color="auto"/>
            <w:bottom w:val="none" w:sz="0" w:space="0" w:color="auto"/>
            <w:right w:val="none" w:sz="0" w:space="0" w:color="auto"/>
          </w:divBdr>
        </w:div>
        <w:div w:id="1184394724">
          <w:marLeft w:val="640"/>
          <w:marRight w:val="0"/>
          <w:marTop w:val="0"/>
          <w:marBottom w:val="0"/>
          <w:divBdr>
            <w:top w:val="none" w:sz="0" w:space="0" w:color="auto"/>
            <w:left w:val="none" w:sz="0" w:space="0" w:color="auto"/>
            <w:bottom w:val="none" w:sz="0" w:space="0" w:color="auto"/>
            <w:right w:val="none" w:sz="0" w:space="0" w:color="auto"/>
          </w:divBdr>
        </w:div>
        <w:div w:id="2112580452">
          <w:marLeft w:val="640"/>
          <w:marRight w:val="0"/>
          <w:marTop w:val="0"/>
          <w:marBottom w:val="0"/>
          <w:divBdr>
            <w:top w:val="none" w:sz="0" w:space="0" w:color="auto"/>
            <w:left w:val="none" w:sz="0" w:space="0" w:color="auto"/>
            <w:bottom w:val="none" w:sz="0" w:space="0" w:color="auto"/>
            <w:right w:val="none" w:sz="0" w:space="0" w:color="auto"/>
          </w:divBdr>
        </w:div>
        <w:div w:id="825248162">
          <w:marLeft w:val="640"/>
          <w:marRight w:val="0"/>
          <w:marTop w:val="0"/>
          <w:marBottom w:val="0"/>
          <w:divBdr>
            <w:top w:val="none" w:sz="0" w:space="0" w:color="auto"/>
            <w:left w:val="none" w:sz="0" w:space="0" w:color="auto"/>
            <w:bottom w:val="none" w:sz="0" w:space="0" w:color="auto"/>
            <w:right w:val="none" w:sz="0" w:space="0" w:color="auto"/>
          </w:divBdr>
        </w:div>
        <w:div w:id="1915973261">
          <w:marLeft w:val="640"/>
          <w:marRight w:val="0"/>
          <w:marTop w:val="0"/>
          <w:marBottom w:val="0"/>
          <w:divBdr>
            <w:top w:val="none" w:sz="0" w:space="0" w:color="auto"/>
            <w:left w:val="none" w:sz="0" w:space="0" w:color="auto"/>
            <w:bottom w:val="none" w:sz="0" w:space="0" w:color="auto"/>
            <w:right w:val="none" w:sz="0" w:space="0" w:color="auto"/>
          </w:divBdr>
        </w:div>
        <w:div w:id="348872525">
          <w:marLeft w:val="640"/>
          <w:marRight w:val="0"/>
          <w:marTop w:val="0"/>
          <w:marBottom w:val="0"/>
          <w:divBdr>
            <w:top w:val="none" w:sz="0" w:space="0" w:color="auto"/>
            <w:left w:val="none" w:sz="0" w:space="0" w:color="auto"/>
            <w:bottom w:val="none" w:sz="0" w:space="0" w:color="auto"/>
            <w:right w:val="none" w:sz="0" w:space="0" w:color="auto"/>
          </w:divBdr>
        </w:div>
        <w:div w:id="1312831561">
          <w:marLeft w:val="640"/>
          <w:marRight w:val="0"/>
          <w:marTop w:val="0"/>
          <w:marBottom w:val="0"/>
          <w:divBdr>
            <w:top w:val="none" w:sz="0" w:space="0" w:color="auto"/>
            <w:left w:val="none" w:sz="0" w:space="0" w:color="auto"/>
            <w:bottom w:val="none" w:sz="0" w:space="0" w:color="auto"/>
            <w:right w:val="none" w:sz="0" w:space="0" w:color="auto"/>
          </w:divBdr>
        </w:div>
        <w:div w:id="1472792954">
          <w:marLeft w:val="640"/>
          <w:marRight w:val="0"/>
          <w:marTop w:val="0"/>
          <w:marBottom w:val="0"/>
          <w:divBdr>
            <w:top w:val="none" w:sz="0" w:space="0" w:color="auto"/>
            <w:left w:val="none" w:sz="0" w:space="0" w:color="auto"/>
            <w:bottom w:val="none" w:sz="0" w:space="0" w:color="auto"/>
            <w:right w:val="none" w:sz="0" w:space="0" w:color="auto"/>
          </w:divBdr>
        </w:div>
        <w:div w:id="602030122">
          <w:marLeft w:val="640"/>
          <w:marRight w:val="0"/>
          <w:marTop w:val="0"/>
          <w:marBottom w:val="0"/>
          <w:divBdr>
            <w:top w:val="none" w:sz="0" w:space="0" w:color="auto"/>
            <w:left w:val="none" w:sz="0" w:space="0" w:color="auto"/>
            <w:bottom w:val="none" w:sz="0" w:space="0" w:color="auto"/>
            <w:right w:val="none" w:sz="0" w:space="0" w:color="auto"/>
          </w:divBdr>
        </w:div>
        <w:div w:id="1972395396">
          <w:marLeft w:val="640"/>
          <w:marRight w:val="0"/>
          <w:marTop w:val="0"/>
          <w:marBottom w:val="0"/>
          <w:divBdr>
            <w:top w:val="none" w:sz="0" w:space="0" w:color="auto"/>
            <w:left w:val="none" w:sz="0" w:space="0" w:color="auto"/>
            <w:bottom w:val="none" w:sz="0" w:space="0" w:color="auto"/>
            <w:right w:val="none" w:sz="0" w:space="0" w:color="auto"/>
          </w:divBdr>
        </w:div>
        <w:div w:id="1557624927">
          <w:marLeft w:val="640"/>
          <w:marRight w:val="0"/>
          <w:marTop w:val="0"/>
          <w:marBottom w:val="0"/>
          <w:divBdr>
            <w:top w:val="none" w:sz="0" w:space="0" w:color="auto"/>
            <w:left w:val="none" w:sz="0" w:space="0" w:color="auto"/>
            <w:bottom w:val="none" w:sz="0" w:space="0" w:color="auto"/>
            <w:right w:val="none" w:sz="0" w:space="0" w:color="auto"/>
          </w:divBdr>
        </w:div>
        <w:div w:id="847062285">
          <w:marLeft w:val="640"/>
          <w:marRight w:val="0"/>
          <w:marTop w:val="0"/>
          <w:marBottom w:val="0"/>
          <w:divBdr>
            <w:top w:val="none" w:sz="0" w:space="0" w:color="auto"/>
            <w:left w:val="none" w:sz="0" w:space="0" w:color="auto"/>
            <w:bottom w:val="none" w:sz="0" w:space="0" w:color="auto"/>
            <w:right w:val="none" w:sz="0" w:space="0" w:color="auto"/>
          </w:divBdr>
        </w:div>
        <w:div w:id="1561863558">
          <w:marLeft w:val="640"/>
          <w:marRight w:val="0"/>
          <w:marTop w:val="0"/>
          <w:marBottom w:val="0"/>
          <w:divBdr>
            <w:top w:val="none" w:sz="0" w:space="0" w:color="auto"/>
            <w:left w:val="none" w:sz="0" w:space="0" w:color="auto"/>
            <w:bottom w:val="none" w:sz="0" w:space="0" w:color="auto"/>
            <w:right w:val="none" w:sz="0" w:space="0" w:color="auto"/>
          </w:divBdr>
        </w:div>
        <w:div w:id="1512069201">
          <w:marLeft w:val="640"/>
          <w:marRight w:val="0"/>
          <w:marTop w:val="0"/>
          <w:marBottom w:val="0"/>
          <w:divBdr>
            <w:top w:val="none" w:sz="0" w:space="0" w:color="auto"/>
            <w:left w:val="none" w:sz="0" w:space="0" w:color="auto"/>
            <w:bottom w:val="none" w:sz="0" w:space="0" w:color="auto"/>
            <w:right w:val="none" w:sz="0" w:space="0" w:color="auto"/>
          </w:divBdr>
        </w:div>
      </w:divsChild>
    </w:div>
    <w:div w:id="1432968177">
      <w:bodyDiv w:val="1"/>
      <w:marLeft w:val="0"/>
      <w:marRight w:val="0"/>
      <w:marTop w:val="0"/>
      <w:marBottom w:val="0"/>
      <w:divBdr>
        <w:top w:val="none" w:sz="0" w:space="0" w:color="auto"/>
        <w:left w:val="none" w:sz="0" w:space="0" w:color="auto"/>
        <w:bottom w:val="none" w:sz="0" w:space="0" w:color="auto"/>
        <w:right w:val="none" w:sz="0" w:space="0" w:color="auto"/>
      </w:divBdr>
      <w:divsChild>
        <w:div w:id="1666207679">
          <w:marLeft w:val="640"/>
          <w:marRight w:val="0"/>
          <w:marTop w:val="0"/>
          <w:marBottom w:val="0"/>
          <w:divBdr>
            <w:top w:val="none" w:sz="0" w:space="0" w:color="auto"/>
            <w:left w:val="none" w:sz="0" w:space="0" w:color="auto"/>
            <w:bottom w:val="none" w:sz="0" w:space="0" w:color="auto"/>
            <w:right w:val="none" w:sz="0" w:space="0" w:color="auto"/>
          </w:divBdr>
        </w:div>
        <w:div w:id="29192524">
          <w:marLeft w:val="640"/>
          <w:marRight w:val="0"/>
          <w:marTop w:val="0"/>
          <w:marBottom w:val="0"/>
          <w:divBdr>
            <w:top w:val="none" w:sz="0" w:space="0" w:color="auto"/>
            <w:left w:val="none" w:sz="0" w:space="0" w:color="auto"/>
            <w:bottom w:val="none" w:sz="0" w:space="0" w:color="auto"/>
            <w:right w:val="none" w:sz="0" w:space="0" w:color="auto"/>
          </w:divBdr>
        </w:div>
        <w:div w:id="600527298">
          <w:marLeft w:val="640"/>
          <w:marRight w:val="0"/>
          <w:marTop w:val="0"/>
          <w:marBottom w:val="0"/>
          <w:divBdr>
            <w:top w:val="none" w:sz="0" w:space="0" w:color="auto"/>
            <w:left w:val="none" w:sz="0" w:space="0" w:color="auto"/>
            <w:bottom w:val="none" w:sz="0" w:space="0" w:color="auto"/>
            <w:right w:val="none" w:sz="0" w:space="0" w:color="auto"/>
          </w:divBdr>
        </w:div>
        <w:div w:id="513031177">
          <w:marLeft w:val="640"/>
          <w:marRight w:val="0"/>
          <w:marTop w:val="0"/>
          <w:marBottom w:val="0"/>
          <w:divBdr>
            <w:top w:val="none" w:sz="0" w:space="0" w:color="auto"/>
            <w:left w:val="none" w:sz="0" w:space="0" w:color="auto"/>
            <w:bottom w:val="none" w:sz="0" w:space="0" w:color="auto"/>
            <w:right w:val="none" w:sz="0" w:space="0" w:color="auto"/>
          </w:divBdr>
        </w:div>
        <w:div w:id="780495695">
          <w:marLeft w:val="640"/>
          <w:marRight w:val="0"/>
          <w:marTop w:val="0"/>
          <w:marBottom w:val="0"/>
          <w:divBdr>
            <w:top w:val="none" w:sz="0" w:space="0" w:color="auto"/>
            <w:left w:val="none" w:sz="0" w:space="0" w:color="auto"/>
            <w:bottom w:val="none" w:sz="0" w:space="0" w:color="auto"/>
            <w:right w:val="none" w:sz="0" w:space="0" w:color="auto"/>
          </w:divBdr>
        </w:div>
      </w:divsChild>
    </w:div>
    <w:div w:id="1441946785">
      <w:bodyDiv w:val="1"/>
      <w:marLeft w:val="0"/>
      <w:marRight w:val="0"/>
      <w:marTop w:val="0"/>
      <w:marBottom w:val="0"/>
      <w:divBdr>
        <w:top w:val="none" w:sz="0" w:space="0" w:color="auto"/>
        <w:left w:val="none" w:sz="0" w:space="0" w:color="auto"/>
        <w:bottom w:val="none" w:sz="0" w:space="0" w:color="auto"/>
        <w:right w:val="none" w:sz="0" w:space="0" w:color="auto"/>
      </w:divBdr>
    </w:div>
    <w:div w:id="1443692865">
      <w:bodyDiv w:val="1"/>
      <w:marLeft w:val="0"/>
      <w:marRight w:val="0"/>
      <w:marTop w:val="0"/>
      <w:marBottom w:val="0"/>
      <w:divBdr>
        <w:top w:val="none" w:sz="0" w:space="0" w:color="auto"/>
        <w:left w:val="none" w:sz="0" w:space="0" w:color="auto"/>
        <w:bottom w:val="none" w:sz="0" w:space="0" w:color="auto"/>
        <w:right w:val="none" w:sz="0" w:space="0" w:color="auto"/>
      </w:divBdr>
    </w:div>
    <w:div w:id="1444955656">
      <w:bodyDiv w:val="1"/>
      <w:marLeft w:val="0"/>
      <w:marRight w:val="0"/>
      <w:marTop w:val="0"/>
      <w:marBottom w:val="0"/>
      <w:divBdr>
        <w:top w:val="none" w:sz="0" w:space="0" w:color="auto"/>
        <w:left w:val="none" w:sz="0" w:space="0" w:color="auto"/>
        <w:bottom w:val="none" w:sz="0" w:space="0" w:color="auto"/>
        <w:right w:val="none" w:sz="0" w:space="0" w:color="auto"/>
      </w:divBdr>
      <w:divsChild>
        <w:div w:id="1705209637">
          <w:marLeft w:val="640"/>
          <w:marRight w:val="0"/>
          <w:marTop w:val="0"/>
          <w:marBottom w:val="0"/>
          <w:divBdr>
            <w:top w:val="none" w:sz="0" w:space="0" w:color="auto"/>
            <w:left w:val="none" w:sz="0" w:space="0" w:color="auto"/>
            <w:bottom w:val="none" w:sz="0" w:space="0" w:color="auto"/>
            <w:right w:val="none" w:sz="0" w:space="0" w:color="auto"/>
          </w:divBdr>
        </w:div>
        <w:div w:id="84691113">
          <w:marLeft w:val="640"/>
          <w:marRight w:val="0"/>
          <w:marTop w:val="0"/>
          <w:marBottom w:val="0"/>
          <w:divBdr>
            <w:top w:val="none" w:sz="0" w:space="0" w:color="auto"/>
            <w:left w:val="none" w:sz="0" w:space="0" w:color="auto"/>
            <w:bottom w:val="none" w:sz="0" w:space="0" w:color="auto"/>
            <w:right w:val="none" w:sz="0" w:space="0" w:color="auto"/>
          </w:divBdr>
        </w:div>
        <w:div w:id="1801730678">
          <w:marLeft w:val="640"/>
          <w:marRight w:val="0"/>
          <w:marTop w:val="0"/>
          <w:marBottom w:val="0"/>
          <w:divBdr>
            <w:top w:val="none" w:sz="0" w:space="0" w:color="auto"/>
            <w:left w:val="none" w:sz="0" w:space="0" w:color="auto"/>
            <w:bottom w:val="none" w:sz="0" w:space="0" w:color="auto"/>
            <w:right w:val="none" w:sz="0" w:space="0" w:color="auto"/>
          </w:divBdr>
        </w:div>
        <w:div w:id="1298796515">
          <w:marLeft w:val="640"/>
          <w:marRight w:val="0"/>
          <w:marTop w:val="0"/>
          <w:marBottom w:val="0"/>
          <w:divBdr>
            <w:top w:val="none" w:sz="0" w:space="0" w:color="auto"/>
            <w:left w:val="none" w:sz="0" w:space="0" w:color="auto"/>
            <w:bottom w:val="none" w:sz="0" w:space="0" w:color="auto"/>
            <w:right w:val="none" w:sz="0" w:space="0" w:color="auto"/>
          </w:divBdr>
        </w:div>
        <w:div w:id="310720278">
          <w:marLeft w:val="640"/>
          <w:marRight w:val="0"/>
          <w:marTop w:val="0"/>
          <w:marBottom w:val="0"/>
          <w:divBdr>
            <w:top w:val="none" w:sz="0" w:space="0" w:color="auto"/>
            <w:left w:val="none" w:sz="0" w:space="0" w:color="auto"/>
            <w:bottom w:val="none" w:sz="0" w:space="0" w:color="auto"/>
            <w:right w:val="none" w:sz="0" w:space="0" w:color="auto"/>
          </w:divBdr>
        </w:div>
        <w:div w:id="1656910544">
          <w:marLeft w:val="640"/>
          <w:marRight w:val="0"/>
          <w:marTop w:val="0"/>
          <w:marBottom w:val="0"/>
          <w:divBdr>
            <w:top w:val="none" w:sz="0" w:space="0" w:color="auto"/>
            <w:left w:val="none" w:sz="0" w:space="0" w:color="auto"/>
            <w:bottom w:val="none" w:sz="0" w:space="0" w:color="auto"/>
            <w:right w:val="none" w:sz="0" w:space="0" w:color="auto"/>
          </w:divBdr>
        </w:div>
        <w:div w:id="474181633">
          <w:marLeft w:val="640"/>
          <w:marRight w:val="0"/>
          <w:marTop w:val="0"/>
          <w:marBottom w:val="0"/>
          <w:divBdr>
            <w:top w:val="none" w:sz="0" w:space="0" w:color="auto"/>
            <w:left w:val="none" w:sz="0" w:space="0" w:color="auto"/>
            <w:bottom w:val="none" w:sz="0" w:space="0" w:color="auto"/>
            <w:right w:val="none" w:sz="0" w:space="0" w:color="auto"/>
          </w:divBdr>
        </w:div>
        <w:div w:id="326442347">
          <w:marLeft w:val="640"/>
          <w:marRight w:val="0"/>
          <w:marTop w:val="0"/>
          <w:marBottom w:val="0"/>
          <w:divBdr>
            <w:top w:val="none" w:sz="0" w:space="0" w:color="auto"/>
            <w:left w:val="none" w:sz="0" w:space="0" w:color="auto"/>
            <w:bottom w:val="none" w:sz="0" w:space="0" w:color="auto"/>
            <w:right w:val="none" w:sz="0" w:space="0" w:color="auto"/>
          </w:divBdr>
        </w:div>
        <w:div w:id="1356074801">
          <w:marLeft w:val="640"/>
          <w:marRight w:val="0"/>
          <w:marTop w:val="0"/>
          <w:marBottom w:val="0"/>
          <w:divBdr>
            <w:top w:val="none" w:sz="0" w:space="0" w:color="auto"/>
            <w:left w:val="none" w:sz="0" w:space="0" w:color="auto"/>
            <w:bottom w:val="none" w:sz="0" w:space="0" w:color="auto"/>
            <w:right w:val="none" w:sz="0" w:space="0" w:color="auto"/>
          </w:divBdr>
        </w:div>
        <w:div w:id="701054997">
          <w:marLeft w:val="640"/>
          <w:marRight w:val="0"/>
          <w:marTop w:val="0"/>
          <w:marBottom w:val="0"/>
          <w:divBdr>
            <w:top w:val="none" w:sz="0" w:space="0" w:color="auto"/>
            <w:left w:val="none" w:sz="0" w:space="0" w:color="auto"/>
            <w:bottom w:val="none" w:sz="0" w:space="0" w:color="auto"/>
            <w:right w:val="none" w:sz="0" w:space="0" w:color="auto"/>
          </w:divBdr>
        </w:div>
        <w:div w:id="1401713685">
          <w:marLeft w:val="640"/>
          <w:marRight w:val="0"/>
          <w:marTop w:val="0"/>
          <w:marBottom w:val="0"/>
          <w:divBdr>
            <w:top w:val="none" w:sz="0" w:space="0" w:color="auto"/>
            <w:left w:val="none" w:sz="0" w:space="0" w:color="auto"/>
            <w:bottom w:val="none" w:sz="0" w:space="0" w:color="auto"/>
            <w:right w:val="none" w:sz="0" w:space="0" w:color="auto"/>
          </w:divBdr>
        </w:div>
        <w:div w:id="210044996">
          <w:marLeft w:val="640"/>
          <w:marRight w:val="0"/>
          <w:marTop w:val="0"/>
          <w:marBottom w:val="0"/>
          <w:divBdr>
            <w:top w:val="none" w:sz="0" w:space="0" w:color="auto"/>
            <w:left w:val="none" w:sz="0" w:space="0" w:color="auto"/>
            <w:bottom w:val="none" w:sz="0" w:space="0" w:color="auto"/>
            <w:right w:val="none" w:sz="0" w:space="0" w:color="auto"/>
          </w:divBdr>
        </w:div>
        <w:div w:id="347216894">
          <w:marLeft w:val="640"/>
          <w:marRight w:val="0"/>
          <w:marTop w:val="0"/>
          <w:marBottom w:val="0"/>
          <w:divBdr>
            <w:top w:val="none" w:sz="0" w:space="0" w:color="auto"/>
            <w:left w:val="none" w:sz="0" w:space="0" w:color="auto"/>
            <w:bottom w:val="none" w:sz="0" w:space="0" w:color="auto"/>
            <w:right w:val="none" w:sz="0" w:space="0" w:color="auto"/>
          </w:divBdr>
        </w:div>
        <w:div w:id="386688204">
          <w:marLeft w:val="640"/>
          <w:marRight w:val="0"/>
          <w:marTop w:val="0"/>
          <w:marBottom w:val="0"/>
          <w:divBdr>
            <w:top w:val="none" w:sz="0" w:space="0" w:color="auto"/>
            <w:left w:val="none" w:sz="0" w:space="0" w:color="auto"/>
            <w:bottom w:val="none" w:sz="0" w:space="0" w:color="auto"/>
            <w:right w:val="none" w:sz="0" w:space="0" w:color="auto"/>
          </w:divBdr>
        </w:div>
        <w:div w:id="939333704">
          <w:marLeft w:val="640"/>
          <w:marRight w:val="0"/>
          <w:marTop w:val="0"/>
          <w:marBottom w:val="0"/>
          <w:divBdr>
            <w:top w:val="none" w:sz="0" w:space="0" w:color="auto"/>
            <w:left w:val="none" w:sz="0" w:space="0" w:color="auto"/>
            <w:bottom w:val="none" w:sz="0" w:space="0" w:color="auto"/>
            <w:right w:val="none" w:sz="0" w:space="0" w:color="auto"/>
          </w:divBdr>
        </w:div>
        <w:div w:id="1982998001">
          <w:marLeft w:val="640"/>
          <w:marRight w:val="0"/>
          <w:marTop w:val="0"/>
          <w:marBottom w:val="0"/>
          <w:divBdr>
            <w:top w:val="none" w:sz="0" w:space="0" w:color="auto"/>
            <w:left w:val="none" w:sz="0" w:space="0" w:color="auto"/>
            <w:bottom w:val="none" w:sz="0" w:space="0" w:color="auto"/>
            <w:right w:val="none" w:sz="0" w:space="0" w:color="auto"/>
          </w:divBdr>
        </w:div>
        <w:div w:id="1344090088">
          <w:marLeft w:val="640"/>
          <w:marRight w:val="0"/>
          <w:marTop w:val="0"/>
          <w:marBottom w:val="0"/>
          <w:divBdr>
            <w:top w:val="none" w:sz="0" w:space="0" w:color="auto"/>
            <w:left w:val="none" w:sz="0" w:space="0" w:color="auto"/>
            <w:bottom w:val="none" w:sz="0" w:space="0" w:color="auto"/>
            <w:right w:val="none" w:sz="0" w:space="0" w:color="auto"/>
          </w:divBdr>
        </w:div>
        <w:div w:id="893351972">
          <w:marLeft w:val="640"/>
          <w:marRight w:val="0"/>
          <w:marTop w:val="0"/>
          <w:marBottom w:val="0"/>
          <w:divBdr>
            <w:top w:val="none" w:sz="0" w:space="0" w:color="auto"/>
            <w:left w:val="none" w:sz="0" w:space="0" w:color="auto"/>
            <w:bottom w:val="none" w:sz="0" w:space="0" w:color="auto"/>
            <w:right w:val="none" w:sz="0" w:space="0" w:color="auto"/>
          </w:divBdr>
        </w:div>
        <w:div w:id="1661730864">
          <w:marLeft w:val="640"/>
          <w:marRight w:val="0"/>
          <w:marTop w:val="0"/>
          <w:marBottom w:val="0"/>
          <w:divBdr>
            <w:top w:val="none" w:sz="0" w:space="0" w:color="auto"/>
            <w:left w:val="none" w:sz="0" w:space="0" w:color="auto"/>
            <w:bottom w:val="none" w:sz="0" w:space="0" w:color="auto"/>
            <w:right w:val="none" w:sz="0" w:space="0" w:color="auto"/>
          </w:divBdr>
        </w:div>
        <w:div w:id="202446270">
          <w:marLeft w:val="640"/>
          <w:marRight w:val="0"/>
          <w:marTop w:val="0"/>
          <w:marBottom w:val="0"/>
          <w:divBdr>
            <w:top w:val="none" w:sz="0" w:space="0" w:color="auto"/>
            <w:left w:val="none" w:sz="0" w:space="0" w:color="auto"/>
            <w:bottom w:val="none" w:sz="0" w:space="0" w:color="auto"/>
            <w:right w:val="none" w:sz="0" w:space="0" w:color="auto"/>
          </w:divBdr>
        </w:div>
        <w:div w:id="1360592975">
          <w:marLeft w:val="640"/>
          <w:marRight w:val="0"/>
          <w:marTop w:val="0"/>
          <w:marBottom w:val="0"/>
          <w:divBdr>
            <w:top w:val="none" w:sz="0" w:space="0" w:color="auto"/>
            <w:left w:val="none" w:sz="0" w:space="0" w:color="auto"/>
            <w:bottom w:val="none" w:sz="0" w:space="0" w:color="auto"/>
            <w:right w:val="none" w:sz="0" w:space="0" w:color="auto"/>
          </w:divBdr>
        </w:div>
        <w:div w:id="1794901802">
          <w:marLeft w:val="640"/>
          <w:marRight w:val="0"/>
          <w:marTop w:val="0"/>
          <w:marBottom w:val="0"/>
          <w:divBdr>
            <w:top w:val="none" w:sz="0" w:space="0" w:color="auto"/>
            <w:left w:val="none" w:sz="0" w:space="0" w:color="auto"/>
            <w:bottom w:val="none" w:sz="0" w:space="0" w:color="auto"/>
            <w:right w:val="none" w:sz="0" w:space="0" w:color="auto"/>
          </w:divBdr>
        </w:div>
        <w:div w:id="168720395">
          <w:marLeft w:val="640"/>
          <w:marRight w:val="0"/>
          <w:marTop w:val="0"/>
          <w:marBottom w:val="0"/>
          <w:divBdr>
            <w:top w:val="none" w:sz="0" w:space="0" w:color="auto"/>
            <w:left w:val="none" w:sz="0" w:space="0" w:color="auto"/>
            <w:bottom w:val="none" w:sz="0" w:space="0" w:color="auto"/>
            <w:right w:val="none" w:sz="0" w:space="0" w:color="auto"/>
          </w:divBdr>
        </w:div>
        <w:div w:id="547454167">
          <w:marLeft w:val="640"/>
          <w:marRight w:val="0"/>
          <w:marTop w:val="0"/>
          <w:marBottom w:val="0"/>
          <w:divBdr>
            <w:top w:val="none" w:sz="0" w:space="0" w:color="auto"/>
            <w:left w:val="none" w:sz="0" w:space="0" w:color="auto"/>
            <w:bottom w:val="none" w:sz="0" w:space="0" w:color="auto"/>
            <w:right w:val="none" w:sz="0" w:space="0" w:color="auto"/>
          </w:divBdr>
        </w:div>
        <w:div w:id="1960793251">
          <w:marLeft w:val="640"/>
          <w:marRight w:val="0"/>
          <w:marTop w:val="0"/>
          <w:marBottom w:val="0"/>
          <w:divBdr>
            <w:top w:val="none" w:sz="0" w:space="0" w:color="auto"/>
            <w:left w:val="none" w:sz="0" w:space="0" w:color="auto"/>
            <w:bottom w:val="none" w:sz="0" w:space="0" w:color="auto"/>
            <w:right w:val="none" w:sz="0" w:space="0" w:color="auto"/>
          </w:divBdr>
        </w:div>
        <w:div w:id="855004688">
          <w:marLeft w:val="640"/>
          <w:marRight w:val="0"/>
          <w:marTop w:val="0"/>
          <w:marBottom w:val="0"/>
          <w:divBdr>
            <w:top w:val="none" w:sz="0" w:space="0" w:color="auto"/>
            <w:left w:val="none" w:sz="0" w:space="0" w:color="auto"/>
            <w:bottom w:val="none" w:sz="0" w:space="0" w:color="auto"/>
            <w:right w:val="none" w:sz="0" w:space="0" w:color="auto"/>
          </w:divBdr>
        </w:div>
        <w:div w:id="237978578">
          <w:marLeft w:val="640"/>
          <w:marRight w:val="0"/>
          <w:marTop w:val="0"/>
          <w:marBottom w:val="0"/>
          <w:divBdr>
            <w:top w:val="none" w:sz="0" w:space="0" w:color="auto"/>
            <w:left w:val="none" w:sz="0" w:space="0" w:color="auto"/>
            <w:bottom w:val="none" w:sz="0" w:space="0" w:color="auto"/>
            <w:right w:val="none" w:sz="0" w:space="0" w:color="auto"/>
          </w:divBdr>
        </w:div>
        <w:div w:id="127667217">
          <w:marLeft w:val="640"/>
          <w:marRight w:val="0"/>
          <w:marTop w:val="0"/>
          <w:marBottom w:val="0"/>
          <w:divBdr>
            <w:top w:val="none" w:sz="0" w:space="0" w:color="auto"/>
            <w:left w:val="none" w:sz="0" w:space="0" w:color="auto"/>
            <w:bottom w:val="none" w:sz="0" w:space="0" w:color="auto"/>
            <w:right w:val="none" w:sz="0" w:space="0" w:color="auto"/>
          </w:divBdr>
        </w:div>
        <w:div w:id="1870605872">
          <w:marLeft w:val="640"/>
          <w:marRight w:val="0"/>
          <w:marTop w:val="0"/>
          <w:marBottom w:val="0"/>
          <w:divBdr>
            <w:top w:val="none" w:sz="0" w:space="0" w:color="auto"/>
            <w:left w:val="none" w:sz="0" w:space="0" w:color="auto"/>
            <w:bottom w:val="none" w:sz="0" w:space="0" w:color="auto"/>
            <w:right w:val="none" w:sz="0" w:space="0" w:color="auto"/>
          </w:divBdr>
        </w:div>
        <w:div w:id="1783499642">
          <w:marLeft w:val="640"/>
          <w:marRight w:val="0"/>
          <w:marTop w:val="0"/>
          <w:marBottom w:val="0"/>
          <w:divBdr>
            <w:top w:val="none" w:sz="0" w:space="0" w:color="auto"/>
            <w:left w:val="none" w:sz="0" w:space="0" w:color="auto"/>
            <w:bottom w:val="none" w:sz="0" w:space="0" w:color="auto"/>
            <w:right w:val="none" w:sz="0" w:space="0" w:color="auto"/>
          </w:divBdr>
        </w:div>
      </w:divsChild>
    </w:div>
    <w:div w:id="1458179793">
      <w:bodyDiv w:val="1"/>
      <w:marLeft w:val="0"/>
      <w:marRight w:val="0"/>
      <w:marTop w:val="0"/>
      <w:marBottom w:val="0"/>
      <w:divBdr>
        <w:top w:val="none" w:sz="0" w:space="0" w:color="auto"/>
        <w:left w:val="none" w:sz="0" w:space="0" w:color="auto"/>
        <w:bottom w:val="none" w:sz="0" w:space="0" w:color="auto"/>
        <w:right w:val="none" w:sz="0" w:space="0" w:color="auto"/>
      </w:divBdr>
    </w:div>
    <w:div w:id="1466583824">
      <w:bodyDiv w:val="1"/>
      <w:marLeft w:val="0"/>
      <w:marRight w:val="0"/>
      <w:marTop w:val="0"/>
      <w:marBottom w:val="0"/>
      <w:divBdr>
        <w:top w:val="none" w:sz="0" w:space="0" w:color="auto"/>
        <w:left w:val="none" w:sz="0" w:space="0" w:color="auto"/>
        <w:bottom w:val="none" w:sz="0" w:space="0" w:color="auto"/>
        <w:right w:val="none" w:sz="0" w:space="0" w:color="auto"/>
      </w:divBdr>
      <w:divsChild>
        <w:div w:id="57946541">
          <w:marLeft w:val="640"/>
          <w:marRight w:val="0"/>
          <w:marTop w:val="0"/>
          <w:marBottom w:val="0"/>
          <w:divBdr>
            <w:top w:val="none" w:sz="0" w:space="0" w:color="auto"/>
            <w:left w:val="none" w:sz="0" w:space="0" w:color="auto"/>
            <w:bottom w:val="none" w:sz="0" w:space="0" w:color="auto"/>
            <w:right w:val="none" w:sz="0" w:space="0" w:color="auto"/>
          </w:divBdr>
        </w:div>
        <w:div w:id="645936946">
          <w:marLeft w:val="640"/>
          <w:marRight w:val="0"/>
          <w:marTop w:val="0"/>
          <w:marBottom w:val="0"/>
          <w:divBdr>
            <w:top w:val="none" w:sz="0" w:space="0" w:color="auto"/>
            <w:left w:val="none" w:sz="0" w:space="0" w:color="auto"/>
            <w:bottom w:val="none" w:sz="0" w:space="0" w:color="auto"/>
            <w:right w:val="none" w:sz="0" w:space="0" w:color="auto"/>
          </w:divBdr>
        </w:div>
        <w:div w:id="1936013135">
          <w:marLeft w:val="640"/>
          <w:marRight w:val="0"/>
          <w:marTop w:val="0"/>
          <w:marBottom w:val="0"/>
          <w:divBdr>
            <w:top w:val="none" w:sz="0" w:space="0" w:color="auto"/>
            <w:left w:val="none" w:sz="0" w:space="0" w:color="auto"/>
            <w:bottom w:val="none" w:sz="0" w:space="0" w:color="auto"/>
            <w:right w:val="none" w:sz="0" w:space="0" w:color="auto"/>
          </w:divBdr>
        </w:div>
        <w:div w:id="1638291820">
          <w:marLeft w:val="640"/>
          <w:marRight w:val="0"/>
          <w:marTop w:val="0"/>
          <w:marBottom w:val="0"/>
          <w:divBdr>
            <w:top w:val="none" w:sz="0" w:space="0" w:color="auto"/>
            <w:left w:val="none" w:sz="0" w:space="0" w:color="auto"/>
            <w:bottom w:val="none" w:sz="0" w:space="0" w:color="auto"/>
            <w:right w:val="none" w:sz="0" w:space="0" w:color="auto"/>
          </w:divBdr>
        </w:div>
        <w:div w:id="855966152">
          <w:marLeft w:val="640"/>
          <w:marRight w:val="0"/>
          <w:marTop w:val="0"/>
          <w:marBottom w:val="0"/>
          <w:divBdr>
            <w:top w:val="none" w:sz="0" w:space="0" w:color="auto"/>
            <w:left w:val="none" w:sz="0" w:space="0" w:color="auto"/>
            <w:bottom w:val="none" w:sz="0" w:space="0" w:color="auto"/>
            <w:right w:val="none" w:sz="0" w:space="0" w:color="auto"/>
          </w:divBdr>
        </w:div>
        <w:div w:id="1222137811">
          <w:marLeft w:val="640"/>
          <w:marRight w:val="0"/>
          <w:marTop w:val="0"/>
          <w:marBottom w:val="0"/>
          <w:divBdr>
            <w:top w:val="none" w:sz="0" w:space="0" w:color="auto"/>
            <w:left w:val="none" w:sz="0" w:space="0" w:color="auto"/>
            <w:bottom w:val="none" w:sz="0" w:space="0" w:color="auto"/>
            <w:right w:val="none" w:sz="0" w:space="0" w:color="auto"/>
          </w:divBdr>
        </w:div>
        <w:div w:id="1294871829">
          <w:marLeft w:val="640"/>
          <w:marRight w:val="0"/>
          <w:marTop w:val="0"/>
          <w:marBottom w:val="0"/>
          <w:divBdr>
            <w:top w:val="none" w:sz="0" w:space="0" w:color="auto"/>
            <w:left w:val="none" w:sz="0" w:space="0" w:color="auto"/>
            <w:bottom w:val="none" w:sz="0" w:space="0" w:color="auto"/>
            <w:right w:val="none" w:sz="0" w:space="0" w:color="auto"/>
          </w:divBdr>
        </w:div>
        <w:div w:id="1608125400">
          <w:marLeft w:val="640"/>
          <w:marRight w:val="0"/>
          <w:marTop w:val="0"/>
          <w:marBottom w:val="0"/>
          <w:divBdr>
            <w:top w:val="none" w:sz="0" w:space="0" w:color="auto"/>
            <w:left w:val="none" w:sz="0" w:space="0" w:color="auto"/>
            <w:bottom w:val="none" w:sz="0" w:space="0" w:color="auto"/>
            <w:right w:val="none" w:sz="0" w:space="0" w:color="auto"/>
          </w:divBdr>
        </w:div>
        <w:div w:id="1936477328">
          <w:marLeft w:val="640"/>
          <w:marRight w:val="0"/>
          <w:marTop w:val="0"/>
          <w:marBottom w:val="0"/>
          <w:divBdr>
            <w:top w:val="none" w:sz="0" w:space="0" w:color="auto"/>
            <w:left w:val="none" w:sz="0" w:space="0" w:color="auto"/>
            <w:bottom w:val="none" w:sz="0" w:space="0" w:color="auto"/>
            <w:right w:val="none" w:sz="0" w:space="0" w:color="auto"/>
          </w:divBdr>
        </w:div>
        <w:div w:id="809176703">
          <w:marLeft w:val="640"/>
          <w:marRight w:val="0"/>
          <w:marTop w:val="0"/>
          <w:marBottom w:val="0"/>
          <w:divBdr>
            <w:top w:val="none" w:sz="0" w:space="0" w:color="auto"/>
            <w:left w:val="none" w:sz="0" w:space="0" w:color="auto"/>
            <w:bottom w:val="none" w:sz="0" w:space="0" w:color="auto"/>
            <w:right w:val="none" w:sz="0" w:space="0" w:color="auto"/>
          </w:divBdr>
        </w:div>
      </w:divsChild>
    </w:div>
    <w:div w:id="1470054867">
      <w:bodyDiv w:val="1"/>
      <w:marLeft w:val="0"/>
      <w:marRight w:val="0"/>
      <w:marTop w:val="0"/>
      <w:marBottom w:val="0"/>
      <w:divBdr>
        <w:top w:val="none" w:sz="0" w:space="0" w:color="auto"/>
        <w:left w:val="none" w:sz="0" w:space="0" w:color="auto"/>
        <w:bottom w:val="none" w:sz="0" w:space="0" w:color="auto"/>
        <w:right w:val="none" w:sz="0" w:space="0" w:color="auto"/>
      </w:divBdr>
      <w:divsChild>
        <w:div w:id="1637835935">
          <w:marLeft w:val="640"/>
          <w:marRight w:val="0"/>
          <w:marTop w:val="0"/>
          <w:marBottom w:val="0"/>
          <w:divBdr>
            <w:top w:val="none" w:sz="0" w:space="0" w:color="auto"/>
            <w:left w:val="none" w:sz="0" w:space="0" w:color="auto"/>
            <w:bottom w:val="none" w:sz="0" w:space="0" w:color="auto"/>
            <w:right w:val="none" w:sz="0" w:space="0" w:color="auto"/>
          </w:divBdr>
        </w:div>
        <w:div w:id="249199251">
          <w:marLeft w:val="640"/>
          <w:marRight w:val="0"/>
          <w:marTop w:val="0"/>
          <w:marBottom w:val="0"/>
          <w:divBdr>
            <w:top w:val="none" w:sz="0" w:space="0" w:color="auto"/>
            <w:left w:val="none" w:sz="0" w:space="0" w:color="auto"/>
            <w:bottom w:val="none" w:sz="0" w:space="0" w:color="auto"/>
            <w:right w:val="none" w:sz="0" w:space="0" w:color="auto"/>
          </w:divBdr>
        </w:div>
        <w:div w:id="1291596003">
          <w:marLeft w:val="640"/>
          <w:marRight w:val="0"/>
          <w:marTop w:val="0"/>
          <w:marBottom w:val="0"/>
          <w:divBdr>
            <w:top w:val="none" w:sz="0" w:space="0" w:color="auto"/>
            <w:left w:val="none" w:sz="0" w:space="0" w:color="auto"/>
            <w:bottom w:val="none" w:sz="0" w:space="0" w:color="auto"/>
            <w:right w:val="none" w:sz="0" w:space="0" w:color="auto"/>
          </w:divBdr>
        </w:div>
        <w:div w:id="1079866822">
          <w:marLeft w:val="640"/>
          <w:marRight w:val="0"/>
          <w:marTop w:val="0"/>
          <w:marBottom w:val="0"/>
          <w:divBdr>
            <w:top w:val="none" w:sz="0" w:space="0" w:color="auto"/>
            <w:left w:val="none" w:sz="0" w:space="0" w:color="auto"/>
            <w:bottom w:val="none" w:sz="0" w:space="0" w:color="auto"/>
            <w:right w:val="none" w:sz="0" w:space="0" w:color="auto"/>
          </w:divBdr>
        </w:div>
        <w:div w:id="1494566738">
          <w:marLeft w:val="640"/>
          <w:marRight w:val="0"/>
          <w:marTop w:val="0"/>
          <w:marBottom w:val="0"/>
          <w:divBdr>
            <w:top w:val="none" w:sz="0" w:space="0" w:color="auto"/>
            <w:left w:val="none" w:sz="0" w:space="0" w:color="auto"/>
            <w:bottom w:val="none" w:sz="0" w:space="0" w:color="auto"/>
            <w:right w:val="none" w:sz="0" w:space="0" w:color="auto"/>
          </w:divBdr>
        </w:div>
        <w:div w:id="2040009011">
          <w:marLeft w:val="640"/>
          <w:marRight w:val="0"/>
          <w:marTop w:val="0"/>
          <w:marBottom w:val="0"/>
          <w:divBdr>
            <w:top w:val="none" w:sz="0" w:space="0" w:color="auto"/>
            <w:left w:val="none" w:sz="0" w:space="0" w:color="auto"/>
            <w:bottom w:val="none" w:sz="0" w:space="0" w:color="auto"/>
            <w:right w:val="none" w:sz="0" w:space="0" w:color="auto"/>
          </w:divBdr>
        </w:div>
        <w:div w:id="1860658668">
          <w:marLeft w:val="640"/>
          <w:marRight w:val="0"/>
          <w:marTop w:val="0"/>
          <w:marBottom w:val="0"/>
          <w:divBdr>
            <w:top w:val="none" w:sz="0" w:space="0" w:color="auto"/>
            <w:left w:val="none" w:sz="0" w:space="0" w:color="auto"/>
            <w:bottom w:val="none" w:sz="0" w:space="0" w:color="auto"/>
            <w:right w:val="none" w:sz="0" w:space="0" w:color="auto"/>
          </w:divBdr>
        </w:div>
        <w:div w:id="1084574426">
          <w:marLeft w:val="640"/>
          <w:marRight w:val="0"/>
          <w:marTop w:val="0"/>
          <w:marBottom w:val="0"/>
          <w:divBdr>
            <w:top w:val="none" w:sz="0" w:space="0" w:color="auto"/>
            <w:left w:val="none" w:sz="0" w:space="0" w:color="auto"/>
            <w:bottom w:val="none" w:sz="0" w:space="0" w:color="auto"/>
            <w:right w:val="none" w:sz="0" w:space="0" w:color="auto"/>
          </w:divBdr>
        </w:div>
        <w:div w:id="1022586718">
          <w:marLeft w:val="640"/>
          <w:marRight w:val="0"/>
          <w:marTop w:val="0"/>
          <w:marBottom w:val="0"/>
          <w:divBdr>
            <w:top w:val="none" w:sz="0" w:space="0" w:color="auto"/>
            <w:left w:val="none" w:sz="0" w:space="0" w:color="auto"/>
            <w:bottom w:val="none" w:sz="0" w:space="0" w:color="auto"/>
            <w:right w:val="none" w:sz="0" w:space="0" w:color="auto"/>
          </w:divBdr>
        </w:div>
        <w:div w:id="2003196899">
          <w:marLeft w:val="640"/>
          <w:marRight w:val="0"/>
          <w:marTop w:val="0"/>
          <w:marBottom w:val="0"/>
          <w:divBdr>
            <w:top w:val="none" w:sz="0" w:space="0" w:color="auto"/>
            <w:left w:val="none" w:sz="0" w:space="0" w:color="auto"/>
            <w:bottom w:val="none" w:sz="0" w:space="0" w:color="auto"/>
            <w:right w:val="none" w:sz="0" w:space="0" w:color="auto"/>
          </w:divBdr>
        </w:div>
        <w:div w:id="246499163">
          <w:marLeft w:val="640"/>
          <w:marRight w:val="0"/>
          <w:marTop w:val="0"/>
          <w:marBottom w:val="0"/>
          <w:divBdr>
            <w:top w:val="none" w:sz="0" w:space="0" w:color="auto"/>
            <w:left w:val="none" w:sz="0" w:space="0" w:color="auto"/>
            <w:bottom w:val="none" w:sz="0" w:space="0" w:color="auto"/>
            <w:right w:val="none" w:sz="0" w:space="0" w:color="auto"/>
          </w:divBdr>
        </w:div>
        <w:div w:id="61148489">
          <w:marLeft w:val="640"/>
          <w:marRight w:val="0"/>
          <w:marTop w:val="0"/>
          <w:marBottom w:val="0"/>
          <w:divBdr>
            <w:top w:val="none" w:sz="0" w:space="0" w:color="auto"/>
            <w:left w:val="none" w:sz="0" w:space="0" w:color="auto"/>
            <w:bottom w:val="none" w:sz="0" w:space="0" w:color="auto"/>
            <w:right w:val="none" w:sz="0" w:space="0" w:color="auto"/>
          </w:divBdr>
        </w:div>
        <w:div w:id="2093115648">
          <w:marLeft w:val="640"/>
          <w:marRight w:val="0"/>
          <w:marTop w:val="0"/>
          <w:marBottom w:val="0"/>
          <w:divBdr>
            <w:top w:val="none" w:sz="0" w:space="0" w:color="auto"/>
            <w:left w:val="none" w:sz="0" w:space="0" w:color="auto"/>
            <w:bottom w:val="none" w:sz="0" w:space="0" w:color="auto"/>
            <w:right w:val="none" w:sz="0" w:space="0" w:color="auto"/>
          </w:divBdr>
        </w:div>
        <w:div w:id="1704943480">
          <w:marLeft w:val="640"/>
          <w:marRight w:val="0"/>
          <w:marTop w:val="0"/>
          <w:marBottom w:val="0"/>
          <w:divBdr>
            <w:top w:val="none" w:sz="0" w:space="0" w:color="auto"/>
            <w:left w:val="none" w:sz="0" w:space="0" w:color="auto"/>
            <w:bottom w:val="none" w:sz="0" w:space="0" w:color="auto"/>
            <w:right w:val="none" w:sz="0" w:space="0" w:color="auto"/>
          </w:divBdr>
        </w:div>
        <w:div w:id="1955403909">
          <w:marLeft w:val="640"/>
          <w:marRight w:val="0"/>
          <w:marTop w:val="0"/>
          <w:marBottom w:val="0"/>
          <w:divBdr>
            <w:top w:val="none" w:sz="0" w:space="0" w:color="auto"/>
            <w:left w:val="none" w:sz="0" w:space="0" w:color="auto"/>
            <w:bottom w:val="none" w:sz="0" w:space="0" w:color="auto"/>
            <w:right w:val="none" w:sz="0" w:space="0" w:color="auto"/>
          </w:divBdr>
        </w:div>
        <w:div w:id="1293898806">
          <w:marLeft w:val="640"/>
          <w:marRight w:val="0"/>
          <w:marTop w:val="0"/>
          <w:marBottom w:val="0"/>
          <w:divBdr>
            <w:top w:val="none" w:sz="0" w:space="0" w:color="auto"/>
            <w:left w:val="none" w:sz="0" w:space="0" w:color="auto"/>
            <w:bottom w:val="none" w:sz="0" w:space="0" w:color="auto"/>
            <w:right w:val="none" w:sz="0" w:space="0" w:color="auto"/>
          </w:divBdr>
        </w:div>
        <w:div w:id="1295797209">
          <w:marLeft w:val="640"/>
          <w:marRight w:val="0"/>
          <w:marTop w:val="0"/>
          <w:marBottom w:val="0"/>
          <w:divBdr>
            <w:top w:val="none" w:sz="0" w:space="0" w:color="auto"/>
            <w:left w:val="none" w:sz="0" w:space="0" w:color="auto"/>
            <w:bottom w:val="none" w:sz="0" w:space="0" w:color="auto"/>
            <w:right w:val="none" w:sz="0" w:space="0" w:color="auto"/>
          </w:divBdr>
        </w:div>
        <w:div w:id="1509715312">
          <w:marLeft w:val="640"/>
          <w:marRight w:val="0"/>
          <w:marTop w:val="0"/>
          <w:marBottom w:val="0"/>
          <w:divBdr>
            <w:top w:val="none" w:sz="0" w:space="0" w:color="auto"/>
            <w:left w:val="none" w:sz="0" w:space="0" w:color="auto"/>
            <w:bottom w:val="none" w:sz="0" w:space="0" w:color="auto"/>
            <w:right w:val="none" w:sz="0" w:space="0" w:color="auto"/>
          </w:divBdr>
        </w:div>
        <w:div w:id="2014793333">
          <w:marLeft w:val="640"/>
          <w:marRight w:val="0"/>
          <w:marTop w:val="0"/>
          <w:marBottom w:val="0"/>
          <w:divBdr>
            <w:top w:val="none" w:sz="0" w:space="0" w:color="auto"/>
            <w:left w:val="none" w:sz="0" w:space="0" w:color="auto"/>
            <w:bottom w:val="none" w:sz="0" w:space="0" w:color="auto"/>
            <w:right w:val="none" w:sz="0" w:space="0" w:color="auto"/>
          </w:divBdr>
        </w:div>
        <w:div w:id="1147622496">
          <w:marLeft w:val="640"/>
          <w:marRight w:val="0"/>
          <w:marTop w:val="0"/>
          <w:marBottom w:val="0"/>
          <w:divBdr>
            <w:top w:val="none" w:sz="0" w:space="0" w:color="auto"/>
            <w:left w:val="none" w:sz="0" w:space="0" w:color="auto"/>
            <w:bottom w:val="none" w:sz="0" w:space="0" w:color="auto"/>
            <w:right w:val="none" w:sz="0" w:space="0" w:color="auto"/>
          </w:divBdr>
        </w:div>
        <w:div w:id="1257981718">
          <w:marLeft w:val="640"/>
          <w:marRight w:val="0"/>
          <w:marTop w:val="0"/>
          <w:marBottom w:val="0"/>
          <w:divBdr>
            <w:top w:val="none" w:sz="0" w:space="0" w:color="auto"/>
            <w:left w:val="none" w:sz="0" w:space="0" w:color="auto"/>
            <w:bottom w:val="none" w:sz="0" w:space="0" w:color="auto"/>
            <w:right w:val="none" w:sz="0" w:space="0" w:color="auto"/>
          </w:divBdr>
        </w:div>
        <w:div w:id="138349962">
          <w:marLeft w:val="640"/>
          <w:marRight w:val="0"/>
          <w:marTop w:val="0"/>
          <w:marBottom w:val="0"/>
          <w:divBdr>
            <w:top w:val="none" w:sz="0" w:space="0" w:color="auto"/>
            <w:left w:val="none" w:sz="0" w:space="0" w:color="auto"/>
            <w:bottom w:val="none" w:sz="0" w:space="0" w:color="auto"/>
            <w:right w:val="none" w:sz="0" w:space="0" w:color="auto"/>
          </w:divBdr>
        </w:div>
        <w:div w:id="1212228342">
          <w:marLeft w:val="640"/>
          <w:marRight w:val="0"/>
          <w:marTop w:val="0"/>
          <w:marBottom w:val="0"/>
          <w:divBdr>
            <w:top w:val="none" w:sz="0" w:space="0" w:color="auto"/>
            <w:left w:val="none" w:sz="0" w:space="0" w:color="auto"/>
            <w:bottom w:val="none" w:sz="0" w:space="0" w:color="auto"/>
            <w:right w:val="none" w:sz="0" w:space="0" w:color="auto"/>
          </w:divBdr>
        </w:div>
        <w:div w:id="1839268108">
          <w:marLeft w:val="640"/>
          <w:marRight w:val="0"/>
          <w:marTop w:val="0"/>
          <w:marBottom w:val="0"/>
          <w:divBdr>
            <w:top w:val="none" w:sz="0" w:space="0" w:color="auto"/>
            <w:left w:val="none" w:sz="0" w:space="0" w:color="auto"/>
            <w:bottom w:val="none" w:sz="0" w:space="0" w:color="auto"/>
            <w:right w:val="none" w:sz="0" w:space="0" w:color="auto"/>
          </w:divBdr>
        </w:div>
        <w:div w:id="1008946952">
          <w:marLeft w:val="640"/>
          <w:marRight w:val="0"/>
          <w:marTop w:val="0"/>
          <w:marBottom w:val="0"/>
          <w:divBdr>
            <w:top w:val="none" w:sz="0" w:space="0" w:color="auto"/>
            <w:left w:val="none" w:sz="0" w:space="0" w:color="auto"/>
            <w:bottom w:val="none" w:sz="0" w:space="0" w:color="auto"/>
            <w:right w:val="none" w:sz="0" w:space="0" w:color="auto"/>
          </w:divBdr>
        </w:div>
        <w:div w:id="1722634297">
          <w:marLeft w:val="640"/>
          <w:marRight w:val="0"/>
          <w:marTop w:val="0"/>
          <w:marBottom w:val="0"/>
          <w:divBdr>
            <w:top w:val="none" w:sz="0" w:space="0" w:color="auto"/>
            <w:left w:val="none" w:sz="0" w:space="0" w:color="auto"/>
            <w:bottom w:val="none" w:sz="0" w:space="0" w:color="auto"/>
            <w:right w:val="none" w:sz="0" w:space="0" w:color="auto"/>
          </w:divBdr>
        </w:div>
        <w:div w:id="296493183">
          <w:marLeft w:val="640"/>
          <w:marRight w:val="0"/>
          <w:marTop w:val="0"/>
          <w:marBottom w:val="0"/>
          <w:divBdr>
            <w:top w:val="none" w:sz="0" w:space="0" w:color="auto"/>
            <w:left w:val="none" w:sz="0" w:space="0" w:color="auto"/>
            <w:bottom w:val="none" w:sz="0" w:space="0" w:color="auto"/>
            <w:right w:val="none" w:sz="0" w:space="0" w:color="auto"/>
          </w:divBdr>
        </w:div>
        <w:div w:id="1765029208">
          <w:marLeft w:val="640"/>
          <w:marRight w:val="0"/>
          <w:marTop w:val="0"/>
          <w:marBottom w:val="0"/>
          <w:divBdr>
            <w:top w:val="none" w:sz="0" w:space="0" w:color="auto"/>
            <w:left w:val="none" w:sz="0" w:space="0" w:color="auto"/>
            <w:bottom w:val="none" w:sz="0" w:space="0" w:color="auto"/>
            <w:right w:val="none" w:sz="0" w:space="0" w:color="auto"/>
          </w:divBdr>
        </w:div>
        <w:div w:id="283073372">
          <w:marLeft w:val="640"/>
          <w:marRight w:val="0"/>
          <w:marTop w:val="0"/>
          <w:marBottom w:val="0"/>
          <w:divBdr>
            <w:top w:val="none" w:sz="0" w:space="0" w:color="auto"/>
            <w:left w:val="none" w:sz="0" w:space="0" w:color="auto"/>
            <w:bottom w:val="none" w:sz="0" w:space="0" w:color="auto"/>
            <w:right w:val="none" w:sz="0" w:space="0" w:color="auto"/>
          </w:divBdr>
        </w:div>
        <w:div w:id="2062898226">
          <w:marLeft w:val="640"/>
          <w:marRight w:val="0"/>
          <w:marTop w:val="0"/>
          <w:marBottom w:val="0"/>
          <w:divBdr>
            <w:top w:val="none" w:sz="0" w:space="0" w:color="auto"/>
            <w:left w:val="none" w:sz="0" w:space="0" w:color="auto"/>
            <w:bottom w:val="none" w:sz="0" w:space="0" w:color="auto"/>
            <w:right w:val="none" w:sz="0" w:space="0" w:color="auto"/>
          </w:divBdr>
        </w:div>
      </w:divsChild>
    </w:div>
    <w:div w:id="1474565451">
      <w:bodyDiv w:val="1"/>
      <w:marLeft w:val="0"/>
      <w:marRight w:val="0"/>
      <w:marTop w:val="0"/>
      <w:marBottom w:val="0"/>
      <w:divBdr>
        <w:top w:val="none" w:sz="0" w:space="0" w:color="auto"/>
        <w:left w:val="none" w:sz="0" w:space="0" w:color="auto"/>
        <w:bottom w:val="none" w:sz="0" w:space="0" w:color="auto"/>
        <w:right w:val="none" w:sz="0" w:space="0" w:color="auto"/>
      </w:divBdr>
      <w:divsChild>
        <w:div w:id="1773043011">
          <w:marLeft w:val="640"/>
          <w:marRight w:val="0"/>
          <w:marTop w:val="0"/>
          <w:marBottom w:val="0"/>
          <w:divBdr>
            <w:top w:val="none" w:sz="0" w:space="0" w:color="auto"/>
            <w:left w:val="none" w:sz="0" w:space="0" w:color="auto"/>
            <w:bottom w:val="none" w:sz="0" w:space="0" w:color="auto"/>
            <w:right w:val="none" w:sz="0" w:space="0" w:color="auto"/>
          </w:divBdr>
        </w:div>
        <w:div w:id="1155536340">
          <w:marLeft w:val="640"/>
          <w:marRight w:val="0"/>
          <w:marTop w:val="0"/>
          <w:marBottom w:val="0"/>
          <w:divBdr>
            <w:top w:val="none" w:sz="0" w:space="0" w:color="auto"/>
            <w:left w:val="none" w:sz="0" w:space="0" w:color="auto"/>
            <w:bottom w:val="none" w:sz="0" w:space="0" w:color="auto"/>
            <w:right w:val="none" w:sz="0" w:space="0" w:color="auto"/>
          </w:divBdr>
        </w:div>
        <w:div w:id="1989632768">
          <w:marLeft w:val="640"/>
          <w:marRight w:val="0"/>
          <w:marTop w:val="0"/>
          <w:marBottom w:val="0"/>
          <w:divBdr>
            <w:top w:val="none" w:sz="0" w:space="0" w:color="auto"/>
            <w:left w:val="none" w:sz="0" w:space="0" w:color="auto"/>
            <w:bottom w:val="none" w:sz="0" w:space="0" w:color="auto"/>
            <w:right w:val="none" w:sz="0" w:space="0" w:color="auto"/>
          </w:divBdr>
        </w:div>
        <w:div w:id="933712310">
          <w:marLeft w:val="640"/>
          <w:marRight w:val="0"/>
          <w:marTop w:val="0"/>
          <w:marBottom w:val="0"/>
          <w:divBdr>
            <w:top w:val="none" w:sz="0" w:space="0" w:color="auto"/>
            <w:left w:val="none" w:sz="0" w:space="0" w:color="auto"/>
            <w:bottom w:val="none" w:sz="0" w:space="0" w:color="auto"/>
            <w:right w:val="none" w:sz="0" w:space="0" w:color="auto"/>
          </w:divBdr>
        </w:div>
        <w:div w:id="301925410">
          <w:marLeft w:val="640"/>
          <w:marRight w:val="0"/>
          <w:marTop w:val="0"/>
          <w:marBottom w:val="0"/>
          <w:divBdr>
            <w:top w:val="none" w:sz="0" w:space="0" w:color="auto"/>
            <w:left w:val="none" w:sz="0" w:space="0" w:color="auto"/>
            <w:bottom w:val="none" w:sz="0" w:space="0" w:color="auto"/>
            <w:right w:val="none" w:sz="0" w:space="0" w:color="auto"/>
          </w:divBdr>
        </w:div>
        <w:div w:id="663894997">
          <w:marLeft w:val="640"/>
          <w:marRight w:val="0"/>
          <w:marTop w:val="0"/>
          <w:marBottom w:val="0"/>
          <w:divBdr>
            <w:top w:val="none" w:sz="0" w:space="0" w:color="auto"/>
            <w:left w:val="none" w:sz="0" w:space="0" w:color="auto"/>
            <w:bottom w:val="none" w:sz="0" w:space="0" w:color="auto"/>
            <w:right w:val="none" w:sz="0" w:space="0" w:color="auto"/>
          </w:divBdr>
        </w:div>
        <w:div w:id="1172448051">
          <w:marLeft w:val="640"/>
          <w:marRight w:val="0"/>
          <w:marTop w:val="0"/>
          <w:marBottom w:val="0"/>
          <w:divBdr>
            <w:top w:val="none" w:sz="0" w:space="0" w:color="auto"/>
            <w:left w:val="none" w:sz="0" w:space="0" w:color="auto"/>
            <w:bottom w:val="none" w:sz="0" w:space="0" w:color="auto"/>
            <w:right w:val="none" w:sz="0" w:space="0" w:color="auto"/>
          </w:divBdr>
        </w:div>
        <w:div w:id="1859006528">
          <w:marLeft w:val="640"/>
          <w:marRight w:val="0"/>
          <w:marTop w:val="0"/>
          <w:marBottom w:val="0"/>
          <w:divBdr>
            <w:top w:val="none" w:sz="0" w:space="0" w:color="auto"/>
            <w:left w:val="none" w:sz="0" w:space="0" w:color="auto"/>
            <w:bottom w:val="none" w:sz="0" w:space="0" w:color="auto"/>
            <w:right w:val="none" w:sz="0" w:space="0" w:color="auto"/>
          </w:divBdr>
        </w:div>
        <w:div w:id="247084588">
          <w:marLeft w:val="640"/>
          <w:marRight w:val="0"/>
          <w:marTop w:val="0"/>
          <w:marBottom w:val="0"/>
          <w:divBdr>
            <w:top w:val="none" w:sz="0" w:space="0" w:color="auto"/>
            <w:left w:val="none" w:sz="0" w:space="0" w:color="auto"/>
            <w:bottom w:val="none" w:sz="0" w:space="0" w:color="auto"/>
            <w:right w:val="none" w:sz="0" w:space="0" w:color="auto"/>
          </w:divBdr>
        </w:div>
        <w:div w:id="970013039">
          <w:marLeft w:val="640"/>
          <w:marRight w:val="0"/>
          <w:marTop w:val="0"/>
          <w:marBottom w:val="0"/>
          <w:divBdr>
            <w:top w:val="none" w:sz="0" w:space="0" w:color="auto"/>
            <w:left w:val="none" w:sz="0" w:space="0" w:color="auto"/>
            <w:bottom w:val="none" w:sz="0" w:space="0" w:color="auto"/>
            <w:right w:val="none" w:sz="0" w:space="0" w:color="auto"/>
          </w:divBdr>
        </w:div>
        <w:div w:id="29183915">
          <w:marLeft w:val="640"/>
          <w:marRight w:val="0"/>
          <w:marTop w:val="0"/>
          <w:marBottom w:val="0"/>
          <w:divBdr>
            <w:top w:val="none" w:sz="0" w:space="0" w:color="auto"/>
            <w:left w:val="none" w:sz="0" w:space="0" w:color="auto"/>
            <w:bottom w:val="none" w:sz="0" w:space="0" w:color="auto"/>
            <w:right w:val="none" w:sz="0" w:space="0" w:color="auto"/>
          </w:divBdr>
        </w:div>
        <w:div w:id="1681196128">
          <w:marLeft w:val="640"/>
          <w:marRight w:val="0"/>
          <w:marTop w:val="0"/>
          <w:marBottom w:val="0"/>
          <w:divBdr>
            <w:top w:val="none" w:sz="0" w:space="0" w:color="auto"/>
            <w:left w:val="none" w:sz="0" w:space="0" w:color="auto"/>
            <w:bottom w:val="none" w:sz="0" w:space="0" w:color="auto"/>
            <w:right w:val="none" w:sz="0" w:space="0" w:color="auto"/>
          </w:divBdr>
        </w:div>
        <w:div w:id="2023975445">
          <w:marLeft w:val="640"/>
          <w:marRight w:val="0"/>
          <w:marTop w:val="0"/>
          <w:marBottom w:val="0"/>
          <w:divBdr>
            <w:top w:val="none" w:sz="0" w:space="0" w:color="auto"/>
            <w:left w:val="none" w:sz="0" w:space="0" w:color="auto"/>
            <w:bottom w:val="none" w:sz="0" w:space="0" w:color="auto"/>
            <w:right w:val="none" w:sz="0" w:space="0" w:color="auto"/>
          </w:divBdr>
        </w:div>
        <w:div w:id="1101879942">
          <w:marLeft w:val="640"/>
          <w:marRight w:val="0"/>
          <w:marTop w:val="0"/>
          <w:marBottom w:val="0"/>
          <w:divBdr>
            <w:top w:val="none" w:sz="0" w:space="0" w:color="auto"/>
            <w:left w:val="none" w:sz="0" w:space="0" w:color="auto"/>
            <w:bottom w:val="none" w:sz="0" w:space="0" w:color="auto"/>
            <w:right w:val="none" w:sz="0" w:space="0" w:color="auto"/>
          </w:divBdr>
        </w:div>
        <w:div w:id="1235359814">
          <w:marLeft w:val="640"/>
          <w:marRight w:val="0"/>
          <w:marTop w:val="0"/>
          <w:marBottom w:val="0"/>
          <w:divBdr>
            <w:top w:val="none" w:sz="0" w:space="0" w:color="auto"/>
            <w:left w:val="none" w:sz="0" w:space="0" w:color="auto"/>
            <w:bottom w:val="none" w:sz="0" w:space="0" w:color="auto"/>
            <w:right w:val="none" w:sz="0" w:space="0" w:color="auto"/>
          </w:divBdr>
        </w:div>
        <w:div w:id="1092898202">
          <w:marLeft w:val="640"/>
          <w:marRight w:val="0"/>
          <w:marTop w:val="0"/>
          <w:marBottom w:val="0"/>
          <w:divBdr>
            <w:top w:val="none" w:sz="0" w:space="0" w:color="auto"/>
            <w:left w:val="none" w:sz="0" w:space="0" w:color="auto"/>
            <w:bottom w:val="none" w:sz="0" w:space="0" w:color="auto"/>
            <w:right w:val="none" w:sz="0" w:space="0" w:color="auto"/>
          </w:divBdr>
        </w:div>
        <w:div w:id="577908038">
          <w:marLeft w:val="640"/>
          <w:marRight w:val="0"/>
          <w:marTop w:val="0"/>
          <w:marBottom w:val="0"/>
          <w:divBdr>
            <w:top w:val="none" w:sz="0" w:space="0" w:color="auto"/>
            <w:left w:val="none" w:sz="0" w:space="0" w:color="auto"/>
            <w:bottom w:val="none" w:sz="0" w:space="0" w:color="auto"/>
            <w:right w:val="none" w:sz="0" w:space="0" w:color="auto"/>
          </w:divBdr>
        </w:div>
        <w:div w:id="2105176828">
          <w:marLeft w:val="640"/>
          <w:marRight w:val="0"/>
          <w:marTop w:val="0"/>
          <w:marBottom w:val="0"/>
          <w:divBdr>
            <w:top w:val="none" w:sz="0" w:space="0" w:color="auto"/>
            <w:left w:val="none" w:sz="0" w:space="0" w:color="auto"/>
            <w:bottom w:val="none" w:sz="0" w:space="0" w:color="auto"/>
            <w:right w:val="none" w:sz="0" w:space="0" w:color="auto"/>
          </w:divBdr>
        </w:div>
        <w:div w:id="800609760">
          <w:marLeft w:val="640"/>
          <w:marRight w:val="0"/>
          <w:marTop w:val="0"/>
          <w:marBottom w:val="0"/>
          <w:divBdr>
            <w:top w:val="none" w:sz="0" w:space="0" w:color="auto"/>
            <w:left w:val="none" w:sz="0" w:space="0" w:color="auto"/>
            <w:bottom w:val="none" w:sz="0" w:space="0" w:color="auto"/>
            <w:right w:val="none" w:sz="0" w:space="0" w:color="auto"/>
          </w:divBdr>
        </w:div>
        <w:div w:id="2056192029">
          <w:marLeft w:val="640"/>
          <w:marRight w:val="0"/>
          <w:marTop w:val="0"/>
          <w:marBottom w:val="0"/>
          <w:divBdr>
            <w:top w:val="none" w:sz="0" w:space="0" w:color="auto"/>
            <w:left w:val="none" w:sz="0" w:space="0" w:color="auto"/>
            <w:bottom w:val="none" w:sz="0" w:space="0" w:color="auto"/>
            <w:right w:val="none" w:sz="0" w:space="0" w:color="auto"/>
          </w:divBdr>
        </w:div>
        <w:div w:id="1914504801">
          <w:marLeft w:val="640"/>
          <w:marRight w:val="0"/>
          <w:marTop w:val="0"/>
          <w:marBottom w:val="0"/>
          <w:divBdr>
            <w:top w:val="none" w:sz="0" w:space="0" w:color="auto"/>
            <w:left w:val="none" w:sz="0" w:space="0" w:color="auto"/>
            <w:bottom w:val="none" w:sz="0" w:space="0" w:color="auto"/>
            <w:right w:val="none" w:sz="0" w:space="0" w:color="auto"/>
          </w:divBdr>
        </w:div>
        <w:div w:id="77673280">
          <w:marLeft w:val="640"/>
          <w:marRight w:val="0"/>
          <w:marTop w:val="0"/>
          <w:marBottom w:val="0"/>
          <w:divBdr>
            <w:top w:val="none" w:sz="0" w:space="0" w:color="auto"/>
            <w:left w:val="none" w:sz="0" w:space="0" w:color="auto"/>
            <w:bottom w:val="none" w:sz="0" w:space="0" w:color="auto"/>
            <w:right w:val="none" w:sz="0" w:space="0" w:color="auto"/>
          </w:divBdr>
        </w:div>
        <w:div w:id="1594632406">
          <w:marLeft w:val="640"/>
          <w:marRight w:val="0"/>
          <w:marTop w:val="0"/>
          <w:marBottom w:val="0"/>
          <w:divBdr>
            <w:top w:val="none" w:sz="0" w:space="0" w:color="auto"/>
            <w:left w:val="none" w:sz="0" w:space="0" w:color="auto"/>
            <w:bottom w:val="none" w:sz="0" w:space="0" w:color="auto"/>
            <w:right w:val="none" w:sz="0" w:space="0" w:color="auto"/>
          </w:divBdr>
        </w:div>
        <w:div w:id="655839067">
          <w:marLeft w:val="640"/>
          <w:marRight w:val="0"/>
          <w:marTop w:val="0"/>
          <w:marBottom w:val="0"/>
          <w:divBdr>
            <w:top w:val="none" w:sz="0" w:space="0" w:color="auto"/>
            <w:left w:val="none" w:sz="0" w:space="0" w:color="auto"/>
            <w:bottom w:val="none" w:sz="0" w:space="0" w:color="auto"/>
            <w:right w:val="none" w:sz="0" w:space="0" w:color="auto"/>
          </w:divBdr>
        </w:div>
        <w:div w:id="717633707">
          <w:marLeft w:val="640"/>
          <w:marRight w:val="0"/>
          <w:marTop w:val="0"/>
          <w:marBottom w:val="0"/>
          <w:divBdr>
            <w:top w:val="none" w:sz="0" w:space="0" w:color="auto"/>
            <w:left w:val="none" w:sz="0" w:space="0" w:color="auto"/>
            <w:bottom w:val="none" w:sz="0" w:space="0" w:color="auto"/>
            <w:right w:val="none" w:sz="0" w:space="0" w:color="auto"/>
          </w:divBdr>
        </w:div>
        <w:div w:id="1866091376">
          <w:marLeft w:val="640"/>
          <w:marRight w:val="0"/>
          <w:marTop w:val="0"/>
          <w:marBottom w:val="0"/>
          <w:divBdr>
            <w:top w:val="none" w:sz="0" w:space="0" w:color="auto"/>
            <w:left w:val="none" w:sz="0" w:space="0" w:color="auto"/>
            <w:bottom w:val="none" w:sz="0" w:space="0" w:color="auto"/>
            <w:right w:val="none" w:sz="0" w:space="0" w:color="auto"/>
          </w:divBdr>
        </w:div>
        <w:div w:id="769011508">
          <w:marLeft w:val="640"/>
          <w:marRight w:val="0"/>
          <w:marTop w:val="0"/>
          <w:marBottom w:val="0"/>
          <w:divBdr>
            <w:top w:val="none" w:sz="0" w:space="0" w:color="auto"/>
            <w:left w:val="none" w:sz="0" w:space="0" w:color="auto"/>
            <w:bottom w:val="none" w:sz="0" w:space="0" w:color="auto"/>
            <w:right w:val="none" w:sz="0" w:space="0" w:color="auto"/>
          </w:divBdr>
        </w:div>
        <w:div w:id="168953532">
          <w:marLeft w:val="640"/>
          <w:marRight w:val="0"/>
          <w:marTop w:val="0"/>
          <w:marBottom w:val="0"/>
          <w:divBdr>
            <w:top w:val="none" w:sz="0" w:space="0" w:color="auto"/>
            <w:left w:val="none" w:sz="0" w:space="0" w:color="auto"/>
            <w:bottom w:val="none" w:sz="0" w:space="0" w:color="auto"/>
            <w:right w:val="none" w:sz="0" w:space="0" w:color="auto"/>
          </w:divBdr>
        </w:div>
        <w:div w:id="69546982">
          <w:marLeft w:val="640"/>
          <w:marRight w:val="0"/>
          <w:marTop w:val="0"/>
          <w:marBottom w:val="0"/>
          <w:divBdr>
            <w:top w:val="none" w:sz="0" w:space="0" w:color="auto"/>
            <w:left w:val="none" w:sz="0" w:space="0" w:color="auto"/>
            <w:bottom w:val="none" w:sz="0" w:space="0" w:color="auto"/>
            <w:right w:val="none" w:sz="0" w:space="0" w:color="auto"/>
          </w:divBdr>
        </w:div>
      </w:divsChild>
    </w:div>
    <w:div w:id="1479692246">
      <w:bodyDiv w:val="1"/>
      <w:marLeft w:val="0"/>
      <w:marRight w:val="0"/>
      <w:marTop w:val="0"/>
      <w:marBottom w:val="0"/>
      <w:divBdr>
        <w:top w:val="none" w:sz="0" w:space="0" w:color="auto"/>
        <w:left w:val="none" w:sz="0" w:space="0" w:color="auto"/>
        <w:bottom w:val="none" w:sz="0" w:space="0" w:color="auto"/>
        <w:right w:val="none" w:sz="0" w:space="0" w:color="auto"/>
      </w:divBdr>
      <w:divsChild>
        <w:div w:id="105540749">
          <w:marLeft w:val="640"/>
          <w:marRight w:val="0"/>
          <w:marTop w:val="0"/>
          <w:marBottom w:val="0"/>
          <w:divBdr>
            <w:top w:val="none" w:sz="0" w:space="0" w:color="auto"/>
            <w:left w:val="none" w:sz="0" w:space="0" w:color="auto"/>
            <w:bottom w:val="none" w:sz="0" w:space="0" w:color="auto"/>
            <w:right w:val="none" w:sz="0" w:space="0" w:color="auto"/>
          </w:divBdr>
        </w:div>
        <w:div w:id="2003317343">
          <w:marLeft w:val="640"/>
          <w:marRight w:val="0"/>
          <w:marTop w:val="0"/>
          <w:marBottom w:val="0"/>
          <w:divBdr>
            <w:top w:val="none" w:sz="0" w:space="0" w:color="auto"/>
            <w:left w:val="none" w:sz="0" w:space="0" w:color="auto"/>
            <w:bottom w:val="none" w:sz="0" w:space="0" w:color="auto"/>
            <w:right w:val="none" w:sz="0" w:space="0" w:color="auto"/>
          </w:divBdr>
        </w:div>
        <w:div w:id="1151362147">
          <w:marLeft w:val="640"/>
          <w:marRight w:val="0"/>
          <w:marTop w:val="0"/>
          <w:marBottom w:val="0"/>
          <w:divBdr>
            <w:top w:val="none" w:sz="0" w:space="0" w:color="auto"/>
            <w:left w:val="none" w:sz="0" w:space="0" w:color="auto"/>
            <w:bottom w:val="none" w:sz="0" w:space="0" w:color="auto"/>
            <w:right w:val="none" w:sz="0" w:space="0" w:color="auto"/>
          </w:divBdr>
        </w:div>
        <w:div w:id="1463770684">
          <w:marLeft w:val="640"/>
          <w:marRight w:val="0"/>
          <w:marTop w:val="0"/>
          <w:marBottom w:val="0"/>
          <w:divBdr>
            <w:top w:val="none" w:sz="0" w:space="0" w:color="auto"/>
            <w:left w:val="none" w:sz="0" w:space="0" w:color="auto"/>
            <w:bottom w:val="none" w:sz="0" w:space="0" w:color="auto"/>
            <w:right w:val="none" w:sz="0" w:space="0" w:color="auto"/>
          </w:divBdr>
        </w:div>
        <w:div w:id="407923094">
          <w:marLeft w:val="640"/>
          <w:marRight w:val="0"/>
          <w:marTop w:val="0"/>
          <w:marBottom w:val="0"/>
          <w:divBdr>
            <w:top w:val="none" w:sz="0" w:space="0" w:color="auto"/>
            <w:left w:val="none" w:sz="0" w:space="0" w:color="auto"/>
            <w:bottom w:val="none" w:sz="0" w:space="0" w:color="auto"/>
            <w:right w:val="none" w:sz="0" w:space="0" w:color="auto"/>
          </w:divBdr>
        </w:div>
        <w:div w:id="1134559367">
          <w:marLeft w:val="640"/>
          <w:marRight w:val="0"/>
          <w:marTop w:val="0"/>
          <w:marBottom w:val="0"/>
          <w:divBdr>
            <w:top w:val="none" w:sz="0" w:space="0" w:color="auto"/>
            <w:left w:val="none" w:sz="0" w:space="0" w:color="auto"/>
            <w:bottom w:val="none" w:sz="0" w:space="0" w:color="auto"/>
            <w:right w:val="none" w:sz="0" w:space="0" w:color="auto"/>
          </w:divBdr>
        </w:div>
        <w:div w:id="432748423">
          <w:marLeft w:val="640"/>
          <w:marRight w:val="0"/>
          <w:marTop w:val="0"/>
          <w:marBottom w:val="0"/>
          <w:divBdr>
            <w:top w:val="none" w:sz="0" w:space="0" w:color="auto"/>
            <w:left w:val="none" w:sz="0" w:space="0" w:color="auto"/>
            <w:bottom w:val="none" w:sz="0" w:space="0" w:color="auto"/>
            <w:right w:val="none" w:sz="0" w:space="0" w:color="auto"/>
          </w:divBdr>
        </w:div>
        <w:div w:id="119032185">
          <w:marLeft w:val="640"/>
          <w:marRight w:val="0"/>
          <w:marTop w:val="0"/>
          <w:marBottom w:val="0"/>
          <w:divBdr>
            <w:top w:val="none" w:sz="0" w:space="0" w:color="auto"/>
            <w:left w:val="none" w:sz="0" w:space="0" w:color="auto"/>
            <w:bottom w:val="none" w:sz="0" w:space="0" w:color="auto"/>
            <w:right w:val="none" w:sz="0" w:space="0" w:color="auto"/>
          </w:divBdr>
        </w:div>
        <w:div w:id="952321098">
          <w:marLeft w:val="640"/>
          <w:marRight w:val="0"/>
          <w:marTop w:val="0"/>
          <w:marBottom w:val="0"/>
          <w:divBdr>
            <w:top w:val="none" w:sz="0" w:space="0" w:color="auto"/>
            <w:left w:val="none" w:sz="0" w:space="0" w:color="auto"/>
            <w:bottom w:val="none" w:sz="0" w:space="0" w:color="auto"/>
            <w:right w:val="none" w:sz="0" w:space="0" w:color="auto"/>
          </w:divBdr>
        </w:div>
        <w:div w:id="1556163190">
          <w:marLeft w:val="640"/>
          <w:marRight w:val="0"/>
          <w:marTop w:val="0"/>
          <w:marBottom w:val="0"/>
          <w:divBdr>
            <w:top w:val="none" w:sz="0" w:space="0" w:color="auto"/>
            <w:left w:val="none" w:sz="0" w:space="0" w:color="auto"/>
            <w:bottom w:val="none" w:sz="0" w:space="0" w:color="auto"/>
            <w:right w:val="none" w:sz="0" w:space="0" w:color="auto"/>
          </w:divBdr>
        </w:div>
        <w:div w:id="353070734">
          <w:marLeft w:val="640"/>
          <w:marRight w:val="0"/>
          <w:marTop w:val="0"/>
          <w:marBottom w:val="0"/>
          <w:divBdr>
            <w:top w:val="none" w:sz="0" w:space="0" w:color="auto"/>
            <w:left w:val="none" w:sz="0" w:space="0" w:color="auto"/>
            <w:bottom w:val="none" w:sz="0" w:space="0" w:color="auto"/>
            <w:right w:val="none" w:sz="0" w:space="0" w:color="auto"/>
          </w:divBdr>
        </w:div>
        <w:div w:id="1108694423">
          <w:marLeft w:val="640"/>
          <w:marRight w:val="0"/>
          <w:marTop w:val="0"/>
          <w:marBottom w:val="0"/>
          <w:divBdr>
            <w:top w:val="none" w:sz="0" w:space="0" w:color="auto"/>
            <w:left w:val="none" w:sz="0" w:space="0" w:color="auto"/>
            <w:bottom w:val="none" w:sz="0" w:space="0" w:color="auto"/>
            <w:right w:val="none" w:sz="0" w:space="0" w:color="auto"/>
          </w:divBdr>
        </w:div>
        <w:div w:id="400953617">
          <w:marLeft w:val="640"/>
          <w:marRight w:val="0"/>
          <w:marTop w:val="0"/>
          <w:marBottom w:val="0"/>
          <w:divBdr>
            <w:top w:val="none" w:sz="0" w:space="0" w:color="auto"/>
            <w:left w:val="none" w:sz="0" w:space="0" w:color="auto"/>
            <w:bottom w:val="none" w:sz="0" w:space="0" w:color="auto"/>
            <w:right w:val="none" w:sz="0" w:space="0" w:color="auto"/>
          </w:divBdr>
        </w:div>
        <w:div w:id="1227111513">
          <w:marLeft w:val="640"/>
          <w:marRight w:val="0"/>
          <w:marTop w:val="0"/>
          <w:marBottom w:val="0"/>
          <w:divBdr>
            <w:top w:val="none" w:sz="0" w:space="0" w:color="auto"/>
            <w:left w:val="none" w:sz="0" w:space="0" w:color="auto"/>
            <w:bottom w:val="none" w:sz="0" w:space="0" w:color="auto"/>
            <w:right w:val="none" w:sz="0" w:space="0" w:color="auto"/>
          </w:divBdr>
        </w:div>
        <w:div w:id="1163547273">
          <w:marLeft w:val="640"/>
          <w:marRight w:val="0"/>
          <w:marTop w:val="0"/>
          <w:marBottom w:val="0"/>
          <w:divBdr>
            <w:top w:val="none" w:sz="0" w:space="0" w:color="auto"/>
            <w:left w:val="none" w:sz="0" w:space="0" w:color="auto"/>
            <w:bottom w:val="none" w:sz="0" w:space="0" w:color="auto"/>
            <w:right w:val="none" w:sz="0" w:space="0" w:color="auto"/>
          </w:divBdr>
        </w:div>
        <w:div w:id="1669600080">
          <w:marLeft w:val="640"/>
          <w:marRight w:val="0"/>
          <w:marTop w:val="0"/>
          <w:marBottom w:val="0"/>
          <w:divBdr>
            <w:top w:val="none" w:sz="0" w:space="0" w:color="auto"/>
            <w:left w:val="none" w:sz="0" w:space="0" w:color="auto"/>
            <w:bottom w:val="none" w:sz="0" w:space="0" w:color="auto"/>
            <w:right w:val="none" w:sz="0" w:space="0" w:color="auto"/>
          </w:divBdr>
        </w:div>
        <w:div w:id="960497540">
          <w:marLeft w:val="640"/>
          <w:marRight w:val="0"/>
          <w:marTop w:val="0"/>
          <w:marBottom w:val="0"/>
          <w:divBdr>
            <w:top w:val="none" w:sz="0" w:space="0" w:color="auto"/>
            <w:left w:val="none" w:sz="0" w:space="0" w:color="auto"/>
            <w:bottom w:val="none" w:sz="0" w:space="0" w:color="auto"/>
            <w:right w:val="none" w:sz="0" w:space="0" w:color="auto"/>
          </w:divBdr>
        </w:div>
        <w:div w:id="44762808">
          <w:marLeft w:val="640"/>
          <w:marRight w:val="0"/>
          <w:marTop w:val="0"/>
          <w:marBottom w:val="0"/>
          <w:divBdr>
            <w:top w:val="none" w:sz="0" w:space="0" w:color="auto"/>
            <w:left w:val="none" w:sz="0" w:space="0" w:color="auto"/>
            <w:bottom w:val="none" w:sz="0" w:space="0" w:color="auto"/>
            <w:right w:val="none" w:sz="0" w:space="0" w:color="auto"/>
          </w:divBdr>
        </w:div>
        <w:div w:id="728385442">
          <w:marLeft w:val="640"/>
          <w:marRight w:val="0"/>
          <w:marTop w:val="0"/>
          <w:marBottom w:val="0"/>
          <w:divBdr>
            <w:top w:val="none" w:sz="0" w:space="0" w:color="auto"/>
            <w:left w:val="none" w:sz="0" w:space="0" w:color="auto"/>
            <w:bottom w:val="none" w:sz="0" w:space="0" w:color="auto"/>
            <w:right w:val="none" w:sz="0" w:space="0" w:color="auto"/>
          </w:divBdr>
        </w:div>
        <w:div w:id="362365111">
          <w:marLeft w:val="640"/>
          <w:marRight w:val="0"/>
          <w:marTop w:val="0"/>
          <w:marBottom w:val="0"/>
          <w:divBdr>
            <w:top w:val="none" w:sz="0" w:space="0" w:color="auto"/>
            <w:left w:val="none" w:sz="0" w:space="0" w:color="auto"/>
            <w:bottom w:val="none" w:sz="0" w:space="0" w:color="auto"/>
            <w:right w:val="none" w:sz="0" w:space="0" w:color="auto"/>
          </w:divBdr>
        </w:div>
        <w:div w:id="2085182475">
          <w:marLeft w:val="640"/>
          <w:marRight w:val="0"/>
          <w:marTop w:val="0"/>
          <w:marBottom w:val="0"/>
          <w:divBdr>
            <w:top w:val="none" w:sz="0" w:space="0" w:color="auto"/>
            <w:left w:val="none" w:sz="0" w:space="0" w:color="auto"/>
            <w:bottom w:val="none" w:sz="0" w:space="0" w:color="auto"/>
            <w:right w:val="none" w:sz="0" w:space="0" w:color="auto"/>
          </w:divBdr>
        </w:div>
        <w:div w:id="802388965">
          <w:marLeft w:val="640"/>
          <w:marRight w:val="0"/>
          <w:marTop w:val="0"/>
          <w:marBottom w:val="0"/>
          <w:divBdr>
            <w:top w:val="none" w:sz="0" w:space="0" w:color="auto"/>
            <w:left w:val="none" w:sz="0" w:space="0" w:color="auto"/>
            <w:bottom w:val="none" w:sz="0" w:space="0" w:color="auto"/>
            <w:right w:val="none" w:sz="0" w:space="0" w:color="auto"/>
          </w:divBdr>
        </w:div>
        <w:div w:id="1808819817">
          <w:marLeft w:val="640"/>
          <w:marRight w:val="0"/>
          <w:marTop w:val="0"/>
          <w:marBottom w:val="0"/>
          <w:divBdr>
            <w:top w:val="none" w:sz="0" w:space="0" w:color="auto"/>
            <w:left w:val="none" w:sz="0" w:space="0" w:color="auto"/>
            <w:bottom w:val="none" w:sz="0" w:space="0" w:color="auto"/>
            <w:right w:val="none" w:sz="0" w:space="0" w:color="auto"/>
          </w:divBdr>
        </w:div>
        <w:div w:id="814183899">
          <w:marLeft w:val="640"/>
          <w:marRight w:val="0"/>
          <w:marTop w:val="0"/>
          <w:marBottom w:val="0"/>
          <w:divBdr>
            <w:top w:val="none" w:sz="0" w:space="0" w:color="auto"/>
            <w:left w:val="none" w:sz="0" w:space="0" w:color="auto"/>
            <w:bottom w:val="none" w:sz="0" w:space="0" w:color="auto"/>
            <w:right w:val="none" w:sz="0" w:space="0" w:color="auto"/>
          </w:divBdr>
        </w:div>
        <w:div w:id="2045254506">
          <w:marLeft w:val="640"/>
          <w:marRight w:val="0"/>
          <w:marTop w:val="0"/>
          <w:marBottom w:val="0"/>
          <w:divBdr>
            <w:top w:val="none" w:sz="0" w:space="0" w:color="auto"/>
            <w:left w:val="none" w:sz="0" w:space="0" w:color="auto"/>
            <w:bottom w:val="none" w:sz="0" w:space="0" w:color="auto"/>
            <w:right w:val="none" w:sz="0" w:space="0" w:color="auto"/>
          </w:divBdr>
        </w:div>
        <w:div w:id="1542933510">
          <w:marLeft w:val="640"/>
          <w:marRight w:val="0"/>
          <w:marTop w:val="0"/>
          <w:marBottom w:val="0"/>
          <w:divBdr>
            <w:top w:val="none" w:sz="0" w:space="0" w:color="auto"/>
            <w:left w:val="none" w:sz="0" w:space="0" w:color="auto"/>
            <w:bottom w:val="none" w:sz="0" w:space="0" w:color="auto"/>
            <w:right w:val="none" w:sz="0" w:space="0" w:color="auto"/>
          </w:divBdr>
        </w:div>
        <w:div w:id="1438334230">
          <w:marLeft w:val="640"/>
          <w:marRight w:val="0"/>
          <w:marTop w:val="0"/>
          <w:marBottom w:val="0"/>
          <w:divBdr>
            <w:top w:val="none" w:sz="0" w:space="0" w:color="auto"/>
            <w:left w:val="none" w:sz="0" w:space="0" w:color="auto"/>
            <w:bottom w:val="none" w:sz="0" w:space="0" w:color="auto"/>
            <w:right w:val="none" w:sz="0" w:space="0" w:color="auto"/>
          </w:divBdr>
        </w:div>
        <w:div w:id="236129839">
          <w:marLeft w:val="640"/>
          <w:marRight w:val="0"/>
          <w:marTop w:val="0"/>
          <w:marBottom w:val="0"/>
          <w:divBdr>
            <w:top w:val="none" w:sz="0" w:space="0" w:color="auto"/>
            <w:left w:val="none" w:sz="0" w:space="0" w:color="auto"/>
            <w:bottom w:val="none" w:sz="0" w:space="0" w:color="auto"/>
            <w:right w:val="none" w:sz="0" w:space="0" w:color="auto"/>
          </w:divBdr>
        </w:div>
        <w:div w:id="799499335">
          <w:marLeft w:val="640"/>
          <w:marRight w:val="0"/>
          <w:marTop w:val="0"/>
          <w:marBottom w:val="0"/>
          <w:divBdr>
            <w:top w:val="none" w:sz="0" w:space="0" w:color="auto"/>
            <w:left w:val="none" w:sz="0" w:space="0" w:color="auto"/>
            <w:bottom w:val="none" w:sz="0" w:space="0" w:color="auto"/>
            <w:right w:val="none" w:sz="0" w:space="0" w:color="auto"/>
          </w:divBdr>
        </w:div>
      </w:divsChild>
    </w:div>
    <w:div w:id="1480531991">
      <w:bodyDiv w:val="1"/>
      <w:marLeft w:val="0"/>
      <w:marRight w:val="0"/>
      <w:marTop w:val="0"/>
      <w:marBottom w:val="0"/>
      <w:divBdr>
        <w:top w:val="none" w:sz="0" w:space="0" w:color="auto"/>
        <w:left w:val="none" w:sz="0" w:space="0" w:color="auto"/>
        <w:bottom w:val="none" w:sz="0" w:space="0" w:color="auto"/>
        <w:right w:val="none" w:sz="0" w:space="0" w:color="auto"/>
      </w:divBdr>
    </w:div>
    <w:div w:id="1480724930">
      <w:bodyDiv w:val="1"/>
      <w:marLeft w:val="0"/>
      <w:marRight w:val="0"/>
      <w:marTop w:val="0"/>
      <w:marBottom w:val="0"/>
      <w:divBdr>
        <w:top w:val="none" w:sz="0" w:space="0" w:color="auto"/>
        <w:left w:val="none" w:sz="0" w:space="0" w:color="auto"/>
        <w:bottom w:val="none" w:sz="0" w:space="0" w:color="auto"/>
        <w:right w:val="none" w:sz="0" w:space="0" w:color="auto"/>
      </w:divBdr>
    </w:div>
    <w:div w:id="1487168025">
      <w:bodyDiv w:val="1"/>
      <w:marLeft w:val="0"/>
      <w:marRight w:val="0"/>
      <w:marTop w:val="0"/>
      <w:marBottom w:val="0"/>
      <w:divBdr>
        <w:top w:val="none" w:sz="0" w:space="0" w:color="auto"/>
        <w:left w:val="none" w:sz="0" w:space="0" w:color="auto"/>
        <w:bottom w:val="none" w:sz="0" w:space="0" w:color="auto"/>
        <w:right w:val="none" w:sz="0" w:space="0" w:color="auto"/>
      </w:divBdr>
      <w:divsChild>
        <w:div w:id="2026250022">
          <w:marLeft w:val="640"/>
          <w:marRight w:val="0"/>
          <w:marTop w:val="0"/>
          <w:marBottom w:val="0"/>
          <w:divBdr>
            <w:top w:val="none" w:sz="0" w:space="0" w:color="auto"/>
            <w:left w:val="none" w:sz="0" w:space="0" w:color="auto"/>
            <w:bottom w:val="none" w:sz="0" w:space="0" w:color="auto"/>
            <w:right w:val="none" w:sz="0" w:space="0" w:color="auto"/>
          </w:divBdr>
        </w:div>
        <w:div w:id="1770005480">
          <w:marLeft w:val="640"/>
          <w:marRight w:val="0"/>
          <w:marTop w:val="0"/>
          <w:marBottom w:val="0"/>
          <w:divBdr>
            <w:top w:val="none" w:sz="0" w:space="0" w:color="auto"/>
            <w:left w:val="none" w:sz="0" w:space="0" w:color="auto"/>
            <w:bottom w:val="none" w:sz="0" w:space="0" w:color="auto"/>
            <w:right w:val="none" w:sz="0" w:space="0" w:color="auto"/>
          </w:divBdr>
        </w:div>
        <w:div w:id="1361932234">
          <w:marLeft w:val="640"/>
          <w:marRight w:val="0"/>
          <w:marTop w:val="0"/>
          <w:marBottom w:val="0"/>
          <w:divBdr>
            <w:top w:val="none" w:sz="0" w:space="0" w:color="auto"/>
            <w:left w:val="none" w:sz="0" w:space="0" w:color="auto"/>
            <w:bottom w:val="none" w:sz="0" w:space="0" w:color="auto"/>
            <w:right w:val="none" w:sz="0" w:space="0" w:color="auto"/>
          </w:divBdr>
        </w:div>
        <w:div w:id="428821395">
          <w:marLeft w:val="640"/>
          <w:marRight w:val="0"/>
          <w:marTop w:val="0"/>
          <w:marBottom w:val="0"/>
          <w:divBdr>
            <w:top w:val="none" w:sz="0" w:space="0" w:color="auto"/>
            <w:left w:val="none" w:sz="0" w:space="0" w:color="auto"/>
            <w:bottom w:val="none" w:sz="0" w:space="0" w:color="auto"/>
            <w:right w:val="none" w:sz="0" w:space="0" w:color="auto"/>
          </w:divBdr>
        </w:div>
        <w:div w:id="1141577747">
          <w:marLeft w:val="640"/>
          <w:marRight w:val="0"/>
          <w:marTop w:val="0"/>
          <w:marBottom w:val="0"/>
          <w:divBdr>
            <w:top w:val="none" w:sz="0" w:space="0" w:color="auto"/>
            <w:left w:val="none" w:sz="0" w:space="0" w:color="auto"/>
            <w:bottom w:val="none" w:sz="0" w:space="0" w:color="auto"/>
            <w:right w:val="none" w:sz="0" w:space="0" w:color="auto"/>
          </w:divBdr>
        </w:div>
        <w:div w:id="149366340">
          <w:marLeft w:val="640"/>
          <w:marRight w:val="0"/>
          <w:marTop w:val="0"/>
          <w:marBottom w:val="0"/>
          <w:divBdr>
            <w:top w:val="none" w:sz="0" w:space="0" w:color="auto"/>
            <w:left w:val="none" w:sz="0" w:space="0" w:color="auto"/>
            <w:bottom w:val="none" w:sz="0" w:space="0" w:color="auto"/>
            <w:right w:val="none" w:sz="0" w:space="0" w:color="auto"/>
          </w:divBdr>
        </w:div>
        <w:div w:id="1379278645">
          <w:marLeft w:val="640"/>
          <w:marRight w:val="0"/>
          <w:marTop w:val="0"/>
          <w:marBottom w:val="0"/>
          <w:divBdr>
            <w:top w:val="none" w:sz="0" w:space="0" w:color="auto"/>
            <w:left w:val="none" w:sz="0" w:space="0" w:color="auto"/>
            <w:bottom w:val="none" w:sz="0" w:space="0" w:color="auto"/>
            <w:right w:val="none" w:sz="0" w:space="0" w:color="auto"/>
          </w:divBdr>
        </w:div>
        <w:div w:id="1190293115">
          <w:marLeft w:val="640"/>
          <w:marRight w:val="0"/>
          <w:marTop w:val="0"/>
          <w:marBottom w:val="0"/>
          <w:divBdr>
            <w:top w:val="none" w:sz="0" w:space="0" w:color="auto"/>
            <w:left w:val="none" w:sz="0" w:space="0" w:color="auto"/>
            <w:bottom w:val="none" w:sz="0" w:space="0" w:color="auto"/>
            <w:right w:val="none" w:sz="0" w:space="0" w:color="auto"/>
          </w:divBdr>
        </w:div>
        <w:div w:id="1921526716">
          <w:marLeft w:val="640"/>
          <w:marRight w:val="0"/>
          <w:marTop w:val="0"/>
          <w:marBottom w:val="0"/>
          <w:divBdr>
            <w:top w:val="none" w:sz="0" w:space="0" w:color="auto"/>
            <w:left w:val="none" w:sz="0" w:space="0" w:color="auto"/>
            <w:bottom w:val="none" w:sz="0" w:space="0" w:color="auto"/>
            <w:right w:val="none" w:sz="0" w:space="0" w:color="auto"/>
          </w:divBdr>
        </w:div>
        <w:div w:id="398526253">
          <w:marLeft w:val="640"/>
          <w:marRight w:val="0"/>
          <w:marTop w:val="0"/>
          <w:marBottom w:val="0"/>
          <w:divBdr>
            <w:top w:val="none" w:sz="0" w:space="0" w:color="auto"/>
            <w:left w:val="none" w:sz="0" w:space="0" w:color="auto"/>
            <w:bottom w:val="none" w:sz="0" w:space="0" w:color="auto"/>
            <w:right w:val="none" w:sz="0" w:space="0" w:color="auto"/>
          </w:divBdr>
        </w:div>
      </w:divsChild>
    </w:div>
    <w:div w:id="1497962672">
      <w:bodyDiv w:val="1"/>
      <w:marLeft w:val="0"/>
      <w:marRight w:val="0"/>
      <w:marTop w:val="0"/>
      <w:marBottom w:val="0"/>
      <w:divBdr>
        <w:top w:val="none" w:sz="0" w:space="0" w:color="auto"/>
        <w:left w:val="none" w:sz="0" w:space="0" w:color="auto"/>
        <w:bottom w:val="none" w:sz="0" w:space="0" w:color="auto"/>
        <w:right w:val="none" w:sz="0" w:space="0" w:color="auto"/>
      </w:divBdr>
      <w:divsChild>
        <w:div w:id="417989228">
          <w:marLeft w:val="640"/>
          <w:marRight w:val="0"/>
          <w:marTop w:val="0"/>
          <w:marBottom w:val="0"/>
          <w:divBdr>
            <w:top w:val="none" w:sz="0" w:space="0" w:color="auto"/>
            <w:left w:val="none" w:sz="0" w:space="0" w:color="auto"/>
            <w:bottom w:val="none" w:sz="0" w:space="0" w:color="auto"/>
            <w:right w:val="none" w:sz="0" w:space="0" w:color="auto"/>
          </w:divBdr>
        </w:div>
        <w:div w:id="1035546761">
          <w:marLeft w:val="640"/>
          <w:marRight w:val="0"/>
          <w:marTop w:val="0"/>
          <w:marBottom w:val="0"/>
          <w:divBdr>
            <w:top w:val="none" w:sz="0" w:space="0" w:color="auto"/>
            <w:left w:val="none" w:sz="0" w:space="0" w:color="auto"/>
            <w:bottom w:val="none" w:sz="0" w:space="0" w:color="auto"/>
            <w:right w:val="none" w:sz="0" w:space="0" w:color="auto"/>
          </w:divBdr>
        </w:div>
        <w:div w:id="1074204945">
          <w:marLeft w:val="640"/>
          <w:marRight w:val="0"/>
          <w:marTop w:val="0"/>
          <w:marBottom w:val="0"/>
          <w:divBdr>
            <w:top w:val="none" w:sz="0" w:space="0" w:color="auto"/>
            <w:left w:val="none" w:sz="0" w:space="0" w:color="auto"/>
            <w:bottom w:val="none" w:sz="0" w:space="0" w:color="auto"/>
            <w:right w:val="none" w:sz="0" w:space="0" w:color="auto"/>
          </w:divBdr>
        </w:div>
        <w:div w:id="1420060946">
          <w:marLeft w:val="640"/>
          <w:marRight w:val="0"/>
          <w:marTop w:val="0"/>
          <w:marBottom w:val="0"/>
          <w:divBdr>
            <w:top w:val="none" w:sz="0" w:space="0" w:color="auto"/>
            <w:left w:val="none" w:sz="0" w:space="0" w:color="auto"/>
            <w:bottom w:val="none" w:sz="0" w:space="0" w:color="auto"/>
            <w:right w:val="none" w:sz="0" w:space="0" w:color="auto"/>
          </w:divBdr>
        </w:div>
        <w:div w:id="1830713798">
          <w:marLeft w:val="640"/>
          <w:marRight w:val="0"/>
          <w:marTop w:val="0"/>
          <w:marBottom w:val="0"/>
          <w:divBdr>
            <w:top w:val="none" w:sz="0" w:space="0" w:color="auto"/>
            <w:left w:val="none" w:sz="0" w:space="0" w:color="auto"/>
            <w:bottom w:val="none" w:sz="0" w:space="0" w:color="auto"/>
            <w:right w:val="none" w:sz="0" w:space="0" w:color="auto"/>
          </w:divBdr>
        </w:div>
        <w:div w:id="990906868">
          <w:marLeft w:val="640"/>
          <w:marRight w:val="0"/>
          <w:marTop w:val="0"/>
          <w:marBottom w:val="0"/>
          <w:divBdr>
            <w:top w:val="none" w:sz="0" w:space="0" w:color="auto"/>
            <w:left w:val="none" w:sz="0" w:space="0" w:color="auto"/>
            <w:bottom w:val="none" w:sz="0" w:space="0" w:color="auto"/>
            <w:right w:val="none" w:sz="0" w:space="0" w:color="auto"/>
          </w:divBdr>
        </w:div>
        <w:div w:id="1962690618">
          <w:marLeft w:val="640"/>
          <w:marRight w:val="0"/>
          <w:marTop w:val="0"/>
          <w:marBottom w:val="0"/>
          <w:divBdr>
            <w:top w:val="none" w:sz="0" w:space="0" w:color="auto"/>
            <w:left w:val="none" w:sz="0" w:space="0" w:color="auto"/>
            <w:bottom w:val="none" w:sz="0" w:space="0" w:color="auto"/>
            <w:right w:val="none" w:sz="0" w:space="0" w:color="auto"/>
          </w:divBdr>
        </w:div>
        <w:div w:id="1185904622">
          <w:marLeft w:val="640"/>
          <w:marRight w:val="0"/>
          <w:marTop w:val="0"/>
          <w:marBottom w:val="0"/>
          <w:divBdr>
            <w:top w:val="none" w:sz="0" w:space="0" w:color="auto"/>
            <w:left w:val="none" w:sz="0" w:space="0" w:color="auto"/>
            <w:bottom w:val="none" w:sz="0" w:space="0" w:color="auto"/>
            <w:right w:val="none" w:sz="0" w:space="0" w:color="auto"/>
          </w:divBdr>
        </w:div>
        <w:div w:id="1563755162">
          <w:marLeft w:val="640"/>
          <w:marRight w:val="0"/>
          <w:marTop w:val="0"/>
          <w:marBottom w:val="0"/>
          <w:divBdr>
            <w:top w:val="none" w:sz="0" w:space="0" w:color="auto"/>
            <w:left w:val="none" w:sz="0" w:space="0" w:color="auto"/>
            <w:bottom w:val="none" w:sz="0" w:space="0" w:color="auto"/>
            <w:right w:val="none" w:sz="0" w:space="0" w:color="auto"/>
          </w:divBdr>
        </w:div>
        <w:div w:id="73165468">
          <w:marLeft w:val="640"/>
          <w:marRight w:val="0"/>
          <w:marTop w:val="0"/>
          <w:marBottom w:val="0"/>
          <w:divBdr>
            <w:top w:val="none" w:sz="0" w:space="0" w:color="auto"/>
            <w:left w:val="none" w:sz="0" w:space="0" w:color="auto"/>
            <w:bottom w:val="none" w:sz="0" w:space="0" w:color="auto"/>
            <w:right w:val="none" w:sz="0" w:space="0" w:color="auto"/>
          </w:divBdr>
        </w:div>
        <w:div w:id="71509147">
          <w:marLeft w:val="640"/>
          <w:marRight w:val="0"/>
          <w:marTop w:val="0"/>
          <w:marBottom w:val="0"/>
          <w:divBdr>
            <w:top w:val="none" w:sz="0" w:space="0" w:color="auto"/>
            <w:left w:val="none" w:sz="0" w:space="0" w:color="auto"/>
            <w:bottom w:val="none" w:sz="0" w:space="0" w:color="auto"/>
            <w:right w:val="none" w:sz="0" w:space="0" w:color="auto"/>
          </w:divBdr>
        </w:div>
        <w:div w:id="1138913656">
          <w:marLeft w:val="640"/>
          <w:marRight w:val="0"/>
          <w:marTop w:val="0"/>
          <w:marBottom w:val="0"/>
          <w:divBdr>
            <w:top w:val="none" w:sz="0" w:space="0" w:color="auto"/>
            <w:left w:val="none" w:sz="0" w:space="0" w:color="auto"/>
            <w:bottom w:val="none" w:sz="0" w:space="0" w:color="auto"/>
            <w:right w:val="none" w:sz="0" w:space="0" w:color="auto"/>
          </w:divBdr>
        </w:div>
        <w:div w:id="766147491">
          <w:marLeft w:val="640"/>
          <w:marRight w:val="0"/>
          <w:marTop w:val="0"/>
          <w:marBottom w:val="0"/>
          <w:divBdr>
            <w:top w:val="none" w:sz="0" w:space="0" w:color="auto"/>
            <w:left w:val="none" w:sz="0" w:space="0" w:color="auto"/>
            <w:bottom w:val="none" w:sz="0" w:space="0" w:color="auto"/>
            <w:right w:val="none" w:sz="0" w:space="0" w:color="auto"/>
          </w:divBdr>
        </w:div>
        <w:div w:id="931862925">
          <w:marLeft w:val="640"/>
          <w:marRight w:val="0"/>
          <w:marTop w:val="0"/>
          <w:marBottom w:val="0"/>
          <w:divBdr>
            <w:top w:val="none" w:sz="0" w:space="0" w:color="auto"/>
            <w:left w:val="none" w:sz="0" w:space="0" w:color="auto"/>
            <w:bottom w:val="none" w:sz="0" w:space="0" w:color="auto"/>
            <w:right w:val="none" w:sz="0" w:space="0" w:color="auto"/>
          </w:divBdr>
        </w:div>
        <w:div w:id="445849609">
          <w:marLeft w:val="640"/>
          <w:marRight w:val="0"/>
          <w:marTop w:val="0"/>
          <w:marBottom w:val="0"/>
          <w:divBdr>
            <w:top w:val="none" w:sz="0" w:space="0" w:color="auto"/>
            <w:left w:val="none" w:sz="0" w:space="0" w:color="auto"/>
            <w:bottom w:val="none" w:sz="0" w:space="0" w:color="auto"/>
            <w:right w:val="none" w:sz="0" w:space="0" w:color="auto"/>
          </w:divBdr>
        </w:div>
        <w:div w:id="2125150662">
          <w:marLeft w:val="640"/>
          <w:marRight w:val="0"/>
          <w:marTop w:val="0"/>
          <w:marBottom w:val="0"/>
          <w:divBdr>
            <w:top w:val="none" w:sz="0" w:space="0" w:color="auto"/>
            <w:left w:val="none" w:sz="0" w:space="0" w:color="auto"/>
            <w:bottom w:val="none" w:sz="0" w:space="0" w:color="auto"/>
            <w:right w:val="none" w:sz="0" w:space="0" w:color="auto"/>
          </w:divBdr>
        </w:div>
        <w:div w:id="130557261">
          <w:marLeft w:val="640"/>
          <w:marRight w:val="0"/>
          <w:marTop w:val="0"/>
          <w:marBottom w:val="0"/>
          <w:divBdr>
            <w:top w:val="none" w:sz="0" w:space="0" w:color="auto"/>
            <w:left w:val="none" w:sz="0" w:space="0" w:color="auto"/>
            <w:bottom w:val="none" w:sz="0" w:space="0" w:color="auto"/>
            <w:right w:val="none" w:sz="0" w:space="0" w:color="auto"/>
          </w:divBdr>
        </w:div>
        <w:div w:id="642387495">
          <w:marLeft w:val="640"/>
          <w:marRight w:val="0"/>
          <w:marTop w:val="0"/>
          <w:marBottom w:val="0"/>
          <w:divBdr>
            <w:top w:val="none" w:sz="0" w:space="0" w:color="auto"/>
            <w:left w:val="none" w:sz="0" w:space="0" w:color="auto"/>
            <w:bottom w:val="none" w:sz="0" w:space="0" w:color="auto"/>
            <w:right w:val="none" w:sz="0" w:space="0" w:color="auto"/>
          </w:divBdr>
        </w:div>
        <w:div w:id="1755319199">
          <w:marLeft w:val="640"/>
          <w:marRight w:val="0"/>
          <w:marTop w:val="0"/>
          <w:marBottom w:val="0"/>
          <w:divBdr>
            <w:top w:val="none" w:sz="0" w:space="0" w:color="auto"/>
            <w:left w:val="none" w:sz="0" w:space="0" w:color="auto"/>
            <w:bottom w:val="none" w:sz="0" w:space="0" w:color="auto"/>
            <w:right w:val="none" w:sz="0" w:space="0" w:color="auto"/>
          </w:divBdr>
        </w:div>
        <w:div w:id="2039621004">
          <w:marLeft w:val="640"/>
          <w:marRight w:val="0"/>
          <w:marTop w:val="0"/>
          <w:marBottom w:val="0"/>
          <w:divBdr>
            <w:top w:val="none" w:sz="0" w:space="0" w:color="auto"/>
            <w:left w:val="none" w:sz="0" w:space="0" w:color="auto"/>
            <w:bottom w:val="none" w:sz="0" w:space="0" w:color="auto"/>
            <w:right w:val="none" w:sz="0" w:space="0" w:color="auto"/>
          </w:divBdr>
        </w:div>
        <w:div w:id="356084591">
          <w:marLeft w:val="640"/>
          <w:marRight w:val="0"/>
          <w:marTop w:val="0"/>
          <w:marBottom w:val="0"/>
          <w:divBdr>
            <w:top w:val="none" w:sz="0" w:space="0" w:color="auto"/>
            <w:left w:val="none" w:sz="0" w:space="0" w:color="auto"/>
            <w:bottom w:val="none" w:sz="0" w:space="0" w:color="auto"/>
            <w:right w:val="none" w:sz="0" w:space="0" w:color="auto"/>
          </w:divBdr>
        </w:div>
        <w:div w:id="1937522677">
          <w:marLeft w:val="640"/>
          <w:marRight w:val="0"/>
          <w:marTop w:val="0"/>
          <w:marBottom w:val="0"/>
          <w:divBdr>
            <w:top w:val="none" w:sz="0" w:space="0" w:color="auto"/>
            <w:left w:val="none" w:sz="0" w:space="0" w:color="auto"/>
            <w:bottom w:val="none" w:sz="0" w:space="0" w:color="auto"/>
            <w:right w:val="none" w:sz="0" w:space="0" w:color="auto"/>
          </w:divBdr>
        </w:div>
        <w:div w:id="1950623397">
          <w:marLeft w:val="640"/>
          <w:marRight w:val="0"/>
          <w:marTop w:val="0"/>
          <w:marBottom w:val="0"/>
          <w:divBdr>
            <w:top w:val="none" w:sz="0" w:space="0" w:color="auto"/>
            <w:left w:val="none" w:sz="0" w:space="0" w:color="auto"/>
            <w:bottom w:val="none" w:sz="0" w:space="0" w:color="auto"/>
            <w:right w:val="none" w:sz="0" w:space="0" w:color="auto"/>
          </w:divBdr>
        </w:div>
        <w:div w:id="1288508746">
          <w:marLeft w:val="640"/>
          <w:marRight w:val="0"/>
          <w:marTop w:val="0"/>
          <w:marBottom w:val="0"/>
          <w:divBdr>
            <w:top w:val="none" w:sz="0" w:space="0" w:color="auto"/>
            <w:left w:val="none" w:sz="0" w:space="0" w:color="auto"/>
            <w:bottom w:val="none" w:sz="0" w:space="0" w:color="auto"/>
            <w:right w:val="none" w:sz="0" w:space="0" w:color="auto"/>
          </w:divBdr>
        </w:div>
        <w:div w:id="1523978096">
          <w:marLeft w:val="640"/>
          <w:marRight w:val="0"/>
          <w:marTop w:val="0"/>
          <w:marBottom w:val="0"/>
          <w:divBdr>
            <w:top w:val="none" w:sz="0" w:space="0" w:color="auto"/>
            <w:left w:val="none" w:sz="0" w:space="0" w:color="auto"/>
            <w:bottom w:val="none" w:sz="0" w:space="0" w:color="auto"/>
            <w:right w:val="none" w:sz="0" w:space="0" w:color="auto"/>
          </w:divBdr>
        </w:div>
        <w:div w:id="178662192">
          <w:marLeft w:val="640"/>
          <w:marRight w:val="0"/>
          <w:marTop w:val="0"/>
          <w:marBottom w:val="0"/>
          <w:divBdr>
            <w:top w:val="none" w:sz="0" w:space="0" w:color="auto"/>
            <w:left w:val="none" w:sz="0" w:space="0" w:color="auto"/>
            <w:bottom w:val="none" w:sz="0" w:space="0" w:color="auto"/>
            <w:right w:val="none" w:sz="0" w:space="0" w:color="auto"/>
          </w:divBdr>
        </w:div>
      </w:divsChild>
    </w:div>
    <w:div w:id="1501310536">
      <w:bodyDiv w:val="1"/>
      <w:marLeft w:val="0"/>
      <w:marRight w:val="0"/>
      <w:marTop w:val="0"/>
      <w:marBottom w:val="0"/>
      <w:divBdr>
        <w:top w:val="none" w:sz="0" w:space="0" w:color="auto"/>
        <w:left w:val="none" w:sz="0" w:space="0" w:color="auto"/>
        <w:bottom w:val="none" w:sz="0" w:space="0" w:color="auto"/>
        <w:right w:val="none" w:sz="0" w:space="0" w:color="auto"/>
      </w:divBdr>
      <w:divsChild>
        <w:div w:id="1968049028">
          <w:marLeft w:val="640"/>
          <w:marRight w:val="0"/>
          <w:marTop w:val="0"/>
          <w:marBottom w:val="0"/>
          <w:divBdr>
            <w:top w:val="none" w:sz="0" w:space="0" w:color="auto"/>
            <w:left w:val="none" w:sz="0" w:space="0" w:color="auto"/>
            <w:bottom w:val="none" w:sz="0" w:space="0" w:color="auto"/>
            <w:right w:val="none" w:sz="0" w:space="0" w:color="auto"/>
          </w:divBdr>
        </w:div>
        <w:div w:id="1093359100">
          <w:marLeft w:val="640"/>
          <w:marRight w:val="0"/>
          <w:marTop w:val="0"/>
          <w:marBottom w:val="0"/>
          <w:divBdr>
            <w:top w:val="none" w:sz="0" w:space="0" w:color="auto"/>
            <w:left w:val="none" w:sz="0" w:space="0" w:color="auto"/>
            <w:bottom w:val="none" w:sz="0" w:space="0" w:color="auto"/>
            <w:right w:val="none" w:sz="0" w:space="0" w:color="auto"/>
          </w:divBdr>
        </w:div>
        <w:div w:id="37316829">
          <w:marLeft w:val="640"/>
          <w:marRight w:val="0"/>
          <w:marTop w:val="0"/>
          <w:marBottom w:val="0"/>
          <w:divBdr>
            <w:top w:val="none" w:sz="0" w:space="0" w:color="auto"/>
            <w:left w:val="none" w:sz="0" w:space="0" w:color="auto"/>
            <w:bottom w:val="none" w:sz="0" w:space="0" w:color="auto"/>
            <w:right w:val="none" w:sz="0" w:space="0" w:color="auto"/>
          </w:divBdr>
        </w:div>
        <w:div w:id="1021510231">
          <w:marLeft w:val="640"/>
          <w:marRight w:val="0"/>
          <w:marTop w:val="0"/>
          <w:marBottom w:val="0"/>
          <w:divBdr>
            <w:top w:val="none" w:sz="0" w:space="0" w:color="auto"/>
            <w:left w:val="none" w:sz="0" w:space="0" w:color="auto"/>
            <w:bottom w:val="none" w:sz="0" w:space="0" w:color="auto"/>
            <w:right w:val="none" w:sz="0" w:space="0" w:color="auto"/>
          </w:divBdr>
        </w:div>
        <w:div w:id="347558885">
          <w:marLeft w:val="640"/>
          <w:marRight w:val="0"/>
          <w:marTop w:val="0"/>
          <w:marBottom w:val="0"/>
          <w:divBdr>
            <w:top w:val="none" w:sz="0" w:space="0" w:color="auto"/>
            <w:left w:val="none" w:sz="0" w:space="0" w:color="auto"/>
            <w:bottom w:val="none" w:sz="0" w:space="0" w:color="auto"/>
            <w:right w:val="none" w:sz="0" w:space="0" w:color="auto"/>
          </w:divBdr>
        </w:div>
        <w:div w:id="816916703">
          <w:marLeft w:val="640"/>
          <w:marRight w:val="0"/>
          <w:marTop w:val="0"/>
          <w:marBottom w:val="0"/>
          <w:divBdr>
            <w:top w:val="none" w:sz="0" w:space="0" w:color="auto"/>
            <w:left w:val="none" w:sz="0" w:space="0" w:color="auto"/>
            <w:bottom w:val="none" w:sz="0" w:space="0" w:color="auto"/>
            <w:right w:val="none" w:sz="0" w:space="0" w:color="auto"/>
          </w:divBdr>
        </w:div>
        <w:div w:id="63647637">
          <w:marLeft w:val="640"/>
          <w:marRight w:val="0"/>
          <w:marTop w:val="0"/>
          <w:marBottom w:val="0"/>
          <w:divBdr>
            <w:top w:val="none" w:sz="0" w:space="0" w:color="auto"/>
            <w:left w:val="none" w:sz="0" w:space="0" w:color="auto"/>
            <w:bottom w:val="none" w:sz="0" w:space="0" w:color="auto"/>
            <w:right w:val="none" w:sz="0" w:space="0" w:color="auto"/>
          </w:divBdr>
        </w:div>
        <w:div w:id="482083264">
          <w:marLeft w:val="640"/>
          <w:marRight w:val="0"/>
          <w:marTop w:val="0"/>
          <w:marBottom w:val="0"/>
          <w:divBdr>
            <w:top w:val="none" w:sz="0" w:space="0" w:color="auto"/>
            <w:left w:val="none" w:sz="0" w:space="0" w:color="auto"/>
            <w:bottom w:val="none" w:sz="0" w:space="0" w:color="auto"/>
            <w:right w:val="none" w:sz="0" w:space="0" w:color="auto"/>
          </w:divBdr>
        </w:div>
        <w:div w:id="757603480">
          <w:marLeft w:val="640"/>
          <w:marRight w:val="0"/>
          <w:marTop w:val="0"/>
          <w:marBottom w:val="0"/>
          <w:divBdr>
            <w:top w:val="none" w:sz="0" w:space="0" w:color="auto"/>
            <w:left w:val="none" w:sz="0" w:space="0" w:color="auto"/>
            <w:bottom w:val="none" w:sz="0" w:space="0" w:color="auto"/>
            <w:right w:val="none" w:sz="0" w:space="0" w:color="auto"/>
          </w:divBdr>
        </w:div>
        <w:div w:id="1925798438">
          <w:marLeft w:val="640"/>
          <w:marRight w:val="0"/>
          <w:marTop w:val="0"/>
          <w:marBottom w:val="0"/>
          <w:divBdr>
            <w:top w:val="none" w:sz="0" w:space="0" w:color="auto"/>
            <w:left w:val="none" w:sz="0" w:space="0" w:color="auto"/>
            <w:bottom w:val="none" w:sz="0" w:space="0" w:color="auto"/>
            <w:right w:val="none" w:sz="0" w:space="0" w:color="auto"/>
          </w:divBdr>
        </w:div>
        <w:div w:id="734818456">
          <w:marLeft w:val="640"/>
          <w:marRight w:val="0"/>
          <w:marTop w:val="0"/>
          <w:marBottom w:val="0"/>
          <w:divBdr>
            <w:top w:val="none" w:sz="0" w:space="0" w:color="auto"/>
            <w:left w:val="none" w:sz="0" w:space="0" w:color="auto"/>
            <w:bottom w:val="none" w:sz="0" w:space="0" w:color="auto"/>
            <w:right w:val="none" w:sz="0" w:space="0" w:color="auto"/>
          </w:divBdr>
        </w:div>
        <w:div w:id="721563366">
          <w:marLeft w:val="640"/>
          <w:marRight w:val="0"/>
          <w:marTop w:val="0"/>
          <w:marBottom w:val="0"/>
          <w:divBdr>
            <w:top w:val="none" w:sz="0" w:space="0" w:color="auto"/>
            <w:left w:val="none" w:sz="0" w:space="0" w:color="auto"/>
            <w:bottom w:val="none" w:sz="0" w:space="0" w:color="auto"/>
            <w:right w:val="none" w:sz="0" w:space="0" w:color="auto"/>
          </w:divBdr>
        </w:div>
        <w:div w:id="1768844873">
          <w:marLeft w:val="640"/>
          <w:marRight w:val="0"/>
          <w:marTop w:val="0"/>
          <w:marBottom w:val="0"/>
          <w:divBdr>
            <w:top w:val="none" w:sz="0" w:space="0" w:color="auto"/>
            <w:left w:val="none" w:sz="0" w:space="0" w:color="auto"/>
            <w:bottom w:val="none" w:sz="0" w:space="0" w:color="auto"/>
            <w:right w:val="none" w:sz="0" w:space="0" w:color="auto"/>
          </w:divBdr>
        </w:div>
        <w:div w:id="1431392926">
          <w:marLeft w:val="640"/>
          <w:marRight w:val="0"/>
          <w:marTop w:val="0"/>
          <w:marBottom w:val="0"/>
          <w:divBdr>
            <w:top w:val="none" w:sz="0" w:space="0" w:color="auto"/>
            <w:left w:val="none" w:sz="0" w:space="0" w:color="auto"/>
            <w:bottom w:val="none" w:sz="0" w:space="0" w:color="auto"/>
            <w:right w:val="none" w:sz="0" w:space="0" w:color="auto"/>
          </w:divBdr>
        </w:div>
        <w:div w:id="807404987">
          <w:marLeft w:val="640"/>
          <w:marRight w:val="0"/>
          <w:marTop w:val="0"/>
          <w:marBottom w:val="0"/>
          <w:divBdr>
            <w:top w:val="none" w:sz="0" w:space="0" w:color="auto"/>
            <w:left w:val="none" w:sz="0" w:space="0" w:color="auto"/>
            <w:bottom w:val="none" w:sz="0" w:space="0" w:color="auto"/>
            <w:right w:val="none" w:sz="0" w:space="0" w:color="auto"/>
          </w:divBdr>
        </w:div>
        <w:div w:id="2053964543">
          <w:marLeft w:val="640"/>
          <w:marRight w:val="0"/>
          <w:marTop w:val="0"/>
          <w:marBottom w:val="0"/>
          <w:divBdr>
            <w:top w:val="none" w:sz="0" w:space="0" w:color="auto"/>
            <w:left w:val="none" w:sz="0" w:space="0" w:color="auto"/>
            <w:bottom w:val="none" w:sz="0" w:space="0" w:color="auto"/>
            <w:right w:val="none" w:sz="0" w:space="0" w:color="auto"/>
          </w:divBdr>
        </w:div>
        <w:div w:id="39327849">
          <w:marLeft w:val="640"/>
          <w:marRight w:val="0"/>
          <w:marTop w:val="0"/>
          <w:marBottom w:val="0"/>
          <w:divBdr>
            <w:top w:val="none" w:sz="0" w:space="0" w:color="auto"/>
            <w:left w:val="none" w:sz="0" w:space="0" w:color="auto"/>
            <w:bottom w:val="none" w:sz="0" w:space="0" w:color="auto"/>
            <w:right w:val="none" w:sz="0" w:space="0" w:color="auto"/>
          </w:divBdr>
        </w:div>
        <w:div w:id="1226455637">
          <w:marLeft w:val="640"/>
          <w:marRight w:val="0"/>
          <w:marTop w:val="0"/>
          <w:marBottom w:val="0"/>
          <w:divBdr>
            <w:top w:val="none" w:sz="0" w:space="0" w:color="auto"/>
            <w:left w:val="none" w:sz="0" w:space="0" w:color="auto"/>
            <w:bottom w:val="none" w:sz="0" w:space="0" w:color="auto"/>
            <w:right w:val="none" w:sz="0" w:space="0" w:color="auto"/>
          </w:divBdr>
        </w:div>
        <w:div w:id="507984857">
          <w:marLeft w:val="640"/>
          <w:marRight w:val="0"/>
          <w:marTop w:val="0"/>
          <w:marBottom w:val="0"/>
          <w:divBdr>
            <w:top w:val="none" w:sz="0" w:space="0" w:color="auto"/>
            <w:left w:val="none" w:sz="0" w:space="0" w:color="auto"/>
            <w:bottom w:val="none" w:sz="0" w:space="0" w:color="auto"/>
            <w:right w:val="none" w:sz="0" w:space="0" w:color="auto"/>
          </w:divBdr>
        </w:div>
        <w:div w:id="1929193488">
          <w:marLeft w:val="640"/>
          <w:marRight w:val="0"/>
          <w:marTop w:val="0"/>
          <w:marBottom w:val="0"/>
          <w:divBdr>
            <w:top w:val="none" w:sz="0" w:space="0" w:color="auto"/>
            <w:left w:val="none" w:sz="0" w:space="0" w:color="auto"/>
            <w:bottom w:val="none" w:sz="0" w:space="0" w:color="auto"/>
            <w:right w:val="none" w:sz="0" w:space="0" w:color="auto"/>
          </w:divBdr>
        </w:div>
        <w:div w:id="644315393">
          <w:marLeft w:val="640"/>
          <w:marRight w:val="0"/>
          <w:marTop w:val="0"/>
          <w:marBottom w:val="0"/>
          <w:divBdr>
            <w:top w:val="none" w:sz="0" w:space="0" w:color="auto"/>
            <w:left w:val="none" w:sz="0" w:space="0" w:color="auto"/>
            <w:bottom w:val="none" w:sz="0" w:space="0" w:color="auto"/>
            <w:right w:val="none" w:sz="0" w:space="0" w:color="auto"/>
          </w:divBdr>
        </w:div>
      </w:divsChild>
    </w:div>
    <w:div w:id="1504473982">
      <w:bodyDiv w:val="1"/>
      <w:marLeft w:val="0"/>
      <w:marRight w:val="0"/>
      <w:marTop w:val="0"/>
      <w:marBottom w:val="0"/>
      <w:divBdr>
        <w:top w:val="none" w:sz="0" w:space="0" w:color="auto"/>
        <w:left w:val="none" w:sz="0" w:space="0" w:color="auto"/>
        <w:bottom w:val="none" w:sz="0" w:space="0" w:color="auto"/>
        <w:right w:val="none" w:sz="0" w:space="0" w:color="auto"/>
      </w:divBdr>
      <w:divsChild>
        <w:div w:id="597102812">
          <w:marLeft w:val="640"/>
          <w:marRight w:val="0"/>
          <w:marTop w:val="0"/>
          <w:marBottom w:val="0"/>
          <w:divBdr>
            <w:top w:val="none" w:sz="0" w:space="0" w:color="auto"/>
            <w:left w:val="none" w:sz="0" w:space="0" w:color="auto"/>
            <w:bottom w:val="none" w:sz="0" w:space="0" w:color="auto"/>
            <w:right w:val="none" w:sz="0" w:space="0" w:color="auto"/>
          </w:divBdr>
        </w:div>
        <w:div w:id="592856629">
          <w:marLeft w:val="640"/>
          <w:marRight w:val="0"/>
          <w:marTop w:val="0"/>
          <w:marBottom w:val="0"/>
          <w:divBdr>
            <w:top w:val="none" w:sz="0" w:space="0" w:color="auto"/>
            <w:left w:val="none" w:sz="0" w:space="0" w:color="auto"/>
            <w:bottom w:val="none" w:sz="0" w:space="0" w:color="auto"/>
            <w:right w:val="none" w:sz="0" w:space="0" w:color="auto"/>
          </w:divBdr>
        </w:div>
        <w:div w:id="1378817757">
          <w:marLeft w:val="640"/>
          <w:marRight w:val="0"/>
          <w:marTop w:val="0"/>
          <w:marBottom w:val="0"/>
          <w:divBdr>
            <w:top w:val="none" w:sz="0" w:space="0" w:color="auto"/>
            <w:left w:val="none" w:sz="0" w:space="0" w:color="auto"/>
            <w:bottom w:val="none" w:sz="0" w:space="0" w:color="auto"/>
            <w:right w:val="none" w:sz="0" w:space="0" w:color="auto"/>
          </w:divBdr>
        </w:div>
        <w:div w:id="1687100131">
          <w:marLeft w:val="640"/>
          <w:marRight w:val="0"/>
          <w:marTop w:val="0"/>
          <w:marBottom w:val="0"/>
          <w:divBdr>
            <w:top w:val="none" w:sz="0" w:space="0" w:color="auto"/>
            <w:left w:val="none" w:sz="0" w:space="0" w:color="auto"/>
            <w:bottom w:val="none" w:sz="0" w:space="0" w:color="auto"/>
            <w:right w:val="none" w:sz="0" w:space="0" w:color="auto"/>
          </w:divBdr>
        </w:div>
        <w:div w:id="174420990">
          <w:marLeft w:val="640"/>
          <w:marRight w:val="0"/>
          <w:marTop w:val="0"/>
          <w:marBottom w:val="0"/>
          <w:divBdr>
            <w:top w:val="none" w:sz="0" w:space="0" w:color="auto"/>
            <w:left w:val="none" w:sz="0" w:space="0" w:color="auto"/>
            <w:bottom w:val="none" w:sz="0" w:space="0" w:color="auto"/>
            <w:right w:val="none" w:sz="0" w:space="0" w:color="auto"/>
          </w:divBdr>
        </w:div>
        <w:div w:id="2084138959">
          <w:marLeft w:val="640"/>
          <w:marRight w:val="0"/>
          <w:marTop w:val="0"/>
          <w:marBottom w:val="0"/>
          <w:divBdr>
            <w:top w:val="none" w:sz="0" w:space="0" w:color="auto"/>
            <w:left w:val="none" w:sz="0" w:space="0" w:color="auto"/>
            <w:bottom w:val="none" w:sz="0" w:space="0" w:color="auto"/>
            <w:right w:val="none" w:sz="0" w:space="0" w:color="auto"/>
          </w:divBdr>
        </w:div>
        <w:div w:id="1997025286">
          <w:marLeft w:val="640"/>
          <w:marRight w:val="0"/>
          <w:marTop w:val="0"/>
          <w:marBottom w:val="0"/>
          <w:divBdr>
            <w:top w:val="none" w:sz="0" w:space="0" w:color="auto"/>
            <w:left w:val="none" w:sz="0" w:space="0" w:color="auto"/>
            <w:bottom w:val="none" w:sz="0" w:space="0" w:color="auto"/>
            <w:right w:val="none" w:sz="0" w:space="0" w:color="auto"/>
          </w:divBdr>
        </w:div>
        <w:div w:id="125777708">
          <w:marLeft w:val="640"/>
          <w:marRight w:val="0"/>
          <w:marTop w:val="0"/>
          <w:marBottom w:val="0"/>
          <w:divBdr>
            <w:top w:val="none" w:sz="0" w:space="0" w:color="auto"/>
            <w:left w:val="none" w:sz="0" w:space="0" w:color="auto"/>
            <w:bottom w:val="none" w:sz="0" w:space="0" w:color="auto"/>
            <w:right w:val="none" w:sz="0" w:space="0" w:color="auto"/>
          </w:divBdr>
        </w:div>
        <w:div w:id="217741239">
          <w:marLeft w:val="640"/>
          <w:marRight w:val="0"/>
          <w:marTop w:val="0"/>
          <w:marBottom w:val="0"/>
          <w:divBdr>
            <w:top w:val="none" w:sz="0" w:space="0" w:color="auto"/>
            <w:left w:val="none" w:sz="0" w:space="0" w:color="auto"/>
            <w:bottom w:val="none" w:sz="0" w:space="0" w:color="auto"/>
            <w:right w:val="none" w:sz="0" w:space="0" w:color="auto"/>
          </w:divBdr>
        </w:div>
        <w:div w:id="562057972">
          <w:marLeft w:val="640"/>
          <w:marRight w:val="0"/>
          <w:marTop w:val="0"/>
          <w:marBottom w:val="0"/>
          <w:divBdr>
            <w:top w:val="none" w:sz="0" w:space="0" w:color="auto"/>
            <w:left w:val="none" w:sz="0" w:space="0" w:color="auto"/>
            <w:bottom w:val="none" w:sz="0" w:space="0" w:color="auto"/>
            <w:right w:val="none" w:sz="0" w:space="0" w:color="auto"/>
          </w:divBdr>
        </w:div>
        <w:div w:id="1516769547">
          <w:marLeft w:val="640"/>
          <w:marRight w:val="0"/>
          <w:marTop w:val="0"/>
          <w:marBottom w:val="0"/>
          <w:divBdr>
            <w:top w:val="none" w:sz="0" w:space="0" w:color="auto"/>
            <w:left w:val="none" w:sz="0" w:space="0" w:color="auto"/>
            <w:bottom w:val="none" w:sz="0" w:space="0" w:color="auto"/>
            <w:right w:val="none" w:sz="0" w:space="0" w:color="auto"/>
          </w:divBdr>
        </w:div>
        <w:div w:id="1430393819">
          <w:marLeft w:val="640"/>
          <w:marRight w:val="0"/>
          <w:marTop w:val="0"/>
          <w:marBottom w:val="0"/>
          <w:divBdr>
            <w:top w:val="none" w:sz="0" w:space="0" w:color="auto"/>
            <w:left w:val="none" w:sz="0" w:space="0" w:color="auto"/>
            <w:bottom w:val="none" w:sz="0" w:space="0" w:color="auto"/>
            <w:right w:val="none" w:sz="0" w:space="0" w:color="auto"/>
          </w:divBdr>
        </w:div>
        <w:div w:id="1375081600">
          <w:marLeft w:val="640"/>
          <w:marRight w:val="0"/>
          <w:marTop w:val="0"/>
          <w:marBottom w:val="0"/>
          <w:divBdr>
            <w:top w:val="none" w:sz="0" w:space="0" w:color="auto"/>
            <w:left w:val="none" w:sz="0" w:space="0" w:color="auto"/>
            <w:bottom w:val="none" w:sz="0" w:space="0" w:color="auto"/>
            <w:right w:val="none" w:sz="0" w:space="0" w:color="auto"/>
          </w:divBdr>
        </w:div>
        <w:div w:id="461655101">
          <w:marLeft w:val="640"/>
          <w:marRight w:val="0"/>
          <w:marTop w:val="0"/>
          <w:marBottom w:val="0"/>
          <w:divBdr>
            <w:top w:val="none" w:sz="0" w:space="0" w:color="auto"/>
            <w:left w:val="none" w:sz="0" w:space="0" w:color="auto"/>
            <w:bottom w:val="none" w:sz="0" w:space="0" w:color="auto"/>
            <w:right w:val="none" w:sz="0" w:space="0" w:color="auto"/>
          </w:divBdr>
        </w:div>
        <w:div w:id="1678728414">
          <w:marLeft w:val="640"/>
          <w:marRight w:val="0"/>
          <w:marTop w:val="0"/>
          <w:marBottom w:val="0"/>
          <w:divBdr>
            <w:top w:val="none" w:sz="0" w:space="0" w:color="auto"/>
            <w:left w:val="none" w:sz="0" w:space="0" w:color="auto"/>
            <w:bottom w:val="none" w:sz="0" w:space="0" w:color="auto"/>
            <w:right w:val="none" w:sz="0" w:space="0" w:color="auto"/>
          </w:divBdr>
        </w:div>
        <w:div w:id="1411999388">
          <w:marLeft w:val="640"/>
          <w:marRight w:val="0"/>
          <w:marTop w:val="0"/>
          <w:marBottom w:val="0"/>
          <w:divBdr>
            <w:top w:val="none" w:sz="0" w:space="0" w:color="auto"/>
            <w:left w:val="none" w:sz="0" w:space="0" w:color="auto"/>
            <w:bottom w:val="none" w:sz="0" w:space="0" w:color="auto"/>
            <w:right w:val="none" w:sz="0" w:space="0" w:color="auto"/>
          </w:divBdr>
        </w:div>
        <w:div w:id="1844854126">
          <w:marLeft w:val="640"/>
          <w:marRight w:val="0"/>
          <w:marTop w:val="0"/>
          <w:marBottom w:val="0"/>
          <w:divBdr>
            <w:top w:val="none" w:sz="0" w:space="0" w:color="auto"/>
            <w:left w:val="none" w:sz="0" w:space="0" w:color="auto"/>
            <w:bottom w:val="none" w:sz="0" w:space="0" w:color="auto"/>
            <w:right w:val="none" w:sz="0" w:space="0" w:color="auto"/>
          </w:divBdr>
        </w:div>
        <w:div w:id="1701583703">
          <w:marLeft w:val="640"/>
          <w:marRight w:val="0"/>
          <w:marTop w:val="0"/>
          <w:marBottom w:val="0"/>
          <w:divBdr>
            <w:top w:val="none" w:sz="0" w:space="0" w:color="auto"/>
            <w:left w:val="none" w:sz="0" w:space="0" w:color="auto"/>
            <w:bottom w:val="none" w:sz="0" w:space="0" w:color="auto"/>
            <w:right w:val="none" w:sz="0" w:space="0" w:color="auto"/>
          </w:divBdr>
        </w:div>
        <w:div w:id="216088793">
          <w:marLeft w:val="640"/>
          <w:marRight w:val="0"/>
          <w:marTop w:val="0"/>
          <w:marBottom w:val="0"/>
          <w:divBdr>
            <w:top w:val="none" w:sz="0" w:space="0" w:color="auto"/>
            <w:left w:val="none" w:sz="0" w:space="0" w:color="auto"/>
            <w:bottom w:val="none" w:sz="0" w:space="0" w:color="auto"/>
            <w:right w:val="none" w:sz="0" w:space="0" w:color="auto"/>
          </w:divBdr>
        </w:div>
        <w:div w:id="650789361">
          <w:marLeft w:val="640"/>
          <w:marRight w:val="0"/>
          <w:marTop w:val="0"/>
          <w:marBottom w:val="0"/>
          <w:divBdr>
            <w:top w:val="none" w:sz="0" w:space="0" w:color="auto"/>
            <w:left w:val="none" w:sz="0" w:space="0" w:color="auto"/>
            <w:bottom w:val="none" w:sz="0" w:space="0" w:color="auto"/>
            <w:right w:val="none" w:sz="0" w:space="0" w:color="auto"/>
          </w:divBdr>
        </w:div>
        <w:div w:id="278610437">
          <w:marLeft w:val="640"/>
          <w:marRight w:val="0"/>
          <w:marTop w:val="0"/>
          <w:marBottom w:val="0"/>
          <w:divBdr>
            <w:top w:val="none" w:sz="0" w:space="0" w:color="auto"/>
            <w:left w:val="none" w:sz="0" w:space="0" w:color="auto"/>
            <w:bottom w:val="none" w:sz="0" w:space="0" w:color="auto"/>
            <w:right w:val="none" w:sz="0" w:space="0" w:color="auto"/>
          </w:divBdr>
        </w:div>
        <w:div w:id="1537815864">
          <w:marLeft w:val="640"/>
          <w:marRight w:val="0"/>
          <w:marTop w:val="0"/>
          <w:marBottom w:val="0"/>
          <w:divBdr>
            <w:top w:val="none" w:sz="0" w:space="0" w:color="auto"/>
            <w:left w:val="none" w:sz="0" w:space="0" w:color="auto"/>
            <w:bottom w:val="none" w:sz="0" w:space="0" w:color="auto"/>
            <w:right w:val="none" w:sz="0" w:space="0" w:color="auto"/>
          </w:divBdr>
        </w:div>
        <w:div w:id="297535195">
          <w:marLeft w:val="640"/>
          <w:marRight w:val="0"/>
          <w:marTop w:val="0"/>
          <w:marBottom w:val="0"/>
          <w:divBdr>
            <w:top w:val="none" w:sz="0" w:space="0" w:color="auto"/>
            <w:left w:val="none" w:sz="0" w:space="0" w:color="auto"/>
            <w:bottom w:val="none" w:sz="0" w:space="0" w:color="auto"/>
            <w:right w:val="none" w:sz="0" w:space="0" w:color="auto"/>
          </w:divBdr>
        </w:div>
        <w:div w:id="1118525666">
          <w:marLeft w:val="640"/>
          <w:marRight w:val="0"/>
          <w:marTop w:val="0"/>
          <w:marBottom w:val="0"/>
          <w:divBdr>
            <w:top w:val="none" w:sz="0" w:space="0" w:color="auto"/>
            <w:left w:val="none" w:sz="0" w:space="0" w:color="auto"/>
            <w:bottom w:val="none" w:sz="0" w:space="0" w:color="auto"/>
            <w:right w:val="none" w:sz="0" w:space="0" w:color="auto"/>
          </w:divBdr>
        </w:div>
        <w:div w:id="1949002910">
          <w:marLeft w:val="640"/>
          <w:marRight w:val="0"/>
          <w:marTop w:val="0"/>
          <w:marBottom w:val="0"/>
          <w:divBdr>
            <w:top w:val="none" w:sz="0" w:space="0" w:color="auto"/>
            <w:left w:val="none" w:sz="0" w:space="0" w:color="auto"/>
            <w:bottom w:val="none" w:sz="0" w:space="0" w:color="auto"/>
            <w:right w:val="none" w:sz="0" w:space="0" w:color="auto"/>
          </w:divBdr>
        </w:div>
        <w:div w:id="2009402002">
          <w:marLeft w:val="640"/>
          <w:marRight w:val="0"/>
          <w:marTop w:val="0"/>
          <w:marBottom w:val="0"/>
          <w:divBdr>
            <w:top w:val="none" w:sz="0" w:space="0" w:color="auto"/>
            <w:left w:val="none" w:sz="0" w:space="0" w:color="auto"/>
            <w:bottom w:val="none" w:sz="0" w:space="0" w:color="auto"/>
            <w:right w:val="none" w:sz="0" w:space="0" w:color="auto"/>
          </w:divBdr>
        </w:div>
        <w:div w:id="906114671">
          <w:marLeft w:val="640"/>
          <w:marRight w:val="0"/>
          <w:marTop w:val="0"/>
          <w:marBottom w:val="0"/>
          <w:divBdr>
            <w:top w:val="none" w:sz="0" w:space="0" w:color="auto"/>
            <w:left w:val="none" w:sz="0" w:space="0" w:color="auto"/>
            <w:bottom w:val="none" w:sz="0" w:space="0" w:color="auto"/>
            <w:right w:val="none" w:sz="0" w:space="0" w:color="auto"/>
          </w:divBdr>
        </w:div>
        <w:div w:id="1552039951">
          <w:marLeft w:val="640"/>
          <w:marRight w:val="0"/>
          <w:marTop w:val="0"/>
          <w:marBottom w:val="0"/>
          <w:divBdr>
            <w:top w:val="none" w:sz="0" w:space="0" w:color="auto"/>
            <w:left w:val="none" w:sz="0" w:space="0" w:color="auto"/>
            <w:bottom w:val="none" w:sz="0" w:space="0" w:color="auto"/>
            <w:right w:val="none" w:sz="0" w:space="0" w:color="auto"/>
          </w:divBdr>
        </w:div>
        <w:div w:id="555507662">
          <w:marLeft w:val="640"/>
          <w:marRight w:val="0"/>
          <w:marTop w:val="0"/>
          <w:marBottom w:val="0"/>
          <w:divBdr>
            <w:top w:val="none" w:sz="0" w:space="0" w:color="auto"/>
            <w:left w:val="none" w:sz="0" w:space="0" w:color="auto"/>
            <w:bottom w:val="none" w:sz="0" w:space="0" w:color="auto"/>
            <w:right w:val="none" w:sz="0" w:space="0" w:color="auto"/>
          </w:divBdr>
        </w:div>
        <w:div w:id="1897424568">
          <w:marLeft w:val="640"/>
          <w:marRight w:val="0"/>
          <w:marTop w:val="0"/>
          <w:marBottom w:val="0"/>
          <w:divBdr>
            <w:top w:val="none" w:sz="0" w:space="0" w:color="auto"/>
            <w:left w:val="none" w:sz="0" w:space="0" w:color="auto"/>
            <w:bottom w:val="none" w:sz="0" w:space="0" w:color="auto"/>
            <w:right w:val="none" w:sz="0" w:space="0" w:color="auto"/>
          </w:divBdr>
        </w:div>
      </w:divsChild>
    </w:div>
    <w:div w:id="1513104436">
      <w:bodyDiv w:val="1"/>
      <w:marLeft w:val="0"/>
      <w:marRight w:val="0"/>
      <w:marTop w:val="0"/>
      <w:marBottom w:val="0"/>
      <w:divBdr>
        <w:top w:val="none" w:sz="0" w:space="0" w:color="auto"/>
        <w:left w:val="none" w:sz="0" w:space="0" w:color="auto"/>
        <w:bottom w:val="none" w:sz="0" w:space="0" w:color="auto"/>
        <w:right w:val="none" w:sz="0" w:space="0" w:color="auto"/>
      </w:divBdr>
      <w:divsChild>
        <w:div w:id="108009545">
          <w:marLeft w:val="640"/>
          <w:marRight w:val="0"/>
          <w:marTop w:val="0"/>
          <w:marBottom w:val="0"/>
          <w:divBdr>
            <w:top w:val="none" w:sz="0" w:space="0" w:color="auto"/>
            <w:left w:val="none" w:sz="0" w:space="0" w:color="auto"/>
            <w:bottom w:val="none" w:sz="0" w:space="0" w:color="auto"/>
            <w:right w:val="none" w:sz="0" w:space="0" w:color="auto"/>
          </w:divBdr>
        </w:div>
        <w:div w:id="889463092">
          <w:marLeft w:val="640"/>
          <w:marRight w:val="0"/>
          <w:marTop w:val="0"/>
          <w:marBottom w:val="0"/>
          <w:divBdr>
            <w:top w:val="none" w:sz="0" w:space="0" w:color="auto"/>
            <w:left w:val="none" w:sz="0" w:space="0" w:color="auto"/>
            <w:bottom w:val="none" w:sz="0" w:space="0" w:color="auto"/>
            <w:right w:val="none" w:sz="0" w:space="0" w:color="auto"/>
          </w:divBdr>
        </w:div>
        <w:div w:id="642665001">
          <w:marLeft w:val="640"/>
          <w:marRight w:val="0"/>
          <w:marTop w:val="0"/>
          <w:marBottom w:val="0"/>
          <w:divBdr>
            <w:top w:val="none" w:sz="0" w:space="0" w:color="auto"/>
            <w:left w:val="none" w:sz="0" w:space="0" w:color="auto"/>
            <w:bottom w:val="none" w:sz="0" w:space="0" w:color="auto"/>
            <w:right w:val="none" w:sz="0" w:space="0" w:color="auto"/>
          </w:divBdr>
        </w:div>
        <w:div w:id="753942124">
          <w:marLeft w:val="640"/>
          <w:marRight w:val="0"/>
          <w:marTop w:val="0"/>
          <w:marBottom w:val="0"/>
          <w:divBdr>
            <w:top w:val="none" w:sz="0" w:space="0" w:color="auto"/>
            <w:left w:val="none" w:sz="0" w:space="0" w:color="auto"/>
            <w:bottom w:val="none" w:sz="0" w:space="0" w:color="auto"/>
            <w:right w:val="none" w:sz="0" w:space="0" w:color="auto"/>
          </w:divBdr>
        </w:div>
        <w:div w:id="569773555">
          <w:marLeft w:val="640"/>
          <w:marRight w:val="0"/>
          <w:marTop w:val="0"/>
          <w:marBottom w:val="0"/>
          <w:divBdr>
            <w:top w:val="none" w:sz="0" w:space="0" w:color="auto"/>
            <w:left w:val="none" w:sz="0" w:space="0" w:color="auto"/>
            <w:bottom w:val="none" w:sz="0" w:space="0" w:color="auto"/>
            <w:right w:val="none" w:sz="0" w:space="0" w:color="auto"/>
          </w:divBdr>
        </w:div>
        <w:div w:id="563376315">
          <w:marLeft w:val="640"/>
          <w:marRight w:val="0"/>
          <w:marTop w:val="0"/>
          <w:marBottom w:val="0"/>
          <w:divBdr>
            <w:top w:val="none" w:sz="0" w:space="0" w:color="auto"/>
            <w:left w:val="none" w:sz="0" w:space="0" w:color="auto"/>
            <w:bottom w:val="none" w:sz="0" w:space="0" w:color="auto"/>
            <w:right w:val="none" w:sz="0" w:space="0" w:color="auto"/>
          </w:divBdr>
        </w:div>
        <w:div w:id="1890215593">
          <w:marLeft w:val="640"/>
          <w:marRight w:val="0"/>
          <w:marTop w:val="0"/>
          <w:marBottom w:val="0"/>
          <w:divBdr>
            <w:top w:val="none" w:sz="0" w:space="0" w:color="auto"/>
            <w:left w:val="none" w:sz="0" w:space="0" w:color="auto"/>
            <w:bottom w:val="none" w:sz="0" w:space="0" w:color="auto"/>
            <w:right w:val="none" w:sz="0" w:space="0" w:color="auto"/>
          </w:divBdr>
        </w:div>
        <w:div w:id="1134829373">
          <w:marLeft w:val="640"/>
          <w:marRight w:val="0"/>
          <w:marTop w:val="0"/>
          <w:marBottom w:val="0"/>
          <w:divBdr>
            <w:top w:val="none" w:sz="0" w:space="0" w:color="auto"/>
            <w:left w:val="none" w:sz="0" w:space="0" w:color="auto"/>
            <w:bottom w:val="none" w:sz="0" w:space="0" w:color="auto"/>
            <w:right w:val="none" w:sz="0" w:space="0" w:color="auto"/>
          </w:divBdr>
        </w:div>
        <w:div w:id="111947567">
          <w:marLeft w:val="640"/>
          <w:marRight w:val="0"/>
          <w:marTop w:val="0"/>
          <w:marBottom w:val="0"/>
          <w:divBdr>
            <w:top w:val="none" w:sz="0" w:space="0" w:color="auto"/>
            <w:left w:val="none" w:sz="0" w:space="0" w:color="auto"/>
            <w:bottom w:val="none" w:sz="0" w:space="0" w:color="auto"/>
            <w:right w:val="none" w:sz="0" w:space="0" w:color="auto"/>
          </w:divBdr>
        </w:div>
        <w:div w:id="861356081">
          <w:marLeft w:val="640"/>
          <w:marRight w:val="0"/>
          <w:marTop w:val="0"/>
          <w:marBottom w:val="0"/>
          <w:divBdr>
            <w:top w:val="none" w:sz="0" w:space="0" w:color="auto"/>
            <w:left w:val="none" w:sz="0" w:space="0" w:color="auto"/>
            <w:bottom w:val="none" w:sz="0" w:space="0" w:color="auto"/>
            <w:right w:val="none" w:sz="0" w:space="0" w:color="auto"/>
          </w:divBdr>
        </w:div>
        <w:div w:id="1281839209">
          <w:marLeft w:val="640"/>
          <w:marRight w:val="0"/>
          <w:marTop w:val="0"/>
          <w:marBottom w:val="0"/>
          <w:divBdr>
            <w:top w:val="none" w:sz="0" w:space="0" w:color="auto"/>
            <w:left w:val="none" w:sz="0" w:space="0" w:color="auto"/>
            <w:bottom w:val="none" w:sz="0" w:space="0" w:color="auto"/>
            <w:right w:val="none" w:sz="0" w:space="0" w:color="auto"/>
          </w:divBdr>
        </w:div>
        <w:div w:id="614092528">
          <w:marLeft w:val="640"/>
          <w:marRight w:val="0"/>
          <w:marTop w:val="0"/>
          <w:marBottom w:val="0"/>
          <w:divBdr>
            <w:top w:val="none" w:sz="0" w:space="0" w:color="auto"/>
            <w:left w:val="none" w:sz="0" w:space="0" w:color="auto"/>
            <w:bottom w:val="none" w:sz="0" w:space="0" w:color="auto"/>
            <w:right w:val="none" w:sz="0" w:space="0" w:color="auto"/>
          </w:divBdr>
        </w:div>
        <w:div w:id="2072344440">
          <w:marLeft w:val="640"/>
          <w:marRight w:val="0"/>
          <w:marTop w:val="0"/>
          <w:marBottom w:val="0"/>
          <w:divBdr>
            <w:top w:val="none" w:sz="0" w:space="0" w:color="auto"/>
            <w:left w:val="none" w:sz="0" w:space="0" w:color="auto"/>
            <w:bottom w:val="none" w:sz="0" w:space="0" w:color="auto"/>
            <w:right w:val="none" w:sz="0" w:space="0" w:color="auto"/>
          </w:divBdr>
        </w:div>
        <w:div w:id="1124428473">
          <w:marLeft w:val="640"/>
          <w:marRight w:val="0"/>
          <w:marTop w:val="0"/>
          <w:marBottom w:val="0"/>
          <w:divBdr>
            <w:top w:val="none" w:sz="0" w:space="0" w:color="auto"/>
            <w:left w:val="none" w:sz="0" w:space="0" w:color="auto"/>
            <w:bottom w:val="none" w:sz="0" w:space="0" w:color="auto"/>
            <w:right w:val="none" w:sz="0" w:space="0" w:color="auto"/>
          </w:divBdr>
        </w:div>
        <w:div w:id="484325685">
          <w:marLeft w:val="640"/>
          <w:marRight w:val="0"/>
          <w:marTop w:val="0"/>
          <w:marBottom w:val="0"/>
          <w:divBdr>
            <w:top w:val="none" w:sz="0" w:space="0" w:color="auto"/>
            <w:left w:val="none" w:sz="0" w:space="0" w:color="auto"/>
            <w:bottom w:val="none" w:sz="0" w:space="0" w:color="auto"/>
            <w:right w:val="none" w:sz="0" w:space="0" w:color="auto"/>
          </w:divBdr>
        </w:div>
        <w:div w:id="1344279537">
          <w:marLeft w:val="640"/>
          <w:marRight w:val="0"/>
          <w:marTop w:val="0"/>
          <w:marBottom w:val="0"/>
          <w:divBdr>
            <w:top w:val="none" w:sz="0" w:space="0" w:color="auto"/>
            <w:left w:val="none" w:sz="0" w:space="0" w:color="auto"/>
            <w:bottom w:val="none" w:sz="0" w:space="0" w:color="auto"/>
            <w:right w:val="none" w:sz="0" w:space="0" w:color="auto"/>
          </w:divBdr>
        </w:div>
        <w:div w:id="213927091">
          <w:marLeft w:val="640"/>
          <w:marRight w:val="0"/>
          <w:marTop w:val="0"/>
          <w:marBottom w:val="0"/>
          <w:divBdr>
            <w:top w:val="none" w:sz="0" w:space="0" w:color="auto"/>
            <w:left w:val="none" w:sz="0" w:space="0" w:color="auto"/>
            <w:bottom w:val="none" w:sz="0" w:space="0" w:color="auto"/>
            <w:right w:val="none" w:sz="0" w:space="0" w:color="auto"/>
          </w:divBdr>
        </w:div>
        <w:div w:id="445320560">
          <w:marLeft w:val="640"/>
          <w:marRight w:val="0"/>
          <w:marTop w:val="0"/>
          <w:marBottom w:val="0"/>
          <w:divBdr>
            <w:top w:val="none" w:sz="0" w:space="0" w:color="auto"/>
            <w:left w:val="none" w:sz="0" w:space="0" w:color="auto"/>
            <w:bottom w:val="none" w:sz="0" w:space="0" w:color="auto"/>
            <w:right w:val="none" w:sz="0" w:space="0" w:color="auto"/>
          </w:divBdr>
        </w:div>
        <w:div w:id="2040547456">
          <w:marLeft w:val="640"/>
          <w:marRight w:val="0"/>
          <w:marTop w:val="0"/>
          <w:marBottom w:val="0"/>
          <w:divBdr>
            <w:top w:val="none" w:sz="0" w:space="0" w:color="auto"/>
            <w:left w:val="none" w:sz="0" w:space="0" w:color="auto"/>
            <w:bottom w:val="none" w:sz="0" w:space="0" w:color="auto"/>
            <w:right w:val="none" w:sz="0" w:space="0" w:color="auto"/>
          </w:divBdr>
        </w:div>
        <w:div w:id="314989786">
          <w:marLeft w:val="640"/>
          <w:marRight w:val="0"/>
          <w:marTop w:val="0"/>
          <w:marBottom w:val="0"/>
          <w:divBdr>
            <w:top w:val="none" w:sz="0" w:space="0" w:color="auto"/>
            <w:left w:val="none" w:sz="0" w:space="0" w:color="auto"/>
            <w:bottom w:val="none" w:sz="0" w:space="0" w:color="auto"/>
            <w:right w:val="none" w:sz="0" w:space="0" w:color="auto"/>
          </w:divBdr>
        </w:div>
        <w:div w:id="565266829">
          <w:marLeft w:val="640"/>
          <w:marRight w:val="0"/>
          <w:marTop w:val="0"/>
          <w:marBottom w:val="0"/>
          <w:divBdr>
            <w:top w:val="none" w:sz="0" w:space="0" w:color="auto"/>
            <w:left w:val="none" w:sz="0" w:space="0" w:color="auto"/>
            <w:bottom w:val="none" w:sz="0" w:space="0" w:color="auto"/>
            <w:right w:val="none" w:sz="0" w:space="0" w:color="auto"/>
          </w:divBdr>
        </w:div>
        <w:div w:id="9453335">
          <w:marLeft w:val="640"/>
          <w:marRight w:val="0"/>
          <w:marTop w:val="0"/>
          <w:marBottom w:val="0"/>
          <w:divBdr>
            <w:top w:val="none" w:sz="0" w:space="0" w:color="auto"/>
            <w:left w:val="none" w:sz="0" w:space="0" w:color="auto"/>
            <w:bottom w:val="none" w:sz="0" w:space="0" w:color="auto"/>
            <w:right w:val="none" w:sz="0" w:space="0" w:color="auto"/>
          </w:divBdr>
        </w:div>
        <w:div w:id="1346324114">
          <w:marLeft w:val="640"/>
          <w:marRight w:val="0"/>
          <w:marTop w:val="0"/>
          <w:marBottom w:val="0"/>
          <w:divBdr>
            <w:top w:val="none" w:sz="0" w:space="0" w:color="auto"/>
            <w:left w:val="none" w:sz="0" w:space="0" w:color="auto"/>
            <w:bottom w:val="none" w:sz="0" w:space="0" w:color="auto"/>
            <w:right w:val="none" w:sz="0" w:space="0" w:color="auto"/>
          </w:divBdr>
        </w:div>
        <w:div w:id="98376704">
          <w:marLeft w:val="640"/>
          <w:marRight w:val="0"/>
          <w:marTop w:val="0"/>
          <w:marBottom w:val="0"/>
          <w:divBdr>
            <w:top w:val="none" w:sz="0" w:space="0" w:color="auto"/>
            <w:left w:val="none" w:sz="0" w:space="0" w:color="auto"/>
            <w:bottom w:val="none" w:sz="0" w:space="0" w:color="auto"/>
            <w:right w:val="none" w:sz="0" w:space="0" w:color="auto"/>
          </w:divBdr>
        </w:div>
        <w:div w:id="826942778">
          <w:marLeft w:val="640"/>
          <w:marRight w:val="0"/>
          <w:marTop w:val="0"/>
          <w:marBottom w:val="0"/>
          <w:divBdr>
            <w:top w:val="none" w:sz="0" w:space="0" w:color="auto"/>
            <w:left w:val="none" w:sz="0" w:space="0" w:color="auto"/>
            <w:bottom w:val="none" w:sz="0" w:space="0" w:color="auto"/>
            <w:right w:val="none" w:sz="0" w:space="0" w:color="auto"/>
          </w:divBdr>
        </w:div>
        <w:div w:id="2072384670">
          <w:marLeft w:val="640"/>
          <w:marRight w:val="0"/>
          <w:marTop w:val="0"/>
          <w:marBottom w:val="0"/>
          <w:divBdr>
            <w:top w:val="none" w:sz="0" w:space="0" w:color="auto"/>
            <w:left w:val="none" w:sz="0" w:space="0" w:color="auto"/>
            <w:bottom w:val="none" w:sz="0" w:space="0" w:color="auto"/>
            <w:right w:val="none" w:sz="0" w:space="0" w:color="auto"/>
          </w:divBdr>
        </w:div>
        <w:div w:id="2087603683">
          <w:marLeft w:val="640"/>
          <w:marRight w:val="0"/>
          <w:marTop w:val="0"/>
          <w:marBottom w:val="0"/>
          <w:divBdr>
            <w:top w:val="none" w:sz="0" w:space="0" w:color="auto"/>
            <w:left w:val="none" w:sz="0" w:space="0" w:color="auto"/>
            <w:bottom w:val="none" w:sz="0" w:space="0" w:color="auto"/>
            <w:right w:val="none" w:sz="0" w:space="0" w:color="auto"/>
          </w:divBdr>
        </w:div>
        <w:div w:id="38864482">
          <w:marLeft w:val="640"/>
          <w:marRight w:val="0"/>
          <w:marTop w:val="0"/>
          <w:marBottom w:val="0"/>
          <w:divBdr>
            <w:top w:val="none" w:sz="0" w:space="0" w:color="auto"/>
            <w:left w:val="none" w:sz="0" w:space="0" w:color="auto"/>
            <w:bottom w:val="none" w:sz="0" w:space="0" w:color="auto"/>
            <w:right w:val="none" w:sz="0" w:space="0" w:color="auto"/>
          </w:divBdr>
        </w:div>
      </w:divsChild>
    </w:div>
    <w:div w:id="1517572825">
      <w:bodyDiv w:val="1"/>
      <w:marLeft w:val="0"/>
      <w:marRight w:val="0"/>
      <w:marTop w:val="0"/>
      <w:marBottom w:val="0"/>
      <w:divBdr>
        <w:top w:val="none" w:sz="0" w:space="0" w:color="auto"/>
        <w:left w:val="none" w:sz="0" w:space="0" w:color="auto"/>
        <w:bottom w:val="none" w:sz="0" w:space="0" w:color="auto"/>
        <w:right w:val="none" w:sz="0" w:space="0" w:color="auto"/>
      </w:divBdr>
      <w:divsChild>
        <w:div w:id="1257404078">
          <w:marLeft w:val="640"/>
          <w:marRight w:val="0"/>
          <w:marTop w:val="0"/>
          <w:marBottom w:val="0"/>
          <w:divBdr>
            <w:top w:val="none" w:sz="0" w:space="0" w:color="auto"/>
            <w:left w:val="none" w:sz="0" w:space="0" w:color="auto"/>
            <w:bottom w:val="none" w:sz="0" w:space="0" w:color="auto"/>
            <w:right w:val="none" w:sz="0" w:space="0" w:color="auto"/>
          </w:divBdr>
        </w:div>
        <w:div w:id="474951105">
          <w:marLeft w:val="640"/>
          <w:marRight w:val="0"/>
          <w:marTop w:val="0"/>
          <w:marBottom w:val="0"/>
          <w:divBdr>
            <w:top w:val="none" w:sz="0" w:space="0" w:color="auto"/>
            <w:left w:val="none" w:sz="0" w:space="0" w:color="auto"/>
            <w:bottom w:val="none" w:sz="0" w:space="0" w:color="auto"/>
            <w:right w:val="none" w:sz="0" w:space="0" w:color="auto"/>
          </w:divBdr>
        </w:div>
        <w:div w:id="1483616399">
          <w:marLeft w:val="640"/>
          <w:marRight w:val="0"/>
          <w:marTop w:val="0"/>
          <w:marBottom w:val="0"/>
          <w:divBdr>
            <w:top w:val="none" w:sz="0" w:space="0" w:color="auto"/>
            <w:left w:val="none" w:sz="0" w:space="0" w:color="auto"/>
            <w:bottom w:val="none" w:sz="0" w:space="0" w:color="auto"/>
            <w:right w:val="none" w:sz="0" w:space="0" w:color="auto"/>
          </w:divBdr>
        </w:div>
        <w:div w:id="1148978260">
          <w:marLeft w:val="640"/>
          <w:marRight w:val="0"/>
          <w:marTop w:val="0"/>
          <w:marBottom w:val="0"/>
          <w:divBdr>
            <w:top w:val="none" w:sz="0" w:space="0" w:color="auto"/>
            <w:left w:val="none" w:sz="0" w:space="0" w:color="auto"/>
            <w:bottom w:val="none" w:sz="0" w:space="0" w:color="auto"/>
            <w:right w:val="none" w:sz="0" w:space="0" w:color="auto"/>
          </w:divBdr>
        </w:div>
        <w:div w:id="1717393967">
          <w:marLeft w:val="640"/>
          <w:marRight w:val="0"/>
          <w:marTop w:val="0"/>
          <w:marBottom w:val="0"/>
          <w:divBdr>
            <w:top w:val="none" w:sz="0" w:space="0" w:color="auto"/>
            <w:left w:val="none" w:sz="0" w:space="0" w:color="auto"/>
            <w:bottom w:val="none" w:sz="0" w:space="0" w:color="auto"/>
            <w:right w:val="none" w:sz="0" w:space="0" w:color="auto"/>
          </w:divBdr>
        </w:div>
        <w:div w:id="1448505739">
          <w:marLeft w:val="640"/>
          <w:marRight w:val="0"/>
          <w:marTop w:val="0"/>
          <w:marBottom w:val="0"/>
          <w:divBdr>
            <w:top w:val="none" w:sz="0" w:space="0" w:color="auto"/>
            <w:left w:val="none" w:sz="0" w:space="0" w:color="auto"/>
            <w:bottom w:val="none" w:sz="0" w:space="0" w:color="auto"/>
            <w:right w:val="none" w:sz="0" w:space="0" w:color="auto"/>
          </w:divBdr>
        </w:div>
        <w:div w:id="1751001751">
          <w:marLeft w:val="640"/>
          <w:marRight w:val="0"/>
          <w:marTop w:val="0"/>
          <w:marBottom w:val="0"/>
          <w:divBdr>
            <w:top w:val="none" w:sz="0" w:space="0" w:color="auto"/>
            <w:left w:val="none" w:sz="0" w:space="0" w:color="auto"/>
            <w:bottom w:val="none" w:sz="0" w:space="0" w:color="auto"/>
            <w:right w:val="none" w:sz="0" w:space="0" w:color="auto"/>
          </w:divBdr>
        </w:div>
        <w:div w:id="2054114919">
          <w:marLeft w:val="640"/>
          <w:marRight w:val="0"/>
          <w:marTop w:val="0"/>
          <w:marBottom w:val="0"/>
          <w:divBdr>
            <w:top w:val="none" w:sz="0" w:space="0" w:color="auto"/>
            <w:left w:val="none" w:sz="0" w:space="0" w:color="auto"/>
            <w:bottom w:val="none" w:sz="0" w:space="0" w:color="auto"/>
            <w:right w:val="none" w:sz="0" w:space="0" w:color="auto"/>
          </w:divBdr>
        </w:div>
        <w:div w:id="792866350">
          <w:marLeft w:val="640"/>
          <w:marRight w:val="0"/>
          <w:marTop w:val="0"/>
          <w:marBottom w:val="0"/>
          <w:divBdr>
            <w:top w:val="none" w:sz="0" w:space="0" w:color="auto"/>
            <w:left w:val="none" w:sz="0" w:space="0" w:color="auto"/>
            <w:bottom w:val="none" w:sz="0" w:space="0" w:color="auto"/>
            <w:right w:val="none" w:sz="0" w:space="0" w:color="auto"/>
          </w:divBdr>
        </w:div>
        <w:div w:id="1403134538">
          <w:marLeft w:val="640"/>
          <w:marRight w:val="0"/>
          <w:marTop w:val="0"/>
          <w:marBottom w:val="0"/>
          <w:divBdr>
            <w:top w:val="none" w:sz="0" w:space="0" w:color="auto"/>
            <w:left w:val="none" w:sz="0" w:space="0" w:color="auto"/>
            <w:bottom w:val="none" w:sz="0" w:space="0" w:color="auto"/>
            <w:right w:val="none" w:sz="0" w:space="0" w:color="auto"/>
          </w:divBdr>
        </w:div>
        <w:div w:id="1243489787">
          <w:marLeft w:val="640"/>
          <w:marRight w:val="0"/>
          <w:marTop w:val="0"/>
          <w:marBottom w:val="0"/>
          <w:divBdr>
            <w:top w:val="none" w:sz="0" w:space="0" w:color="auto"/>
            <w:left w:val="none" w:sz="0" w:space="0" w:color="auto"/>
            <w:bottom w:val="none" w:sz="0" w:space="0" w:color="auto"/>
            <w:right w:val="none" w:sz="0" w:space="0" w:color="auto"/>
          </w:divBdr>
        </w:div>
        <w:div w:id="339629534">
          <w:marLeft w:val="640"/>
          <w:marRight w:val="0"/>
          <w:marTop w:val="0"/>
          <w:marBottom w:val="0"/>
          <w:divBdr>
            <w:top w:val="none" w:sz="0" w:space="0" w:color="auto"/>
            <w:left w:val="none" w:sz="0" w:space="0" w:color="auto"/>
            <w:bottom w:val="none" w:sz="0" w:space="0" w:color="auto"/>
            <w:right w:val="none" w:sz="0" w:space="0" w:color="auto"/>
          </w:divBdr>
        </w:div>
        <w:div w:id="1084036070">
          <w:marLeft w:val="640"/>
          <w:marRight w:val="0"/>
          <w:marTop w:val="0"/>
          <w:marBottom w:val="0"/>
          <w:divBdr>
            <w:top w:val="none" w:sz="0" w:space="0" w:color="auto"/>
            <w:left w:val="none" w:sz="0" w:space="0" w:color="auto"/>
            <w:bottom w:val="none" w:sz="0" w:space="0" w:color="auto"/>
            <w:right w:val="none" w:sz="0" w:space="0" w:color="auto"/>
          </w:divBdr>
        </w:div>
        <w:div w:id="1731610333">
          <w:marLeft w:val="640"/>
          <w:marRight w:val="0"/>
          <w:marTop w:val="0"/>
          <w:marBottom w:val="0"/>
          <w:divBdr>
            <w:top w:val="none" w:sz="0" w:space="0" w:color="auto"/>
            <w:left w:val="none" w:sz="0" w:space="0" w:color="auto"/>
            <w:bottom w:val="none" w:sz="0" w:space="0" w:color="auto"/>
            <w:right w:val="none" w:sz="0" w:space="0" w:color="auto"/>
          </w:divBdr>
        </w:div>
        <w:div w:id="1306397341">
          <w:marLeft w:val="640"/>
          <w:marRight w:val="0"/>
          <w:marTop w:val="0"/>
          <w:marBottom w:val="0"/>
          <w:divBdr>
            <w:top w:val="none" w:sz="0" w:space="0" w:color="auto"/>
            <w:left w:val="none" w:sz="0" w:space="0" w:color="auto"/>
            <w:bottom w:val="none" w:sz="0" w:space="0" w:color="auto"/>
            <w:right w:val="none" w:sz="0" w:space="0" w:color="auto"/>
          </w:divBdr>
        </w:div>
        <w:div w:id="434059660">
          <w:marLeft w:val="640"/>
          <w:marRight w:val="0"/>
          <w:marTop w:val="0"/>
          <w:marBottom w:val="0"/>
          <w:divBdr>
            <w:top w:val="none" w:sz="0" w:space="0" w:color="auto"/>
            <w:left w:val="none" w:sz="0" w:space="0" w:color="auto"/>
            <w:bottom w:val="none" w:sz="0" w:space="0" w:color="auto"/>
            <w:right w:val="none" w:sz="0" w:space="0" w:color="auto"/>
          </w:divBdr>
        </w:div>
      </w:divsChild>
    </w:div>
    <w:div w:id="1518960165">
      <w:bodyDiv w:val="1"/>
      <w:marLeft w:val="0"/>
      <w:marRight w:val="0"/>
      <w:marTop w:val="0"/>
      <w:marBottom w:val="0"/>
      <w:divBdr>
        <w:top w:val="none" w:sz="0" w:space="0" w:color="auto"/>
        <w:left w:val="none" w:sz="0" w:space="0" w:color="auto"/>
        <w:bottom w:val="none" w:sz="0" w:space="0" w:color="auto"/>
        <w:right w:val="none" w:sz="0" w:space="0" w:color="auto"/>
      </w:divBdr>
    </w:div>
    <w:div w:id="1528368662">
      <w:bodyDiv w:val="1"/>
      <w:marLeft w:val="0"/>
      <w:marRight w:val="0"/>
      <w:marTop w:val="0"/>
      <w:marBottom w:val="0"/>
      <w:divBdr>
        <w:top w:val="none" w:sz="0" w:space="0" w:color="auto"/>
        <w:left w:val="none" w:sz="0" w:space="0" w:color="auto"/>
        <w:bottom w:val="none" w:sz="0" w:space="0" w:color="auto"/>
        <w:right w:val="none" w:sz="0" w:space="0" w:color="auto"/>
      </w:divBdr>
      <w:divsChild>
        <w:div w:id="1531607096">
          <w:marLeft w:val="640"/>
          <w:marRight w:val="0"/>
          <w:marTop w:val="0"/>
          <w:marBottom w:val="0"/>
          <w:divBdr>
            <w:top w:val="none" w:sz="0" w:space="0" w:color="auto"/>
            <w:left w:val="none" w:sz="0" w:space="0" w:color="auto"/>
            <w:bottom w:val="none" w:sz="0" w:space="0" w:color="auto"/>
            <w:right w:val="none" w:sz="0" w:space="0" w:color="auto"/>
          </w:divBdr>
        </w:div>
        <w:div w:id="70322183">
          <w:marLeft w:val="640"/>
          <w:marRight w:val="0"/>
          <w:marTop w:val="0"/>
          <w:marBottom w:val="0"/>
          <w:divBdr>
            <w:top w:val="none" w:sz="0" w:space="0" w:color="auto"/>
            <w:left w:val="none" w:sz="0" w:space="0" w:color="auto"/>
            <w:bottom w:val="none" w:sz="0" w:space="0" w:color="auto"/>
            <w:right w:val="none" w:sz="0" w:space="0" w:color="auto"/>
          </w:divBdr>
        </w:div>
        <w:div w:id="1194460827">
          <w:marLeft w:val="640"/>
          <w:marRight w:val="0"/>
          <w:marTop w:val="0"/>
          <w:marBottom w:val="0"/>
          <w:divBdr>
            <w:top w:val="none" w:sz="0" w:space="0" w:color="auto"/>
            <w:left w:val="none" w:sz="0" w:space="0" w:color="auto"/>
            <w:bottom w:val="none" w:sz="0" w:space="0" w:color="auto"/>
            <w:right w:val="none" w:sz="0" w:space="0" w:color="auto"/>
          </w:divBdr>
        </w:div>
        <w:div w:id="2076271320">
          <w:marLeft w:val="640"/>
          <w:marRight w:val="0"/>
          <w:marTop w:val="0"/>
          <w:marBottom w:val="0"/>
          <w:divBdr>
            <w:top w:val="none" w:sz="0" w:space="0" w:color="auto"/>
            <w:left w:val="none" w:sz="0" w:space="0" w:color="auto"/>
            <w:bottom w:val="none" w:sz="0" w:space="0" w:color="auto"/>
            <w:right w:val="none" w:sz="0" w:space="0" w:color="auto"/>
          </w:divBdr>
        </w:div>
        <w:div w:id="1078359321">
          <w:marLeft w:val="640"/>
          <w:marRight w:val="0"/>
          <w:marTop w:val="0"/>
          <w:marBottom w:val="0"/>
          <w:divBdr>
            <w:top w:val="none" w:sz="0" w:space="0" w:color="auto"/>
            <w:left w:val="none" w:sz="0" w:space="0" w:color="auto"/>
            <w:bottom w:val="none" w:sz="0" w:space="0" w:color="auto"/>
            <w:right w:val="none" w:sz="0" w:space="0" w:color="auto"/>
          </w:divBdr>
        </w:div>
        <w:div w:id="1990622903">
          <w:marLeft w:val="640"/>
          <w:marRight w:val="0"/>
          <w:marTop w:val="0"/>
          <w:marBottom w:val="0"/>
          <w:divBdr>
            <w:top w:val="none" w:sz="0" w:space="0" w:color="auto"/>
            <w:left w:val="none" w:sz="0" w:space="0" w:color="auto"/>
            <w:bottom w:val="none" w:sz="0" w:space="0" w:color="auto"/>
            <w:right w:val="none" w:sz="0" w:space="0" w:color="auto"/>
          </w:divBdr>
        </w:div>
        <w:div w:id="2032758343">
          <w:marLeft w:val="640"/>
          <w:marRight w:val="0"/>
          <w:marTop w:val="0"/>
          <w:marBottom w:val="0"/>
          <w:divBdr>
            <w:top w:val="none" w:sz="0" w:space="0" w:color="auto"/>
            <w:left w:val="none" w:sz="0" w:space="0" w:color="auto"/>
            <w:bottom w:val="none" w:sz="0" w:space="0" w:color="auto"/>
            <w:right w:val="none" w:sz="0" w:space="0" w:color="auto"/>
          </w:divBdr>
        </w:div>
        <w:div w:id="932519607">
          <w:marLeft w:val="640"/>
          <w:marRight w:val="0"/>
          <w:marTop w:val="0"/>
          <w:marBottom w:val="0"/>
          <w:divBdr>
            <w:top w:val="none" w:sz="0" w:space="0" w:color="auto"/>
            <w:left w:val="none" w:sz="0" w:space="0" w:color="auto"/>
            <w:bottom w:val="none" w:sz="0" w:space="0" w:color="auto"/>
            <w:right w:val="none" w:sz="0" w:space="0" w:color="auto"/>
          </w:divBdr>
        </w:div>
        <w:div w:id="1945260458">
          <w:marLeft w:val="640"/>
          <w:marRight w:val="0"/>
          <w:marTop w:val="0"/>
          <w:marBottom w:val="0"/>
          <w:divBdr>
            <w:top w:val="none" w:sz="0" w:space="0" w:color="auto"/>
            <w:left w:val="none" w:sz="0" w:space="0" w:color="auto"/>
            <w:bottom w:val="none" w:sz="0" w:space="0" w:color="auto"/>
            <w:right w:val="none" w:sz="0" w:space="0" w:color="auto"/>
          </w:divBdr>
        </w:div>
        <w:div w:id="1761026219">
          <w:marLeft w:val="640"/>
          <w:marRight w:val="0"/>
          <w:marTop w:val="0"/>
          <w:marBottom w:val="0"/>
          <w:divBdr>
            <w:top w:val="none" w:sz="0" w:space="0" w:color="auto"/>
            <w:left w:val="none" w:sz="0" w:space="0" w:color="auto"/>
            <w:bottom w:val="none" w:sz="0" w:space="0" w:color="auto"/>
            <w:right w:val="none" w:sz="0" w:space="0" w:color="auto"/>
          </w:divBdr>
        </w:div>
        <w:div w:id="1889606647">
          <w:marLeft w:val="640"/>
          <w:marRight w:val="0"/>
          <w:marTop w:val="0"/>
          <w:marBottom w:val="0"/>
          <w:divBdr>
            <w:top w:val="none" w:sz="0" w:space="0" w:color="auto"/>
            <w:left w:val="none" w:sz="0" w:space="0" w:color="auto"/>
            <w:bottom w:val="none" w:sz="0" w:space="0" w:color="auto"/>
            <w:right w:val="none" w:sz="0" w:space="0" w:color="auto"/>
          </w:divBdr>
        </w:div>
        <w:div w:id="152793976">
          <w:marLeft w:val="640"/>
          <w:marRight w:val="0"/>
          <w:marTop w:val="0"/>
          <w:marBottom w:val="0"/>
          <w:divBdr>
            <w:top w:val="none" w:sz="0" w:space="0" w:color="auto"/>
            <w:left w:val="none" w:sz="0" w:space="0" w:color="auto"/>
            <w:bottom w:val="none" w:sz="0" w:space="0" w:color="auto"/>
            <w:right w:val="none" w:sz="0" w:space="0" w:color="auto"/>
          </w:divBdr>
        </w:div>
        <w:div w:id="1642229783">
          <w:marLeft w:val="640"/>
          <w:marRight w:val="0"/>
          <w:marTop w:val="0"/>
          <w:marBottom w:val="0"/>
          <w:divBdr>
            <w:top w:val="none" w:sz="0" w:space="0" w:color="auto"/>
            <w:left w:val="none" w:sz="0" w:space="0" w:color="auto"/>
            <w:bottom w:val="none" w:sz="0" w:space="0" w:color="auto"/>
            <w:right w:val="none" w:sz="0" w:space="0" w:color="auto"/>
          </w:divBdr>
        </w:div>
        <w:div w:id="1485899467">
          <w:marLeft w:val="640"/>
          <w:marRight w:val="0"/>
          <w:marTop w:val="0"/>
          <w:marBottom w:val="0"/>
          <w:divBdr>
            <w:top w:val="none" w:sz="0" w:space="0" w:color="auto"/>
            <w:left w:val="none" w:sz="0" w:space="0" w:color="auto"/>
            <w:bottom w:val="none" w:sz="0" w:space="0" w:color="auto"/>
            <w:right w:val="none" w:sz="0" w:space="0" w:color="auto"/>
          </w:divBdr>
        </w:div>
        <w:div w:id="599143169">
          <w:marLeft w:val="640"/>
          <w:marRight w:val="0"/>
          <w:marTop w:val="0"/>
          <w:marBottom w:val="0"/>
          <w:divBdr>
            <w:top w:val="none" w:sz="0" w:space="0" w:color="auto"/>
            <w:left w:val="none" w:sz="0" w:space="0" w:color="auto"/>
            <w:bottom w:val="none" w:sz="0" w:space="0" w:color="auto"/>
            <w:right w:val="none" w:sz="0" w:space="0" w:color="auto"/>
          </w:divBdr>
        </w:div>
        <w:div w:id="250555058">
          <w:marLeft w:val="640"/>
          <w:marRight w:val="0"/>
          <w:marTop w:val="0"/>
          <w:marBottom w:val="0"/>
          <w:divBdr>
            <w:top w:val="none" w:sz="0" w:space="0" w:color="auto"/>
            <w:left w:val="none" w:sz="0" w:space="0" w:color="auto"/>
            <w:bottom w:val="none" w:sz="0" w:space="0" w:color="auto"/>
            <w:right w:val="none" w:sz="0" w:space="0" w:color="auto"/>
          </w:divBdr>
        </w:div>
        <w:div w:id="1870869195">
          <w:marLeft w:val="640"/>
          <w:marRight w:val="0"/>
          <w:marTop w:val="0"/>
          <w:marBottom w:val="0"/>
          <w:divBdr>
            <w:top w:val="none" w:sz="0" w:space="0" w:color="auto"/>
            <w:left w:val="none" w:sz="0" w:space="0" w:color="auto"/>
            <w:bottom w:val="none" w:sz="0" w:space="0" w:color="auto"/>
            <w:right w:val="none" w:sz="0" w:space="0" w:color="auto"/>
          </w:divBdr>
        </w:div>
        <w:div w:id="300039377">
          <w:marLeft w:val="640"/>
          <w:marRight w:val="0"/>
          <w:marTop w:val="0"/>
          <w:marBottom w:val="0"/>
          <w:divBdr>
            <w:top w:val="none" w:sz="0" w:space="0" w:color="auto"/>
            <w:left w:val="none" w:sz="0" w:space="0" w:color="auto"/>
            <w:bottom w:val="none" w:sz="0" w:space="0" w:color="auto"/>
            <w:right w:val="none" w:sz="0" w:space="0" w:color="auto"/>
          </w:divBdr>
        </w:div>
        <w:div w:id="752820015">
          <w:marLeft w:val="640"/>
          <w:marRight w:val="0"/>
          <w:marTop w:val="0"/>
          <w:marBottom w:val="0"/>
          <w:divBdr>
            <w:top w:val="none" w:sz="0" w:space="0" w:color="auto"/>
            <w:left w:val="none" w:sz="0" w:space="0" w:color="auto"/>
            <w:bottom w:val="none" w:sz="0" w:space="0" w:color="auto"/>
            <w:right w:val="none" w:sz="0" w:space="0" w:color="auto"/>
          </w:divBdr>
        </w:div>
        <w:div w:id="1538852920">
          <w:marLeft w:val="640"/>
          <w:marRight w:val="0"/>
          <w:marTop w:val="0"/>
          <w:marBottom w:val="0"/>
          <w:divBdr>
            <w:top w:val="none" w:sz="0" w:space="0" w:color="auto"/>
            <w:left w:val="none" w:sz="0" w:space="0" w:color="auto"/>
            <w:bottom w:val="none" w:sz="0" w:space="0" w:color="auto"/>
            <w:right w:val="none" w:sz="0" w:space="0" w:color="auto"/>
          </w:divBdr>
        </w:div>
        <w:div w:id="1829788892">
          <w:marLeft w:val="640"/>
          <w:marRight w:val="0"/>
          <w:marTop w:val="0"/>
          <w:marBottom w:val="0"/>
          <w:divBdr>
            <w:top w:val="none" w:sz="0" w:space="0" w:color="auto"/>
            <w:left w:val="none" w:sz="0" w:space="0" w:color="auto"/>
            <w:bottom w:val="none" w:sz="0" w:space="0" w:color="auto"/>
            <w:right w:val="none" w:sz="0" w:space="0" w:color="auto"/>
          </w:divBdr>
        </w:div>
        <w:div w:id="1045369073">
          <w:marLeft w:val="640"/>
          <w:marRight w:val="0"/>
          <w:marTop w:val="0"/>
          <w:marBottom w:val="0"/>
          <w:divBdr>
            <w:top w:val="none" w:sz="0" w:space="0" w:color="auto"/>
            <w:left w:val="none" w:sz="0" w:space="0" w:color="auto"/>
            <w:bottom w:val="none" w:sz="0" w:space="0" w:color="auto"/>
            <w:right w:val="none" w:sz="0" w:space="0" w:color="auto"/>
          </w:divBdr>
        </w:div>
        <w:div w:id="306666126">
          <w:marLeft w:val="640"/>
          <w:marRight w:val="0"/>
          <w:marTop w:val="0"/>
          <w:marBottom w:val="0"/>
          <w:divBdr>
            <w:top w:val="none" w:sz="0" w:space="0" w:color="auto"/>
            <w:left w:val="none" w:sz="0" w:space="0" w:color="auto"/>
            <w:bottom w:val="none" w:sz="0" w:space="0" w:color="auto"/>
            <w:right w:val="none" w:sz="0" w:space="0" w:color="auto"/>
          </w:divBdr>
        </w:div>
        <w:div w:id="247614573">
          <w:marLeft w:val="640"/>
          <w:marRight w:val="0"/>
          <w:marTop w:val="0"/>
          <w:marBottom w:val="0"/>
          <w:divBdr>
            <w:top w:val="none" w:sz="0" w:space="0" w:color="auto"/>
            <w:left w:val="none" w:sz="0" w:space="0" w:color="auto"/>
            <w:bottom w:val="none" w:sz="0" w:space="0" w:color="auto"/>
            <w:right w:val="none" w:sz="0" w:space="0" w:color="auto"/>
          </w:divBdr>
        </w:div>
        <w:div w:id="1709528485">
          <w:marLeft w:val="640"/>
          <w:marRight w:val="0"/>
          <w:marTop w:val="0"/>
          <w:marBottom w:val="0"/>
          <w:divBdr>
            <w:top w:val="none" w:sz="0" w:space="0" w:color="auto"/>
            <w:left w:val="none" w:sz="0" w:space="0" w:color="auto"/>
            <w:bottom w:val="none" w:sz="0" w:space="0" w:color="auto"/>
            <w:right w:val="none" w:sz="0" w:space="0" w:color="auto"/>
          </w:divBdr>
        </w:div>
        <w:div w:id="1137987409">
          <w:marLeft w:val="640"/>
          <w:marRight w:val="0"/>
          <w:marTop w:val="0"/>
          <w:marBottom w:val="0"/>
          <w:divBdr>
            <w:top w:val="none" w:sz="0" w:space="0" w:color="auto"/>
            <w:left w:val="none" w:sz="0" w:space="0" w:color="auto"/>
            <w:bottom w:val="none" w:sz="0" w:space="0" w:color="auto"/>
            <w:right w:val="none" w:sz="0" w:space="0" w:color="auto"/>
          </w:divBdr>
        </w:div>
        <w:div w:id="1555852129">
          <w:marLeft w:val="640"/>
          <w:marRight w:val="0"/>
          <w:marTop w:val="0"/>
          <w:marBottom w:val="0"/>
          <w:divBdr>
            <w:top w:val="none" w:sz="0" w:space="0" w:color="auto"/>
            <w:left w:val="none" w:sz="0" w:space="0" w:color="auto"/>
            <w:bottom w:val="none" w:sz="0" w:space="0" w:color="auto"/>
            <w:right w:val="none" w:sz="0" w:space="0" w:color="auto"/>
          </w:divBdr>
        </w:div>
        <w:div w:id="1677069801">
          <w:marLeft w:val="640"/>
          <w:marRight w:val="0"/>
          <w:marTop w:val="0"/>
          <w:marBottom w:val="0"/>
          <w:divBdr>
            <w:top w:val="none" w:sz="0" w:space="0" w:color="auto"/>
            <w:left w:val="none" w:sz="0" w:space="0" w:color="auto"/>
            <w:bottom w:val="none" w:sz="0" w:space="0" w:color="auto"/>
            <w:right w:val="none" w:sz="0" w:space="0" w:color="auto"/>
          </w:divBdr>
        </w:div>
      </w:divsChild>
    </w:div>
    <w:div w:id="1533955835">
      <w:bodyDiv w:val="1"/>
      <w:marLeft w:val="0"/>
      <w:marRight w:val="0"/>
      <w:marTop w:val="0"/>
      <w:marBottom w:val="0"/>
      <w:divBdr>
        <w:top w:val="none" w:sz="0" w:space="0" w:color="auto"/>
        <w:left w:val="none" w:sz="0" w:space="0" w:color="auto"/>
        <w:bottom w:val="none" w:sz="0" w:space="0" w:color="auto"/>
        <w:right w:val="none" w:sz="0" w:space="0" w:color="auto"/>
      </w:divBdr>
      <w:divsChild>
        <w:div w:id="357312589">
          <w:marLeft w:val="640"/>
          <w:marRight w:val="0"/>
          <w:marTop w:val="0"/>
          <w:marBottom w:val="0"/>
          <w:divBdr>
            <w:top w:val="none" w:sz="0" w:space="0" w:color="auto"/>
            <w:left w:val="none" w:sz="0" w:space="0" w:color="auto"/>
            <w:bottom w:val="none" w:sz="0" w:space="0" w:color="auto"/>
            <w:right w:val="none" w:sz="0" w:space="0" w:color="auto"/>
          </w:divBdr>
        </w:div>
        <w:div w:id="744379426">
          <w:marLeft w:val="640"/>
          <w:marRight w:val="0"/>
          <w:marTop w:val="0"/>
          <w:marBottom w:val="0"/>
          <w:divBdr>
            <w:top w:val="none" w:sz="0" w:space="0" w:color="auto"/>
            <w:left w:val="none" w:sz="0" w:space="0" w:color="auto"/>
            <w:bottom w:val="none" w:sz="0" w:space="0" w:color="auto"/>
            <w:right w:val="none" w:sz="0" w:space="0" w:color="auto"/>
          </w:divBdr>
        </w:div>
        <w:div w:id="2083983505">
          <w:marLeft w:val="640"/>
          <w:marRight w:val="0"/>
          <w:marTop w:val="0"/>
          <w:marBottom w:val="0"/>
          <w:divBdr>
            <w:top w:val="none" w:sz="0" w:space="0" w:color="auto"/>
            <w:left w:val="none" w:sz="0" w:space="0" w:color="auto"/>
            <w:bottom w:val="none" w:sz="0" w:space="0" w:color="auto"/>
            <w:right w:val="none" w:sz="0" w:space="0" w:color="auto"/>
          </w:divBdr>
        </w:div>
        <w:div w:id="1373729753">
          <w:marLeft w:val="640"/>
          <w:marRight w:val="0"/>
          <w:marTop w:val="0"/>
          <w:marBottom w:val="0"/>
          <w:divBdr>
            <w:top w:val="none" w:sz="0" w:space="0" w:color="auto"/>
            <w:left w:val="none" w:sz="0" w:space="0" w:color="auto"/>
            <w:bottom w:val="none" w:sz="0" w:space="0" w:color="auto"/>
            <w:right w:val="none" w:sz="0" w:space="0" w:color="auto"/>
          </w:divBdr>
        </w:div>
        <w:div w:id="446702665">
          <w:marLeft w:val="640"/>
          <w:marRight w:val="0"/>
          <w:marTop w:val="0"/>
          <w:marBottom w:val="0"/>
          <w:divBdr>
            <w:top w:val="none" w:sz="0" w:space="0" w:color="auto"/>
            <w:left w:val="none" w:sz="0" w:space="0" w:color="auto"/>
            <w:bottom w:val="none" w:sz="0" w:space="0" w:color="auto"/>
            <w:right w:val="none" w:sz="0" w:space="0" w:color="auto"/>
          </w:divBdr>
        </w:div>
        <w:div w:id="134418175">
          <w:marLeft w:val="640"/>
          <w:marRight w:val="0"/>
          <w:marTop w:val="0"/>
          <w:marBottom w:val="0"/>
          <w:divBdr>
            <w:top w:val="none" w:sz="0" w:space="0" w:color="auto"/>
            <w:left w:val="none" w:sz="0" w:space="0" w:color="auto"/>
            <w:bottom w:val="none" w:sz="0" w:space="0" w:color="auto"/>
            <w:right w:val="none" w:sz="0" w:space="0" w:color="auto"/>
          </w:divBdr>
        </w:div>
        <w:div w:id="1704552235">
          <w:marLeft w:val="640"/>
          <w:marRight w:val="0"/>
          <w:marTop w:val="0"/>
          <w:marBottom w:val="0"/>
          <w:divBdr>
            <w:top w:val="none" w:sz="0" w:space="0" w:color="auto"/>
            <w:left w:val="none" w:sz="0" w:space="0" w:color="auto"/>
            <w:bottom w:val="none" w:sz="0" w:space="0" w:color="auto"/>
            <w:right w:val="none" w:sz="0" w:space="0" w:color="auto"/>
          </w:divBdr>
        </w:div>
        <w:div w:id="1032148590">
          <w:marLeft w:val="640"/>
          <w:marRight w:val="0"/>
          <w:marTop w:val="0"/>
          <w:marBottom w:val="0"/>
          <w:divBdr>
            <w:top w:val="none" w:sz="0" w:space="0" w:color="auto"/>
            <w:left w:val="none" w:sz="0" w:space="0" w:color="auto"/>
            <w:bottom w:val="none" w:sz="0" w:space="0" w:color="auto"/>
            <w:right w:val="none" w:sz="0" w:space="0" w:color="auto"/>
          </w:divBdr>
        </w:div>
        <w:div w:id="43917319">
          <w:marLeft w:val="640"/>
          <w:marRight w:val="0"/>
          <w:marTop w:val="0"/>
          <w:marBottom w:val="0"/>
          <w:divBdr>
            <w:top w:val="none" w:sz="0" w:space="0" w:color="auto"/>
            <w:left w:val="none" w:sz="0" w:space="0" w:color="auto"/>
            <w:bottom w:val="none" w:sz="0" w:space="0" w:color="auto"/>
            <w:right w:val="none" w:sz="0" w:space="0" w:color="auto"/>
          </w:divBdr>
        </w:div>
        <w:div w:id="768086467">
          <w:marLeft w:val="640"/>
          <w:marRight w:val="0"/>
          <w:marTop w:val="0"/>
          <w:marBottom w:val="0"/>
          <w:divBdr>
            <w:top w:val="none" w:sz="0" w:space="0" w:color="auto"/>
            <w:left w:val="none" w:sz="0" w:space="0" w:color="auto"/>
            <w:bottom w:val="none" w:sz="0" w:space="0" w:color="auto"/>
            <w:right w:val="none" w:sz="0" w:space="0" w:color="auto"/>
          </w:divBdr>
        </w:div>
        <w:div w:id="1286930666">
          <w:marLeft w:val="640"/>
          <w:marRight w:val="0"/>
          <w:marTop w:val="0"/>
          <w:marBottom w:val="0"/>
          <w:divBdr>
            <w:top w:val="none" w:sz="0" w:space="0" w:color="auto"/>
            <w:left w:val="none" w:sz="0" w:space="0" w:color="auto"/>
            <w:bottom w:val="none" w:sz="0" w:space="0" w:color="auto"/>
            <w:right w:val="none" w:sz="0" w:space="0" w:color="auto"/>
          </w:divBdr>
        </w:div>
        <w:div w:id="1505821864">
          <w:marLeft w:val="640"/>
          <w:marRight w:val="0"/>
          <w:marTop w:val="0"/>
          <w:marBottom w:val="0"/>
          <w:divBdr>
            <w:top w:val="none" w:sz="0" w:space="0" w:color="auto"/>
            <w:left w:val="none" w:sz="0" w:space="0" w:color="auto"/>
            <w:bottom w:val="none" w:sz="0" w:space="0" w:color="auto"/>
            <w:right w:val="none" w:sz="0" w:space="0" w:color="auto"/>
          </w:divBdr>
        </w:div>
        <w:div w:id="1805855614">
          <w:marLeft w:val="640"/>
          <w:marRight w:val="0"/>
          <w:marTop w:val="0"/>
          <w:marBottom w:val="0"/>
          <w:divBdr>
            <w:top w:val="none" w:sz="0" w:space="0" w:color="auto"/>
            <w:left w:val="none" w:sz="0" w:space="0" w:color="auto"/>
            <w:bottom w:val="none" w:sz="0" w:space="0" w:color="auto"/>
            <w:right w:val="none" w:sz="0" w:space="0" w:color="auto"/>
          </w:divBdr>
        </w:div>
        <w:div w:id="1252079040">
          <w:marLeft w:val="640"/>
          <w:marRight w:val="0"/>
          <w:marTop w:val="0"/>
          <w:marBottom w:val="0"/>
          <w:divBdr>
            <w:top w:val="none" w:sz="0" w:space="0" w:color="auto"/>
            <w:left w:val="none" w:sz="0" w:space="0" w:color="auto"/>
            <w:bottom w:val="none" w:sz="0" w:space="0" w:color="auto"/>
            <w:right w:val="none" w:sz="0" w:space="0" w:color="auto"/>
          </w:divBdr>
        </w:div>
        <w:div w:id="1248736056">
          <w:marLeft w:val="640"/>
          <w:marRight w:val="0"/>
          <w:marTop w:val="0"/>
          <w:marBottom w:val="0"/>
          <w:divBdr>
            <w:top w:val="none" w:sz="0" w:space="0" w:color="auto"/>
            <w:left w:val="none" w:sz="0" w:space="0" w:color="auto"/>
            <w:bottom w:val="none" w:sz="0" w:space="0" w:color="auto"/>
            <w:right w:val="none" w:sz="0" w:space="0" w:color="auto"/>
          </w:divBdr>
        </w:div>
        <w:div w:id="536700516">
          <w:marLeft w:val="640"/>
          <w:marRight w:val="0"/>
          <w:marTop w:val="0"/>
          <w:marBottom w:val="0"/>
          <w:divBdr>
            <w:top w:val="none" w:sz="0" w:space="0" w:color="auto"/>
            <w:left w:val="none" w:sz="0" w:space="0" w:color="auto"/>
            <w:bottom w:val="none" w:sz="0" w:space="0" w:color="auto"/>
            <w:right w:val="none" w:sz="0" w:space="0" w:color="auto"/>
          </w:divBdr>
        </w:div>
        <w:div w:id="1471896962">
          <w:marLeft w:val="640"/>
          <w:marRight w:val="0"/>
          <w:marTop w:val="0"/>
          <w:marBottom w:val="0"/>
          <w:divBdr>
            <w:top w:val="none" w:sz="0" w:space="0" w:color="auto"/>
            <w:left w:val="none" w:sz="0" w:space="0" w:color="auto"/>
            <w:bottom w:val="none" w:sz="0" w:space="0" w:color="auto"/>
            <w:right w:val="none" w:sz="0" w:space="0" w:color="auto"/>
          </w:divBdr>
        </w:div>
        <w:div w:id="1276644484">
          <w:marLeft w:val="640"/>
          <w:marRight w:val="0"/>
          <w:marTop w:val="0"/>
          <w:marBottom w:val="0"/>
          <w:divBdr>
            <w:top w:val="none" w:sz="0" w:space="0" w:color="auto"/>
            <w:left w:val="none" w:sz="0" w:space="0" w:color="auto"/>
            <w:bottom w:val="none" w:sz="0" w:space="0" w:color="auto"/>
            <w:right w:val="none" w:sz="0" w:space="0" w:color="auto"/>
          </w:divBdr>
        </w:div>
        <w:div w:id="2056655054">
          <w:marLeft w:val="640"/>
          <w:marRight w:val="0"/>
          <w:marTop w:val="0"/>
          <w:marBottom w:val="0"/>
          <w:divBdr>
            <w:top w:val="none" w:sz="0" w:space="0" w:color="auto"/>
            <w:left w:val="none" w:sz="0" w:space="0" w:color="auto"/>
            <w:bottom w:val="none" w:sz="0" w:space="0" w:color="auto"/>
            <w:right w:val="none" w:sz="0" w:space="0" w:color="auto"/>
          </w:divBdr>
        </w:div>
        <w:div w:id="1241790576">
          <w:marLeft w:val="640"/>
          <w:marRight w:val="0"/>
          <w:marTop w:val="0"/>
          <w:marBottom w:val="0"/>
          <w:divBdr>
            <w:top w:val="none" w:sz="0" w:space="0" w:color="auto"/>
            <w:left w:val="none" w:sz="0" w:space="0" w:color="auto"/>
            <w:bottom w:val="none" w:sz="0" w:space="0" w:color="auto"/>
            <w:right w:val="none" w:sz="0" w:space="0" w:color="auto"/>
          </w:divBdr>
        </w:div>
        <w:div w:id="1979410091">
          <w:marLeft w:val="640"/>
          <w:marRight w:val="0"/>
          <w:marTop w:val="0"/>
          <w:marBottom w:val="0"/>
          <w:divBdr>
            <w:top w:val="none" w:sz="0" w:space="0" w:color="auto"/>
            <w:left w:val="none" w:sz="0" w:space="0" w:color="auto"/>
            <w:bottom w:val="none" w:sz="0" w:space="0" w:color="auto"/>
            <w:right w:val="none" w:sz="0" w:space="0" w:color="auto"/>
          </w:divBdr>
        </w:div>
        <w:div w:id="1235436616">
          <w:marLeft w:val="640"/>
          <w:marRight w:val="0"/>
          <w:marTop w:val="0"/>
          <w:marBottom w:val="0"/>
          <w:divBdr>
            <w:top w:val="none" w:sz="0" w:space="0" w:color="auto"/>
            <w:left w:val="none" w:sz="0" w:space="0" w:color="auto"/>
            <w:bottom w:val="none" w:sz="0" w:space="0" w:color="auto"/>
            <w:right w:val="none" w:sz="0" w:space="0" w:color="auto"/>
          </w:divBdr>
        </w:div>
        <w:div w:id="1531383641">
          <w:marLeft w:val="640"/>
          <w:marRight w:val="0"/>
          <w:marTop w:val="0"/>
          <w:marBottom w:val="0"/>
          <w:divBdr>
            <w:top w:val="none" w:sz="0" w:space="0" w:color="auto"/>
            <w:left w:val="none" w:sz="0" w:space="0" w:color="auto"/>
            <w:bottom w:val="none" w:sz="0" w:space="0" w:color="auto"/>
            <w:right w:val="none" w:sz="0" w:space="0" w:color="auto"/>
          </w:divBdr>
        </w:div>
        <w:div w:id="198517938">
          <w:marLeft w:val="640"/>
          <w:marRight w:val="0"/>
          <w:marTop w:val="0"/>
          <w:marBottom w:val="0"/>
          <w:divBdr>
            <w:top w:val="none" w:sz="0" w:space="0" w:color="auto"/>
            <w:left w:val="none" w:sz="0" w:space="0" w:color="auto"/>
            <w:bottom w:val="none" w:sz="0" w:space="0" w:color="auto"/>
            <w:right w:val="none" w:sz="0" w:space="0" w:color="auto"/>
          </w:divBdr>
        </w:div>
        <w:div w:id="1345522224">
          <w:marLeft w:val="640"/>
          <w:marRight w:val="0"/>
          <w:marTop w:val="0"/>
          <w:marBottom w:val="0"/>
          <w:divBdr>
            <w:top w:val="none" w:sz="0" w:space="0" w:color="auto"/>
            <w:left w:val="none" w:sz="0" w:space="0" w:color="auto"/>
            <w:bottom w:val="none" w:sz="0" w:space="0" w:color="auto"/>
            <w:right w:val="none" w:sz="0" w:space="0" w:color="auto"/>
          </w:divBdr>
        </w:div>
        <w:div w:id="846554842">
          <w:marLeft w:val="640"/>
          <w:marRight w:val="0"/>
          <w:marTop w:val="0"/>
          <w:marBottom w:val="0"/>
          <w:divBdr>
            <w:top w:val="none" w:sz="0" w:space="0" w:color="auto"/>
            <w:left w:val="none" w:sz="0" w:space="0" w:color="auto"/>
            <w:bottom w:val="none" w:sz="0" w:space="0" w:color="auto"/>
            <w:right w:val="none" w:sz="0" w:space="0" w:color="auto"/>
          </w:divBdr>
        </w:div>
        <w:div w:id="743070388">
          <w:marLeft w:val="640"/>
          <w:marRight w:val="0"/>
          <w:marTop w:val="0"/>
          <w:marBottom w:val="0"/>
          <w:divBdr>
            <w:top w:val="none" w:sz="0" w:space="0" w:color="auto"/>
            <w:left w:val="none" w:sz="0" w:space="0" w:color="auto"/>
            <w:bottom w:val="none" w:sz="0" w:space="0" w:color="auto"/>
            <w:right w:val="none" w:sz="0" w:space="0" w:color="auto"/>
          </w:divBdr>
        </w:div>
      </w:divsChild>
    </w:div>
    <w:div w:id="1544950701">
      <w:bodyDiv w:val="1"/>
      <w:marLeft w:val="0"/>
      <w:marRight w:val="0"/>
      <w:marTop w:val="0"/>
      <w:marBottom w:val="0"/>
      <w:divBdr>
        <w:top w:val="none" w:sz="0" w:space="0" w:color="auto"/>
        <w:left w:val="none" w:sz="0" w:space="0" w:color="auto"/>
        <w:bottom w:val="none" w:sz="0" w:space="0" w:color="auto"/>
        <w:right w:val="none" w:sz="0" w:space="0" w:color="auto"/>
      </w:divBdr>
      <w:divsChild>
        <w:div w:id="1946571484">
          <w:marLeft w:val="640"/>
          <w:marRight w:val="0"/>
          <w:marTop w:val="0"/>
          <w:marBottom w:val="0"/>
          <w:divBdr>
            <w:top w:val="none" w:sz="0" w:space="0" w:color="auto"/>
            <w:left w:val="none" w:sz="0" w:space="0" w:color="auto"/>
            <w:bottom w:val="none" w:sz="0" w:space="0" w:color="auto"/>
            <w:right w:val="none" w:sz="0" w:space="0" w:color="auto"/>
          </w:divBdr>
        </w:div>
        <w:div w:id="1050881648">
          <w:marLeft w:val="640"/>
          <w:marRight w:val="0"/>
          <w:marTop w:val="0"/>
          <w:marBottom w:val="0"/>
          <w:divBdr>
            <w:top w:val="none" w:sz="0" w:space="0" w:color="auto"/>
            <w:left w:val="none" w:sz="0" w:space="0" w:color="auto"/>
            <w:bottom w:val="none" w:sz="0" w:space="0" w:color="auto"/>
            <w:right w:val="none" w:sz="0" w:space="0" w:color="auto"/>
          </w:divBdr>
        </w:div>
        <w:div w:id="2051225030">
          <w:marLeft w:val="640"/>
          <w:marRight w:val="0"/>
          <w:marTop w:val="0"/>
          <w:marBottom w:val="0"/>
          <w:divBdr>
            <w:top w:val="none" w:sz="0" w:space="0" w:color="auto"/>
            <w:left w:val="none" w:sz="0" w:space="0" w:color="auto"/>
            <w:bottom w:val="none" w:sz="0" w:space="0" w:color="auto"/>
            <w:right w:val="none" w:sz="0" w:space="0" w:color="auto"/>
          </w:divBdr>
        </w:div>
        <w:div w:id="1566794258">
          <w:marLeft w:val="640"/>
          <w:marRight w:val="0"/>
          <w:marTop w:val="0"/>
          <w:marBottom w:val="0"/>
          <w:divBdr>
            <w:top w:val="none" w:sz="0" w:space="0" w:color="auto"/>
            <w:left w:val="none" w:sz="0" w:space="0" w:color="auto"/>
            <w:bottom w:val="none" w:sz="0" w:space="0" w:color="auto"/>
            <w:right w:val="none" w:sz="0" w:space="0" w:color="auto"/>
          </w:divBdr>
        </w:div>
        <w:div w:id="712189616">
          <w:marLeft w:val="640"/>
          <w:marRight w:val="0"/>
          <w:marTop w:val="0"/>
          <w:marBottom w:val="0"/>
          <w:divBdr>
            <w:top w:val="none" w:sz="0" w:space="0" w:color="auto"/>
            <w:left w:val="none" w:sz="0" w:space="0" w:color="auto"/>
            <w:bottom w:val="none" w:sz="0" w:space="0" w:color="auto"/>
            <w:right w:val="none" w:sz="0" w:space="0" w:color="auto"/>
          </w:divBdr>
        </w:div>
        <w:div w:id="999845506">
          <w:marLeft w:val="640"/>
          <w:marRight w:val="0"/>
          <w:marTop w:val="0"/>
          <w:marBottom w:val="0"/>
          <w:divBdr>
            <w:top w:val="none" w:sz="0" w:space="0" w:color="auto"/>
            <w:left w:val="none" w:sz="0" w:space="0" w:color="auto"/>
            <w:bottom w:val="none" w:sz="0" w:space="0" w:color="auto"/>
            <w:right w:val="none" w:sz="0" w:space="0" w:color="auto"/>
          </w:divBdr>
        </w:div>
        <w:div w:id="767307437">
          <w:marLeft w:val="640"/>
          <w:marRight w:val="0"/>
          <w:marTop w:val="0"/>
          <w:marBottom w:val="0"/>
          <w:divBdr>
            <w:top w:val="none" w:sz="0" w:space="0" w:color="auto"/>
            <w:left w:val="none" w:sz="0" w:space="0" w:color="auto"/>
            <w:bottom w:val="none" w:sz="0" w:space="0" w:color="auto"/>
            <w:right w:val="none" w:sz="0" w:space="0" w:color="auto"/>
          </w:divBdr>
        </w:div>
        <w:div w:id="1816530310">
          <w:marLeft w:val="640"/>
          <w:marRight w:val="0"/>
          <w:marTop w:val="0"/>
          <w:marBottom w:val="0"/>
          <w:divBdr>
            <w:top w:val="none" w:sz="0" w:space="0" w:color="auto"/>
            <w:left w:val="none" w:sz="0" w:space="0" w:color="auto"/>
            <w:bottom w:val="none" w:sz="0" w:space="0" w:color="auto"/>
            <w:right w:val="none" w:sz="0" w:space="0" w:color="auto"/>
          </w:divBdr>
        </w:div>
        <w:div w:id="271983023">
          <w:marLeft w:val="640"/>
          <w:marRight w:val="0"/>
          <w:marTop w:val="0"/>
          <w:marBottom w:val="0"/>
          <w:divBdr>
            <w:top w:val="none" w:sz="0" w:space="0" w:color="auto"/>
            <w:left w:val="none" w:sz="0" w:space="0" w:color="auto"/>
            <w:bottom w:val="none" w:sz="0" w:space="0" w:color="auto"/>
            <w:right w:val="none" w:sz="0" w:space="0" w:color="auto"/>
          </w:divBdr>
        </w:div>
        <w:div w:id="1754038096">
          <w:marLeft w:val="640"/>
          <w:marRight w:val="0"/>
          <w:marTop w:val="0"/>
          <w:marBottom w:val="0"/>
          <w:divBdr>
            <w:top w:val="none" w:sz="0" w:space="0" w:color="auto"/>
            <w:left w:val="none" w:sz="0" w:space="0" w:color="auto"/>
            <w:bottom w:val="none" w:sz="0" w:space="0" w:color="auto"/>
            <w:right w:val="none" w:sz="0" w:space="0" w:color="auto"/>
          </w:divBdr>
        </w:div>
        <w:div w:id="534853733">
          <w:marLeft w:val="640"/>
          <w:marRight w:val="0"/>
          <w:marTop w:val="0"/>
          <w:marBottom w:val="0"/>
          <w:divBdr>
            <w:top w:val="none" w:sz="0" w:space="0" w:color="auto"/>
            <w:left w:val="none" w:sz="0" w:space="0" w:color="auto"/>
            <w:bottom w:val="none" w:sz="0" w:space="0" w:color="auto"/>
            <w:right w:val="none" w:sz="0" w:space="0" w:color="auto"/>
          </w:divBdr>
        </w:div>
        <w:div w:id="1676573137">
          <w:marLeft w:val="640"/>
          <w:marRight w:val="0"/>
          <w:marTop w:val="0"/>
          <w:marBottom w:val="0"/>
          <w:divBdr>
            <w:top w:val="none" w:sz="0" w:space="0" w:color="auto"/>
            <w:left w:val="none" w:sz="0" w:space="0" w:color="auto"/>
            <w:bottom w:val="none" w:sz="0" w:space="0" w:color="auto"/>
            <w:right w:val="none" w:sz="0" w:space="0" w:color="auto"/>
          </w:divBdr>
        </w:div>
        <w:div w:id="337849998">
          <w:marLeft w:val="640"/>
          <w:marRight w:val="0"/>
          <w:marTop w:val="0"/>
          <w:marBottom w:val="0"/>
          <w:divBdr>
            <w:top w:val="none" w:sz="0" w:space="0" w:color="auto"/>
            <w:left w:val="none" w:sz="0" w:space="0" w:color="auto"/>
            <w:bottom w:val="none" w:sz="0" w:space="0" w:color="auto"/>
            <w:right w:val="none" w:sz="0" w:space="0" w:color="auto"/>
          </w:divBdr>
        </w:div>
        <w:div w:id="1465005836">
          <w:marLeft w:val="640"/>
          <w:marRight w:val="0"/>
          <w:marTop w:val="0"/>
          <w:marBottom w:val="0"/>
          <w:divBdr>
            <w:top w:val="none" w:sz="0" w:space="0" w:color="auto"/>
            <w:left w:val="none" w:sz="0" w:space="0" w:color="auto"/>
            <w:bottom w:val="none" w:sz="0" w:space="0" w:color="auto"/>
            <w:right w:val="none" w:sz="0" w:space="0" w:color="auto"/>
          </w:divBdr>
        </w:div>
        <w:div w:id="1649821907">
          <w:marLeft w:val="640"/>
          <w:marRight w:val="0"/>
          <w:marTop w:val="0"/>
          <w:marBottom w:val="0"/>
          <w:divBdr>
            <w:top w:val="none" w:sz="0" w:space="0" w:color="auto"/>
            <w:left w:val="none" w:sz="0" w:space="0" w:color="auto"/>
            <w:bottom w:val="none" w:sz="0" w:space="0" w:color="auto"/>
            <w:right w:val="none" w:sz="0" w:space="0" w:color="auto"/>
          </w:divBdr>
        </w:div>
        <w:div w:id="1317301450">
          <w:marLeft w:val="640"/>
          <w:marRight w:val="0"/>
          <w:marTop w:val="0"/>
          <w:marBottom w:val="0"/>
          <w:divBdr>
            <w:top w:val="none" w:sz="0" w:space="0" w:color="auto"/>
            <w:left w:val="none" w:sz="0" w:space="0" w:color="auto"/>
            <w:bottom w:val="none" w:sz="0" w:space="0" w:color="auto"/>
            <w:right w:val="none" w:sz="0" w:space="0" w:color="auto"/>
          </w:divBdr>
        </w:div>
        <w:div w:id="1809782570">
          <w:marLeft w:val="640"/>
          <w:marRight w:val="0"/>
          <w:marTop w:val="0"/>
          <w:marBottom w:val="0"/>
          <w:divBdr>
            <w:top w:val="none" w:sz="0" w:space="0" w:color="auto"/>
            <w:left w:val="none" w:sz="0" w:space="0" w:color="auto"/>
            <w:bottom w:val="none" w:sz="0" w:space="0" w:color="auto"/>
            <w:right w:val="none" w:sz="0" w:space="0" w:color="auto"/>
          </w:divBdr>
        </w:div>
        <w:div w:id="153493114">
          <w:marLeft w:val="640"/>
          <w:marRight w:val="0"/>
          <w:marTop w:val="0"/>
          <w:marBottom w:val="0"/>
          <w:divBdr>
            <w:top w:val="none" w:sz="0" w:space="0" w:color="auto"/>
            <w:left w:val="none" w:sz="0" w:space="0" w:color="auto"/>
            <w:bottom w:val="none" w:sz="0" w:space="0" w:color="auto"/>
            <w:right w:val="none" w:sz="0" w:space="0" w:color="auto"/>
          </w:divBdr>
        </w:div>
        <w:div w:id="571620223">
          <w:marLeft w:val="640"/>
          <w:marRight w:val="0"/>
          <w:marTop w:val="0"/>
          <w:marBottom w:val="0"/>
          <w:divBdr>
            <w:top w:val="none" w:sz="0" w:space="0" w:color="auto"/>
            <w:left w:val="none" w:sz="0" w:space="0" w:color="auto"/>
            <w:bottom w:val="none" w:sz="0" w:space="0" w:color="auto"/>
            <w:right w:val="none" w:sz="0" w:space="0" w:color="auto"/>
          </w:divBdr>
        </w:div>
        <w:div w:id="1398673737">
          <w:marLeft w:val="640"/>
          <w:marRight w:val="0"/>
          <w:marTop w:val="0"/>
          <w:marBottom w:val="0"/>
          <w:divBdr>
            <w:top w:val="none" w:sz="0" w:space="0" w:color="auto"/>
            <w:left w:val="none" w:sz="0" w:space="0" w:color="auto"/>
            <w:bottom w:val="none" w:sz="0" w:space="0" w:color="auto"/>
            <w:right w:val="none" w:sz="0" w:space="0" w:color="auto"/>
          </w:divBdr>
        </w:div>
        <w:div w:id="1010260132">
          <w:marLeft w:val="640"/>
          <w:marRight w:val="0"/>
          <w:marTop w:val="0"/>
          <w:marBottom w:val="0"/>
          <w:divBdr>
            <w:top w:val="none" w:sz="0" w:space="0" w:color="auto"/>
            <w:left w:val="none" w:sz="0" w:space="0" w:color="auto"/>
            <w:bottom w:val="none" w:sz="0" w:space="0" w:color="auto"/>
            <w:right w:val="none" w:sz="0" w:space="0" w:color="auto"/>
          </w:divBdr>
        </w:div>
        <w:div w:id="1647785647">
          <w:marLeft w:val="640"/>
          <w:marRight w:val="0"/>
          <w:marTop w:val="0"/>
          <w:marBottom w:val="0"/>
          <w:divBdr>
            <w:top w:val="none" w:sz="0" w:space="0" w:color="auto"/>
            <w:left w:val="none" w:sz="0" w:space="0" w:color="auto"/>
            <w:bottom w:val="none" w:sz="0" w:space="0" w:color="auto"/>
            <w:right w:val="none" w:sz="0" w:space="0" w:color="auto"/>
          </w:divBdr>
        </w:div>
        <w:div w:id="1837383142">
          <w:marLeft w:val="640"/>
          <w:marRight w:val="0"/>
          <w:marTop w:val="0"/>
          <w:marBottom w:val="0"/>
          <w:divBdr>
            <w:top w:val="none" w:sz="0" w:space="0" w:color="auto"/>
            <w:left w:val="none" w:sz="0" w:space="0" w:color="auto"/>
            <w:bottom w:val="none" w:sz="0" w:space="0" w:color="auto"/>
            <w:right w:val="none" w:sz="0" w:space="0" w:color="auto"/>
          </w:divBdr>
        </w:div>
        <w:div w:id="1216503723">
          <w:marLeft w:val="640"/>
          <w:marRight w:val="0"/>
          <w:marTop w:val="0"/>
          <w:marBottom w:val="0"/>
          <w:divBdr>
            <w:top w:val="none" w:sz="0" w:space="0" w:color="auto"/>
            <w:left w:val="none" w:sz="0" w:space="0" w:color="auto"/>
            <w:bottom w:val="none" w:sz="0" w:space="0" w:color="auto"/>
            <w:right w:val="none" w:sz="0" w:space="0" w:color="auto"/>
          </w:divBdr>
        </w:div>
        <w:div w:id="2063556036">
          <w:marLeft w:val="640"/>
          <w:marRight w:val="0"/>
          <w:marTop w:val="0"/>
          <w:marBottom w:val="0"/>
          <w:divBdr>
            <w:top w:val="none" w:sz="0" w:space="0" w:color="auto"/>
            <w:left w:val="none" w:sz="0" w:space="0" w:color="auto"/>
            <w:bottom w:val="none" w:sz="0" w:space="0" w:color="auto"/>
            <w:right w:val="none" w:sz="0" w:space="0" w:color="auto"/>
          </w:divBdr>
        </w:div>
        <w:div w:id="1999532975">
          <w:marLeft w:val="640"/>
          <w:marRight w:val="0"/>
          <w:marTop w:val="0"/>
          <w:marBottom w:val="0"/>
          <w:divBdr>
            <w:top w:val="none" w:sz="0" w:space="0" w:color="auto"/>
            <w:left w:val="none" w:sz="0" w:space="0" w:color="auto"/>
            <w:bottom w:val="none" w:sz="0" w:space="0" w:color="auto"/>
            <w:right w:val="none" w:sz="0" w:space="0" w:color="auto"/>
          </w:divBdr>
        </w:div>
        <w:div w:id="1579826687">
          <w:marLeft w:val="640"/>
          <w:marRight w:val="0"/>
          <w:marTop w:val="0"/>
          <w:marBottom w:val="0"/>
          <w:divBdr>
            <w:top w:val="none" w:sz="0" w:space="0" w:color="auto"/>
            <w:left w:val="none" w:sz="0" w:space="0" w:color="auto"/>
            <w:bottom w:val="none" w:sz="0" w:space="0" w:color="auto"/>
            <w:right w:val="none" w:sz="0" w:space="0" w:color="auto"/>
          </w:divBdr>
        </w:div>
        <w:div w:id="1363626267">
          <w:marLeft w:val="640"/>
          <w:marRight w:val="0"/>
          <w:marTop w:val="0"/>
          <w:marBottom w:val="0"/>
          <w:divBdr>
            <w:top w:val="none" w:sz="0" w:space="0" w:color="auto"/>
            <w:left w:val="none" w:sz="0" w:space="0" w:color="auto"/>
            <w:bottom w:val="none" w:sz="0" w:space="0" w:color="auto"/>
            <w:right w:val="none" w:sz="0" w:space="0" w:color="auto"/>
          </w:divBdr>
        </w:div>
        <w:div w:id="728580038">
          <w:marLeft w:val="640"/>
          <w:marRight w:val="0"/>
          <w:marTop w:val="0"/>
          <w:marBottom w:val="0"/>
          <w:divBdr>
            <w:top w:val="none" w:sz="0" w:space="0" w:color="auto"/>
            <w:left w:val="none" w:sz="0" w:space="0" w:color="auto"/>
            <w:bottom w:val="none" w:sz="0" w:space="0" w:color="auto"/>
            <w:right w:val="none" w:sz="0" w:space="0" w:color="auto"/>
          </w:divBdr>
        </w:div>
      </w:divsChild>
    </w:div>
    <w:div w:id="1551070036">
      <w:bodyDiv w:val="1"/>
      <w:marLeft w:val="0"/>
      <w:marRight w:val="0"/>
      <w:marTop w:val="0"/>
      <w:marBottom w:val="0"/>
      <w:divBdr>
        <w:top w:val="none" w:sz="0" w:space="0" w:color="auto"/>
        <w:left w:val="none" w:sz="0" w:space="0" w:color="auto"/>
        <w:bottom w:val="none" w:sz="0" w:space="0" w:color="auto"/>
        <w:right w:val="none" w:sz="0" w:space="0" w:color="auto"/>
      </w:divBdr>
      <w:divsChild>
        <w:div w:id="854227959">
          <w:marLeft w:val="640"/>
          <w:marRight w:val="0"/>
          <w:marTop w:val="0"/>
          <w:marBottom w:val="0"/>
          <w:divBdr>
            <w:top w:val="none" w:sz="0" w:space="0" w:color="auto"/>
            <w:left w:val="none" w:sz="0" w:space="0" w:color="auto"/>
            <w:bottom w:val="none" w:sz="0" w:space="0" w:color="auto"/>
            <w:right w:val="none" w:sz="0" w:space="0" w:color="auto"/>
          </w:divBdr>
        </w:div>
        <w:div w:id="884298025">
          <w:marLeft w:val="640"/>
          <w:marRight w:val="0"/>
          <w:marTop w:val="0"/>
          <w:marBottom w:val="0"/>
          <w:divBdr>
            <w:top w:val="none" w:sz="0" w:space="0" w:color="auto"/>
            <w:left w:val="none" w:sz="0" w:space="0" w:color="auto"/>
            <w:bottom w:val="none" w:sz="0" w:space="0" w:color="auto"/>
            <w:right w:val="none" w:sz="0" w:space="0" w:color="auto"/>
          </w:divBdr>
        </w:div>
        <w:div w:id="1744792323">
          <w:marLeft w:val="640"/>
          <w:marRight w:val="0"/>
          <w:marTop w:val="0"/>
          <w:marBottom w:val="0"/>
          <w:divBdr>
            <w:top w:val="none" w:sz="0" w:space="0" w:color="auto"/>
            <w:left w:val="none" w:sz="0" w:space="0" w:color="auto"/>
            <w:bottom w:val="none" w:sz="0" w:space="0" w:color="auto"/>
            <w:right w:val="none" w:sz="0" w:space="0" w:color="auto"/>
          </w:divBdr>
        </w:div>
        <w:div w:id="486633837">
          <w:marLeft w:val="640"/>
          <w:marRight w:val="0"/>
          <w:marTop w:val="0"/>
          <w:marBottom w:val="0"/>
          <w:divBdr>
            <w:top w:val="none" w:sz="0" w:space="0" w:color="auto"/>
            <w:left w:val="none" w:sz="0" w:space="0" w:color="auto"/>
            <w:bottom w:val="none" w:sz="0" w:space="0" w:color="auto"/>
            <w:right w:val="none" w:sz="0" w:space="0" w:color="auto"/>
          </w:divBdr>
        </w:div>
        <w:div w:id="738090271">
          <w:marLeft w:val="640"/>
          <w:marRight w:val="0"/>
          <w:marTop w:val="0"/>
          <w:marBottom w:val="0"/>
          <w:divBdr>
            <w:top w:val="none" w:sz="0" w:space="0" w:color="auto"/>
            <w:left w:val="none" w:sz="0" w:space="0" w:color="auto"/>
            <w:bottom w:val="none" w:sz="0" w:space="0" w:color="auto"/>
            <w:right w:val="none" w:sz="0" w:space="0" w:color="auto"/>
          </w:divBdr>
        </w:div>
        <w:div w:id="507453316">
          <w:marLeft w:val="640"/>
          <w:marRight w:val="0"/>
          <w:marTop w:val="0"/>
          <w:marBottom w:val="0"/>
          <w:divBdr>
            <w:top w:val="none" w:sz="0" w:space="0" w:color="auto"/>
            <w:left w:val="none" w:sz="0" w:space="0" w:color="auto"/>
            <w:bottom w:val="none" w:sz="0" w:space="0" w:color="auto"/>
            <w:right w:val="none" w:sz="0" w:space="0" w:color="auto"/>
          </w:divBdr>
        </w:div>
        <w:div w:id="736436152">
          <w:marLeft w:val="640"/>
          <w:marRight w:val="0"/>
          <w:marTop w:val="0"/>
          <w:marBottom w:val="0"/>
          <w:divBdr>
            <w:top w:val="none" w:sz="0" w:space="0" w:color="auto"/>
            <w:left w:val="none" w:sz="0" w:space="0" w:color="auto"/>
            <w:bottom w:val="none" w:sz="0" w:space="0" w:color="auto"/>
            <w:right w:val="none" w:sz="0" w:space="0" w:color="auto"/>
          </w:divBdr>
        </w:div>
        <w:div w:id="863396009">
          <w:marLeft w:val="640"/>
          <w:marRight w:val="0"/>
          <w:marTop w:val="0"/>
          <w:marBottom w:val="0"/>
          <w:divBdr>
            <w:top w:val="none" w:sz="0" w:space="0" w:color="auto"/>
            <w:left w:val="none" w:sz="0" w:space="0" w:color="auto"/>
            <w:bottom w:val="none" w:sz="0" w:space="0" w:color="auto"/>
            <w:right w:val="none" w:sz="0" w:space="0" w:color="auto"/>
          </w:divBdr>
        </w:div>
        <w:div w:id="311760358">
          <w:marLeft w:val="640"/>
          <w:marRight w:val="0"/>
          <w:marTop w:val="0"/>
          <w:marBottom w:val="0"/>
          <w:divBdr>
            <w:top w:val="none" w:sz="0" w:space="0" w:color="auto"/>
            <w:left w:val="none" w:sz="0" w:space="0" w:color="auto"/>
            <w:bottom w:val="none" w:sz="0" w:space="0" w:color="auto"/>
            <w:right w:val="none" w:sz="0" w:space="0" w:color="auto"/>
          </w:divBdr>
        </w:div>
        <w:div w:id="1945337083">
          <w:marLeft w:val="640"/>
          <w:marRight w:val="0"/>
          <w:marTop w:val="0"/>
          <w:marBottom w:val="0"/>
          <w:divBdr>
            <w:top w:val="none" w:sz="0" w:space="0" w:color="auto"/>
            <w:left w:val="none" w:sz="0" w:space="0" w:color="auto"/>
            <w:bottom w:val="none" w:sz="0" w:space="0" w:color="auto"/>
            <w:right w:val="none" w:sz="0" w:space="0" w:color="auto"/>
          </w:divBdr>
        </w:div>
      </w:divsChild>
    </w:div>
    <w:div w:id="1551259349">
      <w:bodyDiv w:val="1"/>
      <w:marLeft w:val="0"/>
      <w:marRight w:val="0"/>
      <w:marTop w:val="0"/>
      <w:marBottom w:val="0"/>
      <w:divBdr>
        <w:top w:val="none" w:sz="0" w:space="0" w:color="auto"/>
        <w:left w:val="none" w:sz="0" w:space="0" w:color="auto"/>
        <w:bottom w:val="none" w:sz="0" w:space="0" w:color="auto"/>
        <w:right w:val="none" w:sz="0" w:space="0" w:color="auto"/>
      </w:divBdr>
      <w:divsChild>
        <w:div w:id="1412391471">
          <w:marLeft w:val="640"/>
          <w:marRight w:val="0"/>
          <w:marTop w:val="0"/>
          <w:marBottom w:val="0"/>
          <w:divBdr>
            <w:top w:val="none" w:sz="0" w:space="0" w:color="auto"/>
            <w:left w:val="none" w:sz="0" w:space="0" w:color="auto"/>
            <w:bottom w:val="none" w:sz="0" w:space="0" w:color="auto"/>
            <w:right w:val="none" w:sz="0" w:space="0" w:color="auto"/>
          </w:divBdr>
        </w:div>
        <w:div w:id="2074305813">
          <w:marLeft w:val="640"/>
          <w:marRight w:val="0"/>
          <w:marTop w:val="0"/>
          <w:marBottom w:val="0"/>
          <w:divBdr>
            <w:top w:val="none" w:sz="0" w:space="0" w:color="auto"/>
            <w:left w:val="none" w:sz="0" w:space="0" w:color="auto"/>
            <w:bottom w:val="none" w:sz="0" w:space="0" w:color="auto"/>
            <w:right w:val="none" w:sz="0" w:space="0" w:color="auto"/>
          </w:divBdr>
        </w:div>
        <w:div w:id="1090009802">
          <w:marLeft w:val="640"/>
          <w:marRight w:val="0"/>
          <w:marTop w:val="0"/>
          <w:marBottom w:val="0"/>
          <w:divBdr>
            <w:top w:val="none" w:sz="0" w:space="0" w:color="auto"/>
            <w:left w:val="none" w:sz="0" w:space="0" w:color="auto"/>
            <w:bottom w:val="none" w:sz="0" w:space="0" w:color="auto"/>
            <w:right w:val="none" w:sz="0" w:space="0" w:color="auto"/>
          </w:divBdr>
        </w:div>
        <w:div w:id="1600287569">
          <w:marLeft w:val="640"/>
          <w:marRight w:val="0"/>
          <w:marTop w:val="0"/>
          <w:marBottom w:val="0"/>
          <w:divBdr>
            <w:top w:val="none" w:sz="0" w:space="0" w:color="auto"/>
            <w:left w:val="none" w:sz="0" w:space="0" w:color="auto"/>
            <w:bottom w:val="none" w:sz="0" w:space="0" w:color="auto"/>
            <w:right w:val="none" w:sz="0" w:space="0" w:color="auto"/>
          </w:divBdr>
        </w:div>
        <w:div w:id="1795325526">
          <w:marLeft w:val="640"/>
          <w:marRight w:val="0"/>
          <w:marTop w:val="0"/>
          <w:marBottom w:val="0"/>
          <w:divBdr>
            <w:top w:val="none" w:sz="0" w:space="0" w:color="auto"/>
            <w:left w:val="none" w:sz="0" w:space="0" w:color="auto"/>
            <w:bottom w:val="none" w:sz="0" w:space="0" w:color="auto"/>
            <w:right w:val="none" w:sz="0" w:space="0" w:color="auto"/>
          </w:divBdr>
        </w:div>
        <w:div w:id="208340937">
          <w:marLeft w:val="640"/>
          <w:marRight w:val="0"/>
          <w:marTop w:val="0"/>
          <w:marBottom w:val="0"/>
          <w:divBdr>
            <w:top w:val="none" w:sz="0" w:space="0" w:color="auto"/>
            <w:left w:val="none" w:sz="0" w:space="0" w:color="auto"/>
            <w:bottom w:val="none" w:sz="0" w:space="0" w:color="auto"/>
            <w:right w:val="none" w:sz="0" w:space="0" w:color="auto"/>
          </w:divBdr>
        </w:div>
        <w:div w:id="1580483758">
          <w:marLeft w:val="640"/>
          <w:marRight w:val="0"/>
          <w:marTop w:val="0"/>
          <w:marBottom w:val="0"/>
          <w:divBdr>
            <w:top w:val="none" w:sz="0" w:space="0" w:color="auto"/>
            <w:left w:val="none" w:sz="0" w:space="0" w:color="auto"/>
            <w:bottom w:val="none" w:sz="0" w:space="0" w:color="auto"/>
            <w:right w:val="none" w:sz="0" w:space="0" w:color="auto"/>
          </w:divBdr>
        </w:div>
        <w:div w:id="1151749601">
          <w:marLeft w:val="640"/>
          <w:marRight w:val="0"/>
          <w:marTop w:val="0"/>
          <w:marBottom w:val="0"/>
          <w:divBdr>
            <w:top w:val="none" w:sz="0" w:space="0" w:color="auto"/>
            <w:left w:val="none" w:sz="0" w:space="0" w:color="auto"/>
            <w:bottom w:val="none" w:sz="0" w:space="0" w:color="auto"/>
            <w:right w:val="none" w:sz="0" w:space="0" w:color="auto"/>
          </w:divBdr>
        </w:div>
        <w:div w:id="347677380">
          <w:marLeft w:val="640"/>
          <w:marRight w:val="0"/>
          <w:marTop w:val="0"/>
          <w:marBottom w:val="0"/>
          <w:divBdr>
            <w:top w:val="none" w:sz="0" w:space="0" w:color="auto"/>
            <w:left w:val="none" w:sz="0" w:space="0" w:color="auto"/>
            <w:bottom w:val="none" w:sz="0" w:space="0" w:color="auto"/>
            <w:right w:val="none" w:sz="0" w:space="0" w:color="auto"/>
          </w:divBdr>
        </w:div>
        <w:div w:id="1083641988">
          <w:marLeft w:val="640"/>
          <w:marRight w:val="0"/>
          <w:marTop w:val="0"/>
          <w:marBottom w:val="0"/>
          <w:divBdr>
            <w:top w:val="none" w:sz="0" w:space="0" w:color="auto"/>
            <w:left w:val="none" w:sz="0" w:space="0" w:color="auto"/>
            <w:bottom w:val="none" w:sz="0" w:space="0" w:color="auto"/>
            <w:right w:val="none" w:sz="0" w:space="0" w:color="auto"/>
          </w:divBdr>
        </w:div>
        <w:div w:id="2033798764">
          <w:marLeft w:val="640"/>
          <w:marRight w:val="0"/>
          <w:marTop w:val="0"/>
          <w:marBottom w:val="0"/>
          <w:divBdr>
            <w:top w:val="none" w:sz="0" w:space="0" w:color="auto"/>
            <w:left w:val="none" w:sz="0" w:space="0" w:color="auto"/>
            <w:bottom w:val="none" w:sz="0" w:space="0" w:color="auto"/>
            <w:right w:val="none" w:sz="0" w:space="0" w:color="auto"/>
          </w:divBdr>
        </w:div>
        <w:div w:id="1811826498">
          <w:marLeft w:val="640"/>
          <w:marRight w:val="0"/>
          <w:marTop w:val="0"/>
          <w:marBottom w:val="0"/>
          <w:divBdr>
            <w:top w:val="none" w:sz="0" w:space="0" w:color="auto"/>
            <w:left w:val="none" w:sz="0" w:space="0" w:color="auto"/>
            <w:bottom w:val="none" w:sz="0" w:space="0" w:color="auto"/>
            <w:right w:val="none" w:sz="0" w:space="0" w:color="auto"/>
          </w:divBdr>
        </w:div>
        <w:div w:id="573734616">
          <w:marLeft w:val="640"/>
          <w:marRight w:val="0"/>
          <w:marTop w:val="0"/>
          <w:marBottom w:val="0"/>
          <w:divBdr>
            <w:top w:val="none" w:sz="0" w:space="0" w:color="auto"/>
            <w:left w:val="none" w:sz="0" w:space="0" w:color="auto"/>
            <w:bottom w:val="none" w:sz="0" w:space="0" w:color="auto"/>
            <w:right w:val="none" w:sz="0" w:space="0" w:color="auto"/>
          </w:divBdr>
        </w:div>
        <w:div w:id="498543595">
          <w:marLeft w:val="640"/>
          <w:marRight w:val="0"/>
          <w:marTop w:val="0"/>
          <w:marBottom w:val="0"/>
          <w:divBdr>
            <w:top w:val="none" w:sz="0" w:space="0" w:color="auto"/>
            <w:left w:val="none" w:sz="0" w:space="0" w:color="auto"/>
            <w:bottom w:val="none" w:sz="0" w:space="0" w:color="auto"/>
            <w:right w:val="none" w:sz="0" w:space="0" w:color="auto"/>
          </w:divBdr>
        </w:div>
        <w:div w:id="336269158">
          <w:marLeft w:val="640"/>
          <w:marRight w:val="0"/>
          <w:marTop w:val="0"/>
          <w:marBottom w:val="0"/>
          <w:divBdr>
            <w:top w:val="none" w:sz="0" w:space="0" w:color="auto"/>
            <w:left w:val="none" w:sz="0" w:space="0" w:color="auto"/>
            <w:bottom w:val="none" w:sz="0" w:space="0" w:color="auto"/>
            <w:right w:val="none" w:sz="0" w:space="0" w:color="auto"/>
          </w:divBdr>
        </w:div>
      </w:divsChild>
    </w:div>
    <w:div w:id="1551453188">
      <w:bodyDiv w:val="1"/>
      <w:marLeft w:val="0"/>
      <w:marRight w:val="0"/>
      <w:marTop w:val="0"/>
      <w:marBottom w:val="0"/>
      <w:divBdr>
        <w:top w:val="none" w:sz="0" w:space="0" w:color="auto"/>
        <w:left w:val="none" w:sz="0" w:space="0" w:color="auto"/>
        <w:bottom w:val="none" w:sz="0" w:space="0" w:color="auto"/>
        <w:right w:val="none" w:sz="0" w:space="0" w:color="auto"/>
      </w:divBdr>
    </w:div>
    <w:div w:id="1556506425">
      <w:bodyDiv w:val="1"/>
      <w:marLeft w:val="0"/>
      <w:marRight w:val="0"/>
      <w:marTop w:val="0"/>
      <w:marBottom w:val="0"/>
      <w:divBdr>
        <w:top w:val="none" w:sz="0" w:space="0" w:color="auto"/>
        <w:left w:val="none" w:sz="0" w:space="0" w:color="auto"/>
        <w:bottom w:val="none" w:sz="0" w:space="0" w:color="auto"/>
        <w:right w:val="none" w:sz="0" w:space="0" w:color="auto"/>
      </w:divBdr>
      <w:divsChild>
        <w:div w:id="1547108356">
          <w:marLeft w:val="640"/>
          <w:marRight w:val="0"/>
          <w:marTop w:val="0"/>
          <w:marBottom w:val="0"/>
          <w:divBdr>
            <w:top w:val="none" w:sz="0" w:space="0" w:color="auto"/>
            <w:left w:val="none" w:sz="0" w:space="0" w:color="auto"/>
            <w:bottom w:val="none" w:sz="0" w:space="0" w:color="auto"/>
            <w:right w:val="none" w:sz="0" w:space="0" w:color="auto"/>
          </w:divBdr>
        </w:div>
        <w:div w:id="1530609004">
          <w:marLeft w:val="640"/>
          <w:marRight w:val="0"/>
          <w:marTop w:val="0"/>
          <w:marBottom w:val="0"/>
          <w:divBdr>
            <w:top w:val="none" w:sz="0" w:space="0" w:color="auto"/>
            <w:left w:val="none" w:sz="0" w:space="0" w:color="auto"/>
            <w:bottom w:val="none" w:sz="0" w:space="0" w:color="auto"/>
            <w:right w:val="none" w:sz="0" w:space="0" w:color="auto"/>
          </w:divBdr>
        </w:div>
        <w:div w:id="1882016273">
          <w:marLeft w:val="640"/>
          <w:marRight w:val="0"/>
          <w:marTop w:val="0"/>
          <w:marBottom w:val="0"/>
          <w:divBdr>
            <w:top w:val="none" w:sz="0" w:space="0" w:color="auto"/>
            <w:left w:val="none" w:sz="0" w:space="0" w:color="auto"/>
            <w:bottom w:val="none" w:sz="0" w:space="0" w:color="auto"/>
            <w:right w:val="none" w:sz="0" w:space="0" w:color="auto"/>
          </w:divBdr>
        </w:div>
        <w:div w:id="111290208">
          <w:marLeft w:val="640"/>
          <w:marRight w:val="0"/>
          <w:marTop w:val="0"/>
          <w:marBottom w:val="0"/>
          <w:divBdr>
            <w:top w:val="none" w:sz="0" w:space="0" w:color="auto"/>
            <w:left w:val="none" w:sz="0" w:space="0" w:color="auto"/>
            <w:bottom w:val="none" w:sz="0" w:space="0" w:color="auto"/>
            <w:right w:val="none" w:sz="0" w:space="0" w:color="auto"/>
          </w:divBdr>
        </w:div>
        <w:div w:id="710230271">
          <w:marLeft w:val="640"/>
          <w:marRight w:val="0"/>
          <w:marTop w:val="0"/>
          <w:marBottom w:val="0"/>
          <w:divBdr>
            <w:top w:val="none" w:sz="0" w:space="0" w:color="auto"/>
            <w:left w:val="none" w:sz="0" w:space="0" w:color="auto"/>
            <w:bottom w:val="none" w:sz="0" w:space="0" w:color="auto"/>
            <w:right w:val="none" w:sz="0" w:space="0" w:color="auto"/>
          </w:divBdr>
        </w:div>
        <w:div w:id="306202149">
          <w:marLeft w:val="640"/>
          <w:marRight w:val="0"/>
          <w:marTop w:val="0"/>
          <w:marBottom w:val="0"/>
          <w:divBdr>
            <w:top w:val="none" w:sz="0" w:space="0" w:color="auto"/>
            <w:left w:val="none" w:sz="0" w:space="0" w:color="auto"/>
            <w:bottom w:val="none" w:sz="0" w:space="0" w:color="auto"/>
            <w:right w:val="none" w:sz="0" w:space="0" w:color="auto"/>
          </w:divBdr>
        </w:div>
        <w:div w:id="2052800216">
          <w:marLeft w:val="640"/>
          <w:marRight w:val="0"/>
          <w:marTop w:val="0"/>
          <w:marBottom w:val="0"/>
          <w:divBdr>
            <w:top w:val="none" w:sz="0" w:space="0" w:color="auto"/>
            <w:left w:val="none" w:sz="0" w:space="0" w:color="auto"/>
            <w:bottom w:val="none" w:sz="0" w:space="0" w:color="auto"/>
            <w:right w:val="none" w:sz="0" w:space="0" w:color="auto"/>
          </w:divBdr>
        </w:div>
        <w:div w:id="444890342">
          <w:marLeft w:val="640"/>
          <w:marRight w:val="0"/>
          <w:marTop w:val="0"/>
          <w:marBottom w:val="0"/>
          <w:divBdr>
            <w:top w:val="none" w:sz="0" w:space="0" w:color="auto"/>
            <w:left w:val="none" w:sz="0" w:space="0" w:color="auto"/>
            <w:bottom w:val="none" w:sz="0" w:space="0" w:color="auto"/>
            <w:right w:val="none" w:sz="0" w:space="0" w:color="auto"/>
          </w:divBdr>
        </w:div>
        <w:div w:id="1547450595">
          <w:marLeft w:val="640"/>
          <w:marRight w:val="0"/>
          <w:marTop w:val="0"/>
          <w:marBottom w:val="0"/>
          <w:divBdr>
            <w:top w:val="none" w:sz="0" w:space="0" w:color="auto"/>
            <w:left w:val="none" w:sz="0" w:space="0" w:color="auto"/>
            <w:bottom w:val="none" w:sz="0" w:space="0" w:color="auto"/>
            <w:right w:val="none" w:sz="0" w:space="0" w:color="auto"/>
          </w:divBdr>
        </w:div>
        <w:div w:id="11228796">
          <w:marLeft w:val="640"/>
          <w:marRight w:val="0"/>
          <w:marTop w:val="0"/>
          <w:marBottom w:val="0"/>
          <w:divBdr>
            <w:top w:val="none" w:sz="0" w:space="0" w:color="auto"/>
            <w:left w:val="none" w:sz="0" w:space="0" w:color="auto"/>
            <w:bottom w:val="none" w:sz="0" w:space="0" w:color="auto"/>
            <w:right w:val="none" w:sz="0" w:space="0" w:color="auto"/>
          </w:divBdr>
        </w:div>
        <w:div w:id="1010958917">
          <w:marLeft w:val="640"/>
          <w:marRight w:val="0"/>
          <w:marTop w:val="0"/>
          <w:marBottom w:val="0"/>
          <w:divBdr>
            <w:top w:val="none" w:sz="0" w:space="0" w:color="auto"/>
            <w:left w:val="none" w:sz="0" w:space="0" w:color="auto"/>
            <w:bottom w:val="none" w:sz="0" w:space="0" w:color="auto"/>
            <w:right w:val="none" w:sz="0" w:space="0" w:color="auto"/>
          </w:divBdr>
        </w:div>
        <w:div w:id="1961914054">
          <w:marLeft w:val="640"/>
          <w:marRight w:val="0"/>
          <w:marTop w:val="0"/>
          <w:marBottom w:val="0"/>
          <w:divBdr>
            <w:top w:val="none" w:sz="0" w:space="0" w:color="auto"/>
            <w:left w:val="none" w:sz="0" w:space="0" w:color="auto"/>
            <w:bottom w:val="none" w:sz="0" w:space="0" w:color="auto"/>
            <w:right w:val="none" w:sz="0" w:space="0" w:color="auto"/>
          </w:divBdr>
        </w:div>
        <w:div w:id="2100365598">
          <w:marLeft w:val="640"/>
          <w:marRight w:val="0"/>
          <w:marTop w:val="0"/>
          <w:marBottom w:val="0"/>
          <w:divBdr>
            <w:top w:val="none" w:sz="0" w:space="0" w:color="auto"/>
            <w:left w:val="none" w:sz="0" w:space="0" w:color="auto"/>
            <w:bottom w:val="none" w:sz="0" w:space="0" w:color="auto"/>
            <w:right w:val="none" w:sz="0" w:space="0" w:color="auto"/>
          </w:divBdr>
        </w:div>
        <w:div w:id="1992368506">
          <w:marLeft w:val="640"/>
          <w:marRight w:val="0"/>
          <w:marTop w:val="0"/>
          <w:marBottom w:val="0"/>
          <w:divBdr>
            <w:top w:val="none" w:sz="0" w:space="0" w:color="auto"/>
            <w:left w:val="none" w:sz="0" w:space="0" w:color="auto"/>
            <w:bottom w:val="none" w:sz="0" w:space="0" w:color="auto"/>
            <w:right w:val="none" w:sz="0" w:space="0" w:color="auto"/>
          </w:divBdr>
        </w:div>
        <w:div w:id="1668360371">
          <w:marLeft w:val="640"/>
          <w:marRight w:val="0"/>
          <w:marTop w:val="0"/>
          <w:marBottom w:val="0"/>
          <w:divBdr>
            <w:top w:val="none" w:sz="0" w:space="0" w:color="auto"/>
            <w:left w:val="none" w:sz="0" w:space="0" w:color="auto"/>
            <w:bottom w:val="none" w:sz="0" w:space="0" w:color="auto"/>
            <w:right w:val="none" w:sz="0" w:space="0" w:color="auto"/>
          </w:divBdr>
        </w:div>
        <w:div w:id="1709262124">
          <w:marLeft w:val="640"/>
          <w:marRight w:val="0"/>
          <w:marTop w:val="0"/>
          <w:marBottom w:val="0"/>
          <w:divBdr>
            <w:top w:val="none" w:sz="0" w:space="0" w:color="auto"/>
            <w:left w:val="none" w:sz="0" w:space="0" w:color="auto"/>
            <w:bottom w:val="none" w:sz="0" w:space="0" w:color="auto"/>
            <w:right w:val="none" w:sz="0" w:space="0" w:color="auto"/>
          </w:divBdr>
        </w:div>
      </w:divsChild>
    </w:div>
    <w:div w:id="1561020283">
      <w:bodyDiv w:val="1"/>
      <w:marLeft w:val="0"/>
      <w:marRight w:val="0"/>
      <w:marTop w:val="0"/>
      <w:marBottom w:val="0"/>
      <w:divBdr>
        <w:top w:val="none" w:sz="0" w:space="0" w:color="auto"/>
        <w:left w:val="none" w:sz="0" w:space="0" w:color="auto"/>
        <w:bottom w:val="none" w:sz="0" w:space="0" w:color="auto"/>
        <w:right w:val="none" w:sz="0" w:space="0" w:color="auto"/>
      </w:divBdr>
      <w:divsChild>
        <w:div w:id="1581715497">
          <w:marLeft w:val="640"/>
          <w:marRight w:val="0"/>
          <w:marTop w:val="0"/>
          <w:marBottom w:val="0"/>
          <w:divBdr>
            <w:top w:val="none" w:sz="0" w:space="0" w:color="auto"/>
            <w:left w:val="none" w:sz="0" w:space="0" w:color="auto"/>
            <w:bottom w:val="none" w:sz="0" w:space="0" w:color="auto"/>
            <w:right w:val="none" w:sz="0" w:space="0" w:color="auto"/>
          </w:divBdr>
        </w:div>
        <w:div w:id="1932198642">
          <w:marLeft w:val="640"/>
          <w:marRight w:val="0"/>
          <w:marTop w:val="0"/>
          <w:marBottom w:val="0"/>
          <w:divBdr>
            <w:top w:val="none" w:sz="0" w:space="0" w:color="auto"/>
            <w:left w:val="none" w:sz="0" w:space="0" w:color="auto"/>
            <w:bottom w:val="none" w:sz="0" w:space="0" w:color="auto"/>
            <w:right w:val="none" w:sz="0" w:space="0" w:color="auto"/>
          </w:divBdr>
        </w:div>
        <w:div w:id="858157501">
          <w:marLeft w:val="640"/>
          <w:marRight w:val="0"/>
          <w:marTop w:val="0"/>
          <w:marBottom w:val="0"/>
          <w:divBdr>
            <w:top w:val="none" w:sz="0" w:space="0" w:color="auto"/>
            <w:left w:val="none" w:sz="0" w:space="0" w:color="auto"/>
            <w:bottom w:val="none" w:sz="0" w:space="0" w:color="auto"/>
            <w:right w:val="none" w:sz="0" w:space="0" w:color="auto"/>
          </w:divBdr>
        </w:div>
        <w:div w:id="174998444">
          <w:marLeft w:val="640"/>
          <w:marRight w:val="0"/>
          <w:marTop w:val="0"/>
          <w:marBottom w:val="0"/>
          <w:divBdr>
            <w:top w:val="none" w:sz="0" w:space="0" w:color="auto"/>
            <w:left w:val="none" w:sz="0" w:space="0" w:color="auto"/>
            <w:bottom w:val="none" w:sz="0" w:space="0" w:color="auto"/>
            <w:right w:val="none" w:sz="0" w:space="0" w:color="auto"/>
          </w:divBdr>
        </w:div>
        <w:div w:id="1470127985">
          <w:marLeft w:val="640"/>
          <w:marRight w:val="0"/>
          <w:marTop w:val="0"/>
          <w:marBottom w:val="0"/>
          <w:divBdr>
            <w:top w:val="none" w:sz="0" w:space="0" w:color="auto"/>
            <w:left w:val="none" w:sz="0" w:space="0" w:color="auto"/>
            <w:bottom w:val="none" w:sz="0" w:space="0" w:color="auto"/>
            <w:right w:val="none" w:sz="0" w:space="0" w:color="auto"/>
          </w:divBdr>
        </w:div>
        <w:div w:id="885525903">
          <w:marLeft w:val="640"/>
          <w:marRight w:val="0"/>
          <w:marTop w:val="0"/>
          <w:marBottom w:val="0"/>
          <w:divBdr>
            <w:top w:val="none" w:sz="0" w:space="0" w:color="auto"/>
            <w:left w:val="none" w:sz="0" w:space="0" w:color="auto"/>
            <w:bottom w:val="none" w:sz="0" w:space="0" w:color="auto"/>
            <w:right w:val="none" w:sz="0" w:space="0" w:color="auto"/>
          </w:divBdr>
        </w:div>
        <w:div w:id="1827628327">
          <w:marLeft w:val="640"/>
          <w:marRight w:val="0"/>
          <w:marTop w:val="0"/>
          <w:marBottom w:val="0"/>
          <w:divBdr>
            <w:top w:val="none" w:sz="0" w:space="0" w:color="auto"/>
            <w:left w:val="none" w:sz="0" w:space="0" w:color="auto"/>
            <w:bottom w:val="none" w:sz="0" w:space="0" w:color="auto"/>
            <w:right w:val="none" w:sz="0" w:space="0" w:color="auto"/>
          </w:divBdr>
        </w:div>
        <w:div w:id="1819763711">
          <w:marLeft w:val="640"/>
          <w:marRight w:val="0"/>
          <w:marTop w:val="0"/>
          <w:marBottom w:val="0"/>
          <w:divBdr>
            <w:top w:val="none" w:sz="0" w:space="0" w:color="auto"/>
            <w:left w:val="none" w:sz="0" w:space="0" w:color="auto"/>
            <w:bottom w:val="none" w:sz="0" w:space="0" w:color="auto"/>
            <w:right w:val="none" w:sz="0" w:space="0" w:color="auto"/>
          </w:divBdr>
        </w:div>
        <w:div w:id="1461217581">
          <w:marLeft w:val="640"/>
          <w:marRight w:val="0"/>
          <w:marTop w:val="0"/>
          <w:marBottom w:val="0"/>
          <w:divBdr>
            <w:top w:val="none" w:sz="0" w:space="0" w:color="auto"/>
            <w:left w:val="none" w:sz="0" w:space="0" w:color="auto"/>
            <w:bottom w:val="none" w:sz="0" w:space="0" w:color="auto"/>
            <w:right w:val="none" w:sz="0" w:space="0" w:color="auto"/>
          </w:divBdr>
        </w:div>
        <w:div w:id="781149325">
          <w:marLeft w:val="640"/>
          <w:marRight w:val="0"/>
          <w:marTop w:val="0"/>
          <w:marBottom w:val="0"/>
          <w:divBdr>
            <w:top w:val="none" w:sz="0" w:space="0" w:color="auto"/>
            <w:left w:val="none" w:sz="0" w:space="0" w:color="auto"/>
            <w:bottom w:val="none" w:sz="0" w:space="0" w:color="auto"/>
            <w:right w:val="none" w:sz="0" w:space="0" w:color="auto"/>
          </w:divBdr>
        </w:div>
        <w:div w:id="1920671940">
          <w:marLeft w:val="640"/>
          <w:marRight w:val="0"/>
          <w:marTop w:val="0"/>
          <w:marBottom w:val="0"/>
          <w:divBdr>
            <w:top w:val="none" w:sz="0" w:space="0" w:color="auto"/>
            <w:left w:val="none" w:sz="0" w:space="0" w:color="auto"/>
            <w:bottom w:val="none" w:sz="0" w:space="0" w:color="auto"/>
            <w:right w:val="none" w:sz="0" w:space="0" w:color="auto"/>
          </w:divBdr>
        </w:div>
        <w:div w:id="319576939">
          <w:marLeft w:val="640"/>
          <w:marRight w:val="0"/>
          <w:marTop w:val="0"/>
          <w:marBottom w:val="0"/>
          <w:divBdr>
            <w:top w:val="none" w:sz="0" w:space="0" w:color="auto"/>
            <w:left w:val="none" w:sz="0" w:space="0" w:color="auto"/>
            <w:bottom w:val="none" w:sz="0" w:space="0" w:color="auto"/>
            <w:right w:val="none" w:sz="0" w:space="0" w:color="auto"/>
          </w:divBdr>
        </w:div>
        <w:div w:id="1079518016">
          <w:marLeft w:val="640"/>
          <w:marRight w:val="0"/>
          <w:marTop w:val="0"/>
          <w:marBottom w:val="0"/>
          <w:divBdr>
            <w:top w:val="none" w:sz="0" w:space="0" w:color="auto"/>
            <w:left w:val="none" w:sz="0" w:space="0" w:color="auto"/>
            <w:bottom w:val="none" w:sz="0" w:space="0" w:color="auto"/>
            <w:right w:val="none" w:sz="0" w:space="0" w:color="auto"/>
          </w:divBdr>
        </w:div>
        <w:div w:id="2140299532">
          <w:marLeft w:val="640"/>
          <w:marRight w:val="0"/>
          <w:marTop w:val="0"/>
          <w:marBottom w:val="0"/>
          <w:divBdr>
            <w:top w:val="none" w:sz="0" w:space="0" w:color="auto"/>
            <w:left w:val="none" w:sz="0" w:space="0" w:color="auto"/>
            <w:bottom w:val="none" w:sz="0" w:space="0" w:color="auto"/>
            <w:right w:val="none" w:sz="0" w:space="0" w:color="auto"/>
          </w:divBdr>
        </w:div>
        <w:div w:id="1150753844">
          <w:marLeft w:val="640"/>
          <w:marRight w:val="0"/>
          <w:marTop w:val="0"/>
          <w:marBottom w:val="0"/>
          <w:divBdr>
            <w:top w:val="none" w:sz="0" w:space="0" w:color="auto"/>
            <w:left w:val="none" w:sz="0" w:space="0" w:color="auto"/>
            <w:bottom w:val="none" w:sz="0" w:space="0" w:color="auto"/>
            <w:right w:val="none" w:sz="0" w:space="0" w:color="auto"/>
          </w:divBdr>
        </w:div>
        <w:div w:id="59791877">
          <w:marLeft w:val="640"/>
          <w:marRight w:val="0"/>
          <w:marTop w:val="0"/>
          <w:marBottom w:val="0"/>
          <w:divBdr>
            <w:top w:val="none" w:sz="0" w:space="0" w:color="auto"/>
            <w:left w:val="none" w:sz="0" w:space="0" w:color="auto"/>
            <w:bottom w:val="none" w:sz="0" w:space="0" w:color="auto"/>
            <w:right w:val="none" w:sz="0" w:space="0" w:color="auto"/>
          </w:divBdr>
        </w:div>
        <w:div w:id="1862281702">
          <w:marLeft w:val="640"/>
          <w:marRight w:val="0"/>
          <w:marTop w:val="0"/>
          <w:marBottom w:val="0"/>
          <w:divBdr>
            <w:top w:val="none" w:sz="0" w:space="0" w:color="auto"/>
            <w:left w:val="none" w:sz="0" w:space="0" w:color="auto"/>
            <w:bottom w:val="none" w:sz="0" w:space="0" w:color="auto"/>
            <w:right w:val="none" w:sz="0" w:space="0" w:color="auto"/>
          </w:divBdr>
        </w:div>
        <w:div w:id="1799689592">
          <w:marLeft w:val="640"/>
          <w:marRight w:val="0"/>
          <w:marTop w:val="0"/>
          <w:marBottom w:val="0"/>
          <w:divBdr>
            <w:top w:val="none" w:sz="0" w:space="0" w:color="auto"/>
            <w:left w:val="none" w:sz="0" w:space="0" w:color="auto"/>
            <w:bottom w:val="none" w:sz="0" w:space="0" w:color="auto"/>
            <w:right w:val="none" w:sz="0" w:space="0" w:color="auto"/>
          </w:divBdr>
        </w:div>
        <w:div w:id="1613131165">
          <w:marLeft w:val="640"/>
          <w:marRight w:val="0"/>
          <w:marTop w:val="0"/>
          <w:marBottom w:val="0"/>
          <w:divBdr>
            <w:top w:val="none" w:sz="0" w:space="0" w:color="auto"/>
            <w:left w:val="none" w:sz="0" w:space="0" w:color="auto"/>
            <w:bottom w:val="none" w:sz="0" w:space="0" w:color="auto"/>
            <w:right w:val="none" w:sz="0" w:space="0" w:color="auto"/>
          </w:divBdr>
        </w:div>
        <w:div w:id="1985230377">
          <w:marLeft w:val="640"/>
          <w:marRight w:val="0"/>
          <w:marTop w:val="0"/>
          <w:marBottom w:val="0"/>
          <w:divBdr>
            <w:top w:val="none" w:sz="0" w:space="0" w:color="auto"/>
            <w:left w:val="none" w:sz="0" w:space="0" w:color="auto"/>
            <w:bottom w:val="none" w:sz="0" w:space="0" w:color="auto"/>
            <w:right w:val="none" w:sz="0" w:space="0" w:color="auto"/>
          </w:divBdr>
        </w:div>
        <w:div w:id="858353398">
          <w:marLeft w:val="640"/>
          <w:marRight w:val="0"/>
          <w:marTop w:val="0"/>
          <w:marBottom w:val="0"/>
          <w:divBdr>
            <w:top w:val="none" w:sz="0" w:space="0" w:color="auto"/>
            <w:left w:val="none" w:sz="0" w:space="0" w:color="auto"/>
            <w:bottom w:val="none" w:sz="0" w:space="0" w:color="auto"/>
            <w:right w:val="none" w:sz="0" w:space="0" w:color="auto"/>
          </w:divBdr>
        </w:div>
        <w:div w:id="1983342669">
          <w:marLeft w:val="640"/>
          <w:marRight w:val="0"/>
          <w:marTop w:val="0"/>
          <w:marBottom w:val="0"/>
          <w:divBdr>
            <w:top w:val="none" w:sz="0" w:space="0" w:color="auto"/>
            <w:left w:val="none" w:sz="0" w:space="0" w:color="auto"/>
            <w:bottom w:val="none" w:sz="0" w:space="0" w:color="auto"/>
            <w:right w:val="none" w:sz="0" w:space="0" w:color="auto"/>
          </w:divBdr>
        </w:div>
        <w:div w:id="9066843">
          <w:marLeft w:val="640"/>
          <w:marRight w:val="0"/>
          <w:marTop w:val="0"/>
          <w:marBottom w:val="0"/>
          <w:divBdr>
            <w:top w:val="none" w:sz="0" w:space="0" w:color="auto"/>
            <w:left w:val="none" w:sz="0" w:space="0" w:color="auto"/>
            <w:bottom w:val="none" w:sz="0" w:space="0" w:color="auto"/>
            <w:right w:val="none" w:sz="0" w:space="0" w:color="auto"/>
          </w:divBdr>
        </w:div>
        <w:div w:id="1345939668">
          <w:marLeft w:val="640"/>
          <w:marRight w:val="0"/>
          <w:marTop w:val="0"/>
          <w:marBottom w:val="0"/>
          <w:divBdr>
            <w:top w:val="none" w:sz="0" w:space="0" w:color="auto"/>
            <w:left w:val="none" w:sz="0" w:space="0" w:color="auto"/>
            <w:bottom w:val="none" w:sz="0" w:space="0" w:color="auto"/>
            <w:right w:val="none" w:sz="0" w:space="0" w:color="auto"/>
          </w:divBdr>
        </w:div>
        <w:div w:id="1235167336">
          <w:marLeft w:val="640"/>
          <w:marRight w:val="0"/>
          <w:marTop w:val="0"/>
          <w:marBottom w:val="0"/>
          <w:divBdr>
            <w:top w:val="none" w:sz="0" w:space="0" w:color="auto"/>
            <w:left w:val="none" w:sz="0" w:space="0" w:color="auto"/>
            <w:bottom w:val="none" w:sz="0" w:space="0" w:color="auto"/>
            <w:right w:val="none" w:sz="0" w:space="0" w:color="auto"/>
          </w:divBdr>
        </w:div>
        <w:div w:id="1525096595">
          <w:marLeft w:val="640"/>
          <w:marRight w:val="0"/>
          <w:marTop w:val="0"/>
          <w:marBottom w:val="0"/>
          <w:divBdr>
            <w:top w:val="none" w:sz="0" w:space="0" w:color="auto"/>
            <w:left w:val="none" w:sz="0" w:space="0" w:color="auto"/>
            <w:bottom w:val="none" w:sz="0" w:space="0" w:color="auto"/>
            <w:right w:val="none" w:sz="0" w:space="0" w:color="auto"/>
          </w:divBdr>
        </w:div>
        <w:div w:id="1983610410">
          <w:marLeft w:val="640"/>
          <w:marRight w:val="0"/>
          <w:marTop w:val="0"/>
          <w:marBottom w:val="0"/>
          <w:divBdr>
            <w:top w:val="none" w:sz="0" w:space="0" w:color="auto"/>
            <w:left w:val="none" w:sz="0" w:space="0" w:color="auto"/>
            <w:bottom w:val="none" w:sz="0" w:space="0" w:color="auto"/>
            <w:right w:val="none" w:sz="0" w:space="0" w:color="auto"/>
          </w:divBdr>
        </w:div>
        <w:div w:id="1113982030">
          <w:marLeft w:val="640"/>
          <w:marRight w:val="0"/>
          <w:marTop w:val="0"/>
          <w:marBottom w:val="0"/>
          <w:divBdr>
            <w:top w:val="none" w:sz="0" w:space="0" w:color="auto"/>
            <w:left w:val="none" w:sz="0" w:space="0" w:color="auto"/>
            <w:bottom w:val="none" w:sz="0" w:space="0" w:color="auto"/>
            <w:right w:val="none" w:sz="0" w:space="0" w:color="auto"/>
          </w:divBdr>
        </w:div>
        <w:div w:id="25448329">
          <w:marLeft w:val="640"/>
          <w:marRight w:val="0"/>
          <w:marTop w:val="0"/>
          <w:marBottom w:val="0"/>
          <w:divBdr>
            <w:top w:val="none" w:sz="0" w:space="0" w:color="auto"/>
            <w:left w:val="none" w:sz="0" w:space="0" w:color="auto"/>
            <w:bottom w:val="none" w:sz="0" w:space="0" w:color="auto"/>
            <w:right w:val="none" w:sz="0" w:space="0" w:color="auto"/>
          </w:divBdr>
        </w:div>
        <w:div w:id="1706296187">
          <w:marLeft w:val="640"/>
          <w:marRight w:val="0"/>
          <w:marTop w:val="0"/>
          <w:marBottom w:val="0"/>
          <w:divBdr>
            <w:top w:val="none" w:sz="0" w:space="0" w:color="auto"/>
            <w:left w:val="none" w:sz="0" w:space="0" w:color="auto"/>
            <w:bottom w:val="none" w:sz="0" w:space="0" w:color="auto"/>
            <w:right w:val="none" w:sz="0" w:space="0" w:color="auto"/>
          </w:divBdr>
        </w:div>
      </w:divsChild>
    </w:div>
    <w:div w:id="1569732317">
      <w:bodyDiv w:val="1"/>
      <w:marLeft w:val="0"/>
      <w:marRight w:val="0"/>
      <w:marTop w:val="0"/>
      <w:marBottom w:val="0"/>
      <w:divBdr>
        <w:top w:val="none" w:sz="0" w:space="0" w:color="auto"/>
        <w:left w:val="none" w:sz="0" w:space="0" w:color="auto"/>
        <w:bottom w:val="none" w:sz="0" w:space="0" w:color="auto"/>
        <w:right w:val="none" w:sz="0" w:space="0" w:color="auto"/>
      </w:divBdr>
      <w:divsChild>
        <w:div w:id="323048453">
          <w:marLeft w:val="640"/>
          <w:marRight w:val="0"/>
          <w:marTop w:val="0"/>
          <w:marBottom w:val="0"/>
          <w:divBdr>
            <w:top w:val="none" w:sz="0" w:space="0" w:color="auto"/>
            <w:left w:val="none" w:sz="0" w:space="0" w:color="auto"/>
            <w:bottom w:val="none" w:sz="0" w:space="0" w:color="auto"/>
            <w:right w:val="none" w:sz="0" w:space="0" w:color="auto"/>
          </w:divBdr>
        </w:div>
        <w:div w:id="780956639">
          <w:marLeft w:val="640"/>
          <w:marRight w:val="0"/>
          <w:marTop w:val="0"/>
          <w:marBottom w:val="0"/>
          <w:divBdr>
            <w:top w:val="none" w:sz="0" w:space="0" w:color="auto"/>
            <w:left w:val="none" w:sz="0" w:space="0" w:color="auto"/>
            <w:bottom w:val="none" w:sz="0" w:space="0" w:color="auto"/>
            <w:right w:val="none" w:sz="0" w:space="0" w:color="auto"/>
          </w:divBdr>
        </w:div>
        <w:div w:id="457455392">
          <w:marLeft w:val="640"/>
          <w:marRight w:val="0"/>
          <w:marTop w:val="0"/>
          <w:marBottom w:val="0"/>
          <w:divBdr>
            <w:top w:val="none" w:sz="0" w:space="0" w:color="auto"/>
            <w:left w:val="none" w:sz="0" w:space="0" w:color="auto"/>
            <w:bottom w:val="none" w:sz="0" w:space="0" w:color="auto"/>
            <w:right w:val="none" w:sz="0" w:space="0" w:color="auto"/>
          </w:divBdr>
        </w:div>
        <w:div w:id="1711999977">
          <w:marLeft w:val="640"/>
          <w:marRight w:val="0"/>
          <w:marTop w:val="0"/>
          <w:marBottom w:val="0"/>
          <w:divBdr>
            <w:top w:val="none" w:sz="0" w:space="0" w:color="auto"/>
            <w:left w:val="none" w:sz="0" w:space="0" w:color="auto"/>
            <w:bottom w:val="none" w:sz="0" w:space="0" w:color="auto"/>
            <w:right w:val="none" w:sz="0" w:space="0" w:color="auto"/>
          </w:divBdr>
        </w:div>
        <w:div w:id="1646549775">
          <w:marLeft w:val="640"/>
          <w:marRight w:val="0"/>
          <w:marTop w:val="0"/>
          <w:marBottom w:val="0"/>
          <w:divBdr>
            <w:top w:val="none" w:sz="0" w:space="0" w:color="auto"/>
            <w:left w:val="none" w:sz="0" w:space="0" w:color="auto"/>
            <w:bottom w:val="none" w:sz="0" w:space="0" w:color="auto"/>
            <w:right w:val="none" w:sz="0" w:space="0" w:color="auto"/>
          </w:divBdr>
        </w:div>
        <w:div w:id="1699308044">
          <w:marLeft w:val="640"/>
          <w:marRight w:val="0"/>
          <w:marTop w:val="0"/>
          <w:marBottom w:val="0"/>
          <w:divBdr>
            <w:top w:val="none" w:sz="0" w:space="0" w:color="auto"/>
            <w:left w:val="none" w:sz="0" w:space="0" w:color="auto"/>
            <w:bottom w:val="none" w:sz="0" w:space="0" w:color="auto"/>
            <w:right w:val="none" w:sz="0" w:space="0" w:color="auto"/>
          </w:divBdr>
        </w:div>
        <w:div w:id="87888889">
          <w:marLeft w:val="640"/>
          <w:marRight w:val="0"/>
          <w:marTop w:val="0"/>
          <w:marBottom w:val="0"/>
          <w:divBdr>
            <w:top w:val="none" w:sz="0" w:space="0" w:color="auto"/>
            <w:left w:val="none" w:sz="0" w:space="0" w:color="auto"/>
            <w:bottom w:val="none" w:sz="0" w:space="0" w:color="auto"/>
            <w:right w:val="none" w:sz="0" w:space="0" w:color="auto"/>
          </w:divBdr>
        </w:div>
        <w:div w:id="1134985174">
          <w:marLeft w:val="640"/>
          <w:marRight w:val="0"/>
          <w:marTop w:val="0"/>
          <w:marBottom w:val="0"/>
          <w:divBdr>
            <w:top w:val="none" w:sz="0" w:space="0" w:color="auto"/>
            <w:left w:val="none" w:sz="0" w:space="0" w:color="auto"/>
            <w:bottom w:val="none" w:sz="0" w:space="0" w:color="auto"/>
            <w:right w:val="none" w:sz="0" w:space="0" w:color="auto"/>
          </w:divBdr>
        </w:div>
        <w:div w:id="1543636678">
          <w:marLeft w:val="640"/>
          <w:marRight w:val="0"/>
          <w:marTop w:val="0"/>
          <w:marBottom w:val="0"/>
          <w:divBdr>
            <w:top w:val="none" w:sz="0" w:space="0" w:color="auto"/>
            <w:left w:val="none" w:sz="0" w:space="0" w:color="auto"/>
            <w:bottom w:val="none" w:sz="0" w:space="0" w:color="auto"/>
            <w:right w:val="none" w:sz="0" w:space="0" w:color="auto"/>
          </w:divBdr>
        </w:div>
        <w:div w:id="1745569662">
          <w:marLeft w:val="640"/>
          <w:marRight w:val="0"/>
          <w:marTop w:val="0"/>
          <w:marBottom w:val="0"/>
          <w:divBdr>
            <w:top w:val="none" w:sz="0" w:space="0" w:color="auto"/>
            <w:left w:val="none" w:sz="0" w:space="0" w:color="auto"/>
            <w:bottom w:val="none" w:sz="0" w:space="0" w:color="auto"/>
            <w:right w:val="none" w:sz="0" w:space="0" w:color="auto"/>
          </w:divBdr>
        </w:div>
        <w:div w:id="489296588">
          <w:marLeft w:val="640"/>
          <w:marRight w:val="0"/>
          <w:marTop w:val="0"/>
          <w:marBottom w:val="0"/>
          <w:divBdr>
            <w:top w:val="none" w:sz="0" w:space="0" w:color="auto"/>
            <w:left w:val="none" w:sz="0" w:space="0" w:color="auto"/>
            <w:bottom w:val="none" w:sz="0" w:space="0" w:color="auto"/>
            <w:right w:val="none" w:sz="0" w:space="0" w:color="auto"/>
          </w:divBdr>
        </w:div>
        <w:div w:id="88549615">
          <w:marLeft w:val="640"/>
          <w:marRight w:val="0"/>
          <w:marTop w:val="0"/>
          <w:marBottom w:val="0"/>
          <w:divBdr>
            <w:top w:val="none" w:sz="0" w:space="0" w:color="auto"/>
            <w:left w:val="none" w:sz="0" w:space="0" w:color="auto"/>
            <w:bottom w:val="none" w:sz="0" w:space="0" w:color="auto"/>
            <w:right w:val="none" w:sz="0" w:space="0" w:color="auto"/>
          </w:divBdr>
        </w:div>
        <w:div w:id="1124082629">
          <w:marLeft w:val="640"/>
          <w:marRight w:val="0"/>
          <w:marTop w:val="0"/>
          <w:marBottom w:val="0"/>
          <w:divBdr>
            <w:top w:val="none" w:sz="0" w:space="0" w:color="auto"/>
            <w:left w:val="none" w:sz="0" w:space="0" w:color="auto"/>
            <w:bottom w:val="none" w:sz="0" w:space="0" w:color="auto"/>
            <w:right w:val="none" w:sz="0" w:space="0" w:color="auto"/>
          </w:divBdr>
        </w:div>
        <w:div w:id="376131208">
          <w:marLeft w:val="640"/>
          <w:marRight w:val="0"/>
          <w:marTop w:val="0"/>
          <w:marBottom w:val="0"/>
          <w:divBdr>
            <w:top w:val="none" w:sz="0" w:space="0" w:color="auto"/>
            <w:left w:val="none" w:sz="0" w:space="0" w:color="auto"/>
            <w:bottom w:val="none" w:sz="0" w:space="0" w:color="auto"/>
            <w:right w:val="none" w:sz="0" w:space="0" w:color="auto"/>
          </w:divBdr>
        </w:div>
        <w:div w:id="263000683">
          <w:marLeft w:val="640"/>
          <w:marRight w:val="0"/>
          <w:marTop w:val="0"/>
          <w:marBottom w:val="0"/>
          <w:divBdr>
            <w:top w:val="none" w:sz="0" w:space="0" w:color="auto"/>
            <w:left w:val="none" w:sz="0" w:space="0" w:color="auto"/>
            <w:bottom w:val="none" w:sz="0" w:space="0" w:color="auto"/>
            <w:right w:val="none" w:sz="0" w:space="0" w:color="auto"/>
          </w:divBdr>
        </w:div>
        <w:div w:id="2064403252">
          <w:marLeft w:val="640"/>
          <w:marRight w:val="0"/>
          <w:marTop w:val="0"/>
          <w:marBottom w:val="0"/>
          <w:divBdr>
            <w:top w:val="none" w:sz="0" w:space="0" w:color="auto"/>
            <w:left w:val="none" w:sz="0" w:space="0" w:color="auto"/>
            <w:bottom w:val="none" w:sz="0" w:space="0" w:color="auto"/>
            <w:right w:val="none" w:sz="0" w:space="0" w:color="auto"/>
          </w:divBdr>
        </w:div>
        <w:div w:id="1277979894">
          <w:marLeft w:val="640"/>
          <w:marRight w:val="0"/>
          <w:marTop w:val="0"/>
          <w:marBottom w:val="0"/>
          <w:divBdr>
            <w:top w:val="none" w:sz="0" w:space="0" w:color="auto"/>
            <w:left w:val="none" w:sz="0" w:space="0" w:color="auto"/>
            <w:bottom w:val="none" w:sz="0" w:space="0" w:color="auto"/>
            <w:right w:val="none" w:sz="0" w:space="0" w:color="auto"/>
          </w:divBdr>
        </w:div>
        <w:div w:id="201092259">
          <w:marLeft w:val="640"/>
          <w:marRight w:val="0"/>
          <w:marTop w:val="0"/>
          <w:marBottom w:val="0"/>
          <w:divBdr>
            <w:top w:val="none" w:sz="0" w:space="0" w:color="auto"/>
            <w:left w:val="none" w:sz="0" w:space="0" w:color="auto"/>
            <w:bottom w:val="none" w:sz="0" w:space="0" w:color="auto"/>
            <w:right w:val="none" w:sz="0" w:space="0" w:color="auto"/>
          </w:divBdr>
        </w:div>
        <w:div w:id="951665859">
          <w:marLeft w:val="640"/>
          <w:marRight w:val="0"/>
          <w:marTop w:val="0"/>
          <w:marBottom w:val="0"/>
          <w:divBdr>
            <w:top w:val="none" w:sz="0" w:space="0" w:color="auto"/>
            <w:left w:val="none" w:sz="0" w:space="0" w:color="auto"/>
            <w:bottom w:val="none" w:sz="0" w:space="0" w:color="auto"/>
            <w:right w:val="none" w:sz="0" w:space="0" w:color="auto"/>
          </w:divBdr>
        </w:div>
        <w:div w:id="1643269699">
          <w:marLeft w:val="640"/>
          <w:marRight w:val="0"/>
          <w:marTop w:val="0"/>
          <w:marBottom w:val="0"/>
          <w:divBdr>
            <w:top w:val="none" w:sz="0" w:space="0" w:color="auto"/>
            <w:left w:val="none" w:sz="0" w:space="0" w:color="auto"/>
            <w:bottom w:val="none" w:sz="0" w:space="0" w:color="auto"/>
            <w:right w:val="none" w:sz="0" w:space="0" w:color="auto"/>
          </w:divBdr>
        </w:div>
        <w:div w:id="1244024536">
          <w:marLeft w:val="640"/>
          <w:marRight w:val="0"/>
          <w:marTop w:val="0"/>
          <w:marBottom w:val="0"/>
          <w:divBdr>
            <w:top w:val="none" w:sz="0" w:space="0" w:color="auto"/>
            <w:left w:val="none" w:sz="0" w:space="0" w:color="auto"/>
            <w:bottom w:val="none" w:sz="0" w:space="0" w:color="auto"/>
            <w:right w:val="none" w:sz="0" w:space="0" w:color="auto"/>
          </w:divBdr>
        </w:div>
        <w:div w:id="973438959">
          <w:marLeft w:val="640"/>
          <w:marRight w:val="0"/>
          <w:marTop w:val="0"/>
          <w:marBottom w:val="0"/>
          <w:divBdr>
            <w:top w:val="none" w:sz="0" w:space="0" w:color="auto"/>
            <w:left w:val="none" w:sz="0" w:space="0" w:color="auto"/>
            <w:bottom w:val="none" w:sz="0" w:space="0" w:color="auto"/>
            <w:right w:val="none" w:sz="0" w:space="0" w:color="auto"/>
          </w:divBdr>
        </w:div>
        <w:div w:id="1027565481">
          <w:marLeft w:val="640"/>
          <w:marRight w:val="0"/>
          <w:marTop w:val="0"/>
          <w:marBottom w:val="0"/>
          <w:divBdr>
            <w:top w:val="none" w:sz="0" w:space="0" w:color="auto"/>
            <w:left w:val="none" w:sz="0" w:space="0" w:color="auto"/>
            <w:bottom w:val="none" w:sz="0" w:space="0" w:color="auto"/>
            <w:right w:val="none" w:sz="0" w:space="0" w:color="auto"/>
          </w:divBdr>
        </w:div>
        <w:div w:id="552621062">
          <w:marLeft w:val="640"/>
          <w:marRight w:val="0"/>
          <w:marTop w:val="0"/>
          <w:marBottom w:val="0"/>
          <w:divBdr>
            <w:top w:val="none" w:sz="0" w:space="0" w:color="auto"/>
            <w:left w:val="none" w:sz="0" w:space="0" w:color="auto"/>
            <w:bottom w:val="none" w:sz="0" w:space="0" w:color="auto"/>
            <w:right w:val="none" w:sz="0" w:space="0" w:color="auto"/>
          </w:divBdr>
        </w:div>
        <w:div w:id="598022730">
          <w:marLeft w:val="640"/>
          <w:marRight w:val="0"/>
          <w:marTop w:val="0"/>
          <w:marBottom w:val="0"/>
          <w:divBdr>
            <w:top w:val="none" w:sz="0" w:space="0" w:color="auto"/>
            <w:left w:val="none" w:sz="0" w:space="0" w:color="auto"/>
            <w:bottom w:val="none" w:sz="0" w:space="0" w:color="auto"/>
            <w:right w:val="none" w:sz="0" w:space="0" w:color="auto"/>
          </w:divBdr>
        </w:div>
        <w:div w:id="1609194485">
          <w:marLeft w:val="640"/>
          <w:marRight w:val="0"/>
          <w:marTop w:val="0"/>
          <w:marBottom w:val="0"/>
          <w:divBdr>
            <w:top w:val="none" w:sz="0" w:space="0" w:color="auto"/>
            <w:left w:val="none" w:sz="0" w:space="0" w:color="auto"/>
            <w:bottom w:val="none" w:sz="0" w:space="0" w:color="auto"/>
            <w:right w:val="none" w:sz="0" w:space="0" w:color="auto"/>
          </w:divBdr>
        </w:div>
        <w:div w:id="808980125">
          <w:marLeft w:val="640"/>
          <w:marRight w:val="0"/>
          <w:marTop w:val="0"/>
          <w:marBottom w:val="0"/>
          <w:divBdr>
            <w:top w:val="none" w:sz="0" w:space="0" w:color="auto"/>
            <w:left w:val="none" w:sz="0" w:space="0" w:color="auto"/>
            <w:bottom w:val="none" w:sz="0" w:space="0" w:color="auto"/>
            <w:right w:val="none" w:sz="0" w:space="0" w:color="auto"/>
          </w:divBdr>
        </w:div>
        <w:div w:id="1120807640">
          <w:marLeft w:val="640"/>
          <w:marRight w:val="0"/>
          <w:marTop w:val="0"/>
          <w:marBottom w:val="0"/>
          <w:divBdr>
            <w:top w:val="none" w:sz="0" w:space="0" w:color="auto"/>
            <w:left w:val="none" w:sz="0" w:space="0" w:color="auto"/>
            <w:bottom w:val="none" w:sz="0" w:space="0" w:color="auto"/>
            <w:right w:val="none" w:sz="0" w:space="0" w:color="auto"/>
          </w:divBdr>
        </w:div>
        <w:div w:id="422187500">
          <w:marLeft w:val="640"/>
          <w:marRight w:val="0"/>
          <w:marTop w:val="0"/>
          <w:marBottom w:val="0"/>
          <w:divBdr>
            <w:top w:val="none" w:sz="0" w:space="0" w:color="auto"/>
            <w:left w:val="none" w:sz="0" w:space="0" w:color="auto"/>
            <w:bottom w:val="none" w:sz="0" w:space="0" w:color="auto"/>
            <w:right w:val="none" w:sz="0" w:space="0" w:color="auto"/>
          </w:divBdr>
        </w:div>
        <w:div w:id="1507088969">
          <w:marLeft w:val="640"/>
          <w:marRight w:val="0"/>
          <w:marTop w:val="0"/>
          <w:marBottom w:val="0"/>
          <w:divBdr>
            <w:top w:val="none" w:sz="0" w:space="0" w:color="auto"/>
            <w:left w:val="none" w:sz="0" w:space="0" w:color="auto"/>
            <w:bottom w:val="none" w:sz="0" w:space="0" w:color="auto"/>
            <w:right w:val="none" w:sz="0" w:space="0" w:color="auto"/>
          </w:divBdr>
        </w:div>
      </w:divsChild>
    </w:div>
    <w:div w:id="1577013911">
      <w:bodyDiv w:val="1"/>
      <w:marLeft w:val="0"/>
      <w:marRight w:val="0"/>
      <w:marTop w:val="0"/>
      <w:marBottom w:val="0"/>
      <w:divBdr>
        <w:top w:val="none" w:sz="0" w:space="0" w:color="auto"/>
        <w:left w:val="none" w:sz="0" w:space="0" w:color="auto"/>
        <w:bottom w:val="none" w:sz="0" w:space="0" w:color="auto"/>
        <w:right w:val="none" w:sz="0" w:space="0" w:color="auto"/>
      </w:divBdr>
      <w:divsChild>
        <w:div w:id="805701849">
          <w:marLeft w:val="640"/>
          <w:marRight w:val="0"/>
          <w:marTop w:val="0"/>
          <w:marBottom w:val="0"/>
          <w:divBdr>
            <w:top w:val="none" w:sz="0" w:space="0" w:color="auto"/>
            <w:left w:val="none" w:sz="0" w:space="0" w:color="auto"/>
            <w:bottom w:val="none" w:sz="0" w:space="0" w:color="auto"/>
            <w:right w:val="none" w:sz="0" w:space="0" w:color="auto"/>
          </w:divBdr>
        </w:div>
        <w:div w:id="1027758930">
          <w:marLeft w:val="640"/>
          <w:marRight w:val="0"/>
          <w:marTop w:val="0"/>
          <w:marBottom w:val="0"/>
          <w:divBdr>
            <w:top w:val="none" w:sz="0" w:space="0" w:color="auto"/>
            <w:left w:val="none" w:sz="0" w:space="0" w:color="auto"/>
            <w:bottom w:val="none" w:sz="0" w:space="0" w:color="auto"/>
            <w:right w:val="none" w:sz="0" w:space="0" w:color="auto"/>
          </w:divBdr>
        </w:div>
        <w:div w:id="1297952593">
          <w:marLeft w:val="640"/>
          <w:marRight w:val="0"/>
          <w:marTop w:val="0"/>
          <w:marBottom w:val="0"/>
          <w:divBdr>
            <w:top w:val="none" w:sz="0" w:space="0" w:color="auto"/>
            <w:left w:val="none" w:sz="0" w:space="0" w:color="auto"/>
            <w:bottom w:val="none" w:sz="0" w:space="0" w:color="auto"/>
            <w:right w:val="none" w:sz="0" w:space="0" w:color="auto"/>
          </w:divBdr>
        </w:div>
        <w:div w:id="1406294050">
          <w:marLeft w:val="640"/>
          <w:marRight w:val="0"/>
          <w:marTop w:val="0"/>
          <w:marBottom w:val="0"/>
          <w:divBdr>
            <w:top w:val="none" w:sz="0" w:space="0" w:color="auto"/>
            <w:left w:val="none" w:sz="0" w:space="0" w:color="auto"/>
            <w:bottom w:val="none" w:sz="0" w:space="0" w:color="auto"/>
            <w:right w:val="none" w:sz="0" w:space="0" w:color="auto"/>
          </w:divBdr>
        </w:div>
        <w:div w:id="2007635904">
          <w:marLeft w:val="640"/>
          <w:marRight w:val="0"/>
          <w:marTop w:val="0"/>
          <w:marBottom w:val="0"/>
          <w:divBdr>
            <w:top w:val="none" w:sz="0" w:space="0" w:color="auto"/>
            <w:left w:val="none" w:sz="0" w:space="0" w:color="auto"/>
            <w:bottom w:val="none" w:sz="0" w:space="0" w:color="auto"/>
            <w:right w:val="none" w:sz="0" w:space="0" w:color="auto"/>
          </w:divBdr>
        </w:div>
        <w:div w:id="583732531">
          <w:marLeft w:val="640"/>
          <w:marRight w:val="0"/>
          <w:marTop w:val="0"/>
          <w:marBottom w:val="0"/>
          <w:divBdr>
            <w:top w:val="none" w:sz="0" w:space="0" w:color="auto"/>
            <w:left w:val="none" w:sz="0" w:space="0" w:color="auto"/>
            <w:bottom w:val="none" w:sz="0" w:space="0" w:color="auto"/>
            <w:right w:val="none" w:sz="0" w:space="0" w:color="auto"/>
          </w:divBdr>
        </w:div>
        <w:div w:id="282998257">
          <w:marLeft w:val="640"/>
          <w:marRight w:val="0"/>
          <w:marTop w:val="0"/>
          <w:marBottom w:val="0"/>
          <w:divBdr>
            <w:top w:val="none" w:sz="0" w:space="0" w:color="auto"/>
            <w:left w:val="none" w:sz="0" w:space="0" w:color="auto"/>
            <w:bottom w:val="none" w:sz="0" w:space="0" w:color="auto"/>
            <w:right w:val="none" w:sz="0" w:space="0" w:color="auto"/>
          </w:divBdr>
        </w:div>
        <w:div w:id="1174033036">
          <w:marLeft w:val="640"/>
          <w:marRight w:val="0"/>
          <w:marTop w:val="0"/>
          <w:marBottom w:val="0"/>
          <w:divBdr>
            <w:top w:val="none" w:sz="0" w:space="0" w:color="auto"/>
            <w:left w:val="none" w:sz="0" w:space="0" w:color="auto"/>
            <w:bottom w:val="none" w:sz="0" w:space="0" w:color="auto"/>
            <w:right w:val="none" w:sz="0" w:space="0" w:color="auto"/>
          </w:divBdr>
        </w:div>
        <w:div w:id="151876810">
          <w:marLeft w:val="640"/>
          <w:marRight w:val="0"/>
          <w:marTop w:val="0"/>
          <w:marBottom w:val="0"/>
          <w:divBdr>
            <w:top w:val="none" w:sz="0" w:space="0" w:color="auto"/>
            <w:left w:val="none" w:sz="0" w:space="0" w:color="auto"/>
            <w:bottom w:val="none" w:sz="0" w:space="0" w:color="auto"/>
            <w:right w:val="none" w:sz="0" w:space="0" w:color="auto"/>
          </w:divBdr>
        </w:div>
        <w:div w:id="549533671">
          <w:marLeft w:val="640"/>
          <w:marRight w:val="0"/>
          <w:marTop w:val="0"/>
          <w:marBottom w:val="0"/>
          <w:divBdr>
            <w:top w:val="none" w:sz="0" w:space="0" w:color="auto"/>
            <w:left w:val="none" w:sz="0" w:space="0" w:color="auto"/>
            <w:bottom w:val="none" w:sz="0" w:space="0" w:color="auto"/>
            <w:right w:val="none" w:sz="0" w:space="0" w:color="auto"/>
          </w:divBdr>
        </w:div>
        <w:div w:id="1498418848">
          <w:marLeft w:val="640"/>
          <w:marRight w:val="0"/>
          <w:marTop w:val="0"/>
          <w:marBottom w:val="0"/>
          <w:divBdr>
            <w:top w:val="none" w:sz="0" w:space="0" w:color="auto"/>
            <w:left w:val="none" w:sz="0" w:space="0" w:color="auto"/>
            <w:bottom w:val="none" w:sz="0" w:space="0" w:color="auto"/>
            <w:right w:val="none" w:sz="0" w:space="0" w:color="auto"/>
          </w:divBdr>
        </w:div>
        <w:div w:id="546140640">
          <w:marLeft w:val="640"/>
          <w:marRight w:val="0"/>
          <w:marTop w:val="0"/>
          <w:marBottom w:val="0"/>
          <w:divBdr>
            <w:top w:val="none" w:sz="0" w:space="0" w:color="auto"/>
            <w:left w:val="none" w:sz="0" w:space="0" w:color="auto"/>
            <w:bottom w:val="none" w:sz="0" w:space="0" w:color="auto"/>
            <w:right w:val="none" w:sz="0" w:space="0" w:color="auto"/>
          </w:divBdr>
        </w:div>
        <w:div w:id="1603489941">
          <w:marLeft w:val="640"/>
          <w:marRight w:val="0"/>
          <w:marTop w:val="0"/>
          <w:marBottom w:val="0"/>
          <w:divBdr>
            <w:top w:val="none" w:sz="0" w:space="0" w:color="auto"/>
            <w:left w:val="none" w:sz="0" w:space="0" w:color="auto"/>
            <w:bottom w:val="none" w:sz="0" w:space="0" w:color="auto"/>
            <w:right w:val="none" w:sz="0" w:space="0" w:color="auto"/>
          </w:divBdr>
        </w:div>
        <w:div w:id="1904873103">
          <w:marLeft w:val="640"/>
          <w:marRight w:val="0"/>
          <w:marTop w:val="0"/>
          <w:marBottom w:val="0"/>
          <w:divBdr>
            <w:top w:val="none" w:sz="0" w:space="0" w:color="auto"/>
            <w:left w:val="none" w:sz="0" w:space="0" w:color="auto"/>
            <w:bottom w:val="none" w:sz="0" w:space="0" w:color="auto"/>
            <w:right w:val="none" w:sz="0" w:space="0" w:color="auto"/>
          </w:divBdr>
        </w:div>
        <w:div w:id="343023105">
          <w:marLeft w:val="640"/>
          <w:marRight w:val="0"/>
          <w:marTop w:val="0"/>
          <w:marBottom w:val="0"/>
          <w:divBdr>
            <w:top w:val="none" w:sz="0" w:space="0" w:color="auto"/>
            <w:left w:val="none" w:sz="0" w:space="0" w:color="auto"/>
            <w:bottom w:val="none" w:sz="0" w:space="0" w:color="auto"/>
            <w:right w:val="none" w:sz="0" w:space="0" w:color="auto"/>
          </w:divBdr>
        </w:div>
        <w:div w:id="449982051">
          <w:marLeft w:val="640"/>
          <w:marRight w:val="0"/>
          <w:marTop w:val="0"/>
          <w:marBottom w:val="0"/>
          <w:divBdr>
            <w:top w:val="none" w:sz="0" w:space="0" w:color="auto"/>
            <w:left w:val="none" w:sz="0" w:space="0" w:color="auto"/>
            <w:bottom w:val="none" w:sz="0" w:space="0" w:color="auto"/>
            <w:right w:val="none" w:sz="0" w:space="0" w:color="auto"/>
          </w:divBdr>
        </w:div>
        <w:div w:id="1234848841">
          <w:marLeft w:val="640"/>
          <w:marRight w:val="0"/>
          <w:marTop w:val="0"/>
          <w:marBottom w:val="0"/>
          <w:divBdr>
            <w:top w:val="none" w:sz="0" w:space="0" w:color="auto"/>
            <w:left w:val="none" w:sz="0" w:space="0" w:color="auto"/>
            <w:bottom w:val="none" w:sz="0" w:space="0" w:color="auto"/>
            <w:right w:val="none" w:sz="0" w:space="0" w:color="auto"/>
          </w:divBdr>
        </w:div>
        <w:div w:id="454906452">
          <w:marLeft w:val="640"/>
          <w:marRight w:val="0"/>
          <w:marTop w:val="0"/>
          <w:marBottom w:val="0"/>
          <w:divBdr>
            <w:top w:val="none" w:sz="0" w:space="0" w:color="auto"/>
            <w:left w:val="none" w:sz="0" w:space="0" w:color="auto"/>
            <w:bottom w:val="none" w:sz="0" w:space="0" w:color="auto"/>
            <w:right w:val="none" w:sz="0" w:space="0" w:color="auto"/>
          </w:divBdr>
        </w:div>
        <w:div w:id="1273898599">
          <w:marLeft w:val="640"/>
          <w:marRight w:val="0"/>
          <w:marTop w:val="0"/>
          <w:marBottom w:val="0"/>
          <w:divBdr>
            <w:top w:val="none" w:sz="0" w:space="0" w:color="auto"/>
            <w:left w:val="none" w:sz="0" w:space="0" w:color="auto"/>
            <w:bottom w:val="none" w:sz="0" w:space="0" w:color="auto"/>
            <w:right w:val="none" w:sz="0" w:space="0" w:color="auto"/>
          </w:divBdr>
        </w:div>
        <w:div w:id="1039474835">
          <w:marLeft w:val="640"/>
          <w:marRight w:val="0"/>
          <w:marTop w:val="0"/>
          <w:marBottom w:val="0"/>
          <w:divBdr>
            <w:top w:val="none" w:sz="0" w:space="0" w:color="auto"/>
            <w:left w:val="none" w:sz="0" w:space="0" w:color="auto"/>
            <w:bottom w:val="none" w:sz="0" w:space="0" w:color="auto"/>
            <w:right w:val="none" w:sz="0" w:space="0" w:color="auto"/>
          </w:divBdr>
        </w:div>
        <w:div w:id="1770614811">
          <w:marLeft w:val="640"/>
          <w:marRight w:val="0"/>
          <w:marTop w:val="0"/>
          <w:marBottom w:val="0"/>
          <w:divBdr>
            <w:top w:val="none" w:sz="0" w:space="0" w:color="auto"/>
            <w:left w:val="none" w:sz="0" w:space="0" w:color="auto"/>
            <w:bottom w:val="none" w:sz="0" w:space="0" w:color="auto"/>
            <w:right w:val="none" w:sz="0" w:space="0" w:color="auto"/>
          </w:divBdr>
        </w:div>
        <w:div w:id="1887176003">
          <w:marLeft w:val="640"/>
          <w:marRight w:val="0"/>
          <w:marTop w:val="0"/>
          <w:marBottom w:val="0"/>
          <w:divBdr>
            <w:top w:val="none" w:sz="0" w:space="0" w:color="auto"/>
            <w:left w:val="none" w:sz="0" w:space="0" w:color="auto"/>
            <w:bottom w:val="none" w:sz="0" w:space="0" w:color="auto"/>
            <w:right w:val="none" w:sz="0" w:space="0" w:color="auto"/>
          </w:divBdr>
        </w:div>
        <w:div w:id="15355890">
          <w:marLeft w:val="640"/>
          <w:marRight w:val="0"/>
          <w:marTop w:val="0"/>
          <w:marBottom w:val="0"/>
          <w:divBdr>
            <w:top w:val="none" w:sz="0" w:space="0" w:color="auto"/>
            <w:left w:val="none" w:sz="0" w:space="0" w:color="auto"/>
            <w:bottom w:val="none" w:sz="0" w:space="0" w:color="auto"/>
            <w:right w:val="none" w:sz="0" w:space="0" w:color="auto"/>
          </w:divBdr>
        </w:div>
        <w:div w:id="775103468">
          <w:marLeft w:val="640"/>
          <w:marRight w:val="0"/>
          <w:marTop w:val="0"/>
          <w:marBottom w:val="0"/>
          <w:divBdr>
            <w:top w:val="none" w:sz="0" w:space="0" w:color="auto"/>
            <w:left w:val="none" w:sz="0" w:space="0" w:color="auto"/>
            <w:bottom w:val="none" w:sz="0" w:space="0" w:color="auto"/>
            <w:right w:val="none" w:sz="0" w:space="0" w:color="auto"/>
          </w:divBdr>
        </w:div>
        <w:div w:id="1676224849">
          <w:marLeft w:val="640"/>
          <w:marRight w:val="0"/>
          <w:marTop w:val="0"/>
          <w:marBottom w:val="0"/>
          <w:divBdr>
            <w:top w:val="none" w:sz="0" w:space="0" w:color="auto"/>
            <w:left w:val="none" w:sz="0" w:space="0" w:color="auto"/>
            <w:bottom w:val="none" w:sz="0" w:space="0" w:color="auto"/>
            <w:right w:val="none" w:sz="0" w:space="0" w:color="auto"/>
          </w:divBdr>
        </w:div>
        <w:div w:id="132412871">
          <w:marLeft w:val="640"/>
          <w:marRight w:val="0"/>
          <w:marTop w:val="0"/>
          <w:marBottom w:val="0"/>
          <w:divBdr>
            <w:top w:val="none" w:sz="0" w:space="0" w:color="auto"/>
            <w:left w:val="none" w:sz="0" w:space="0" w:color="auto"/>
            <w:bottom w:val="none" w:sz="0" w:space="0" w:color="auto"/>
            <w:right w:val="none" w:sz="0" w:space="0" w:color="auto"/>
          </w:divBdr>
        </w:div>
        <w:div w:id="211967847">
          <w:marLeft w:val="640"/>
          <w:marRight w:val="0"/>
          <w:marTop w:val="0"/>
          <w:marBottom w:val="0"/>
          <w:divBdr>
            <w:top w:val="none" w:sz="0" w:space="0" w:color="auto"/>
            <w:left w:val="none" w:sz="0" w:space="0" w:color="auto"/>
            <w:bottom w:val="none" w:sz="0" w:space="0" w:color="auto"/>
            <w:right w:val="none" w:sz="0" w:space="0" w:color="auto"/>
          </w:divBdr>
        </w:div>
        <w:div w:id="393236354">
          <w:marLeft w:val="640"/>
          <w:marRight w:val="0"/>
          <w:marTop w:val="0"/>
          <w:marBottom w:val="0"/>
          <w:divBdr>
            <w:top w:val="none" w:sz="0" w:space="0" w:color="auto"/>
            <w:left w:val="none" w:sz="0" w:space="0" w:color="auto"/>
            <w:bottom w:val="none" w:sz="0" w:space="0" w:color="auto"/>
            <w:right w:val="none" w:sz="0" w:space="0" w:color="auto"/>
          </w:divBdr>
        </w:div>
        <w:div w:id="379789405">
          <w:marLeft w:val="640"/>
          <w:marRight w:val="0"/>
          <w:marTop w:val="0"/>
          <w:marBottom w:val="0"/>
          <w:divBdr>
            <w:top w:val="none" w:sz="0" w:space="0" w:color="auto"/>
            <w:left w:val="none" w:sz="0" w:space="0" w:color="auto"/>
            <w:bottom w:val="none" w:sz="0" w:space="0" w:color="auto"/>
            <w:right w:val="none" w:sz="0" w:space="0" w:color="auto"/>
          </w:divBdr>
        </w:div>
        <w:div w:id="1347319696">
          <w:marLeft w:val="640"/>
          <w:marRight w:val="0"/>
          <w:marTop w:val="0"/>
          <w:marBottom w:val="0"/>
          <w:divBdr>
            <w:top w:val="none" w:sz="0" w:space="0" w:color="auto"/>
            <w:left w:val="none" w:sz="0" w:space="0" w:color="auto"/>
            <w:bottom w:val="none" w:sz="0" w:space="0" w:color="auto"/>
            <w:right w:val="none" w:sz="0" w:space="0" w:color="auto"/>
          </w:divBdr>
        </w:div>
      </w:divsChild>
    </w:div>
    <w:div w:id="1583250694">
      <w:bodyDiv w:val="1"/>
      <w:marLeft w:val="0"/>
      <w:marRight w:val="0"/>
      <w:marTop w:val="0"/>
      <w:marBottom w:val="0"/>
      <w:divBdr>
        <w:top w:val="none" w:sz="0" w:space="0" w:color="auto"/>
        <w:left w:val="none" w:sz="0" w:space="0" w:color="auto"/>
        <w:bottom w:val="none" w:sz="0" w:space="0" w:color="auto"/>
        <w:right w:val="none" w:sz="0" w:space="0" w:color="auto"/>
      </w:divBdr>
      <w:divsChild>
        <w:div w:id="500972055">
          <w:marLeft w:val="640"/>
          <w:marRight w:val="0"/>
          <w:marTop w:val="0"/>
          <w:marBottom w:val="0"/>
          <w:divBdr>
            <w:top w:val="none" w:sz="0" w:space="0" w:color="auto"/>
            <w:left w:val="none" w:sz="0" w:space="0" w:color="auto"/>
            <w:bottom w:val="none" w:sz="0" w:space="0" w:color="auto"/>
            <w:right w:val="none" w:sz="0" w:space="0" w:color="auto"/>
          </w:divBdr>
        </w:div>
        <w:div w:id="153496589">
          <w:marLeft w:val="640"/>
          <w:marRight w:val="0"/>
          <w:marTop w:val="0"/>
          <w:marBottom w:val="0"/>
          <w:divBdr>
            <w:top w:val="none" w:sz="0" w:space="0" w:color="auto"/>
            <w:left w:val="none" w:sz="0" w:space="0" w:color="auto"/>
            <w:bottom w:val="none" w:sz="0" w:space="0" w:color="auto"/>
            <w:right w:val="none" w:sz="0" w:space="0" w:color="auto"/>
          </w:divBdr>
        </w:div>
        <w:div w:id="2116434740">
          <w:marLeft w:val="640"/>
          <w:marRight w:val="0"/>
          <w:marTop w:val="0"/>
          <w:marBottom w:val="0"/>
          <w:divBdr>
            <w:top w:val="none" w:sz="0" w:space="0" w:color="auto"/>
            <w:left w:val="none" w:sz="0" w:space="0" w:color="auto"/>
            <w:bottom w:val="none" w:sz="0" w:space="0" w:color="auto"/>
            <w:right w:val="none" w:sz="0" w:space="0" w:color="auto"/>
          </w:divBdr>
        </w:div>
        <w:div w:id="564874619">
          <w:marLeft w:val="640"/>
          <w:marRight w:val="0"/>
          <w:marTop w:val="0"/>
          <w:marBottom w:val="0"/>
          <w:divBdr>
            <w:top w:val="none" w:sz="0" w:space="0" w:color="auto"/>
            <w:left w:val="none" w:sz="0" w:space="0" w:color="auto"/>
            <w:bottom w:val="none" w:sz="0" w:space="0" w:color="auto"/>
            <w:right w:val="none" w:sz="0" w:space="0" w:color="auto"/>
          </w:divBdr>
        </w:div>
        <w:div w:id="40981742">
          <w:marLeft w:val="640"/>
          <w:marRight w:val="0"/>
          <w:marTop w:val="0"/>
          <w:marBottom w:val="0"/>
          <w:divBdr>
            <w:top w:val="none" w:sz="0" w:space="0" w:color="auto"/>
            <w:left w:val="none" w:sz="0" w:space="0" w:color="auto"/>
            <w:bottom w:val="none" w:sz="0" w:space="0" w:color="auto"/>
            <w:right w:val="none" w:sz="0" w:space="0" w:color="auto"/>
          </w:divBdr>
        </w:div>
        <w:div w:id="997927026">
          <w:marLeft w:val="640"/>
          <w:marRight w:val="0"/>
          <w:marTop w:val="0"/>
          <w:marBottom w:val="0"/>
          <w:divBdr>
            <w:top w:val="none" w:sz="0" w:space="0" w:color="auto"/>
            <w:left w:val="none" w:sz="0" w:space="0" w:color="auto"/>
            <w:bottom w:val="none" w:sz="0" w:space="0" w:color="auto"/>
            <w:right w:val="none" w:sz="0" w:space="0" w:color="auto"/>
          </w:divBdr>
        </w:div>
        <w:div w:id="439764623">
          <w:marLeft w:val="640"/>
          <w:marRight w:val="0"/>
          <w:marTop w:val="0"/>
          <w:marBottom w:val="0"/>
          <w:divBdr>
            <w:top w:val="none" w:sz="0" w:space="0" w:color="auto"/>
            <w:left w:val="none" w:sz="0" w:space="0" w:color="auto"/>
            <w:bottom w:val="none" w:sz="0" w:space="0" w:color="auto"/>
            <w:right w:val="none" w:sz="0" w:space="0" w:color="auto"/>
          </w:divBdr>
        </w:div>
        <w:div w:id="906039471">
          <w:marLeft w:val="640"/>
          <w:marRight w:val="0"/>
          <w:marTop w:val="0"/>
          <w:marBottom w:val="0"/>
          <w:divBdr>
            <w:top w:val="none" w:sz="0" w:space="0" w:color="auto"/>
            <w:left w:val="none" w:sz="0" w:space="0" w:color="auto"/>
            <w:bottom w:val="none" w:sz="0" w:space="0" w:color="auto"/>
            <w:right w:val="none" w:sz="0" w:space="0" w:color="auto"/>
          </w:divBdr>
        </w:div>
        <w:div w:id="1034185965">
          <w:marLeft w:val="640"/>
          <w:marRight w:val="0"/>
          <w:marTop w:val="0"/>
          <w:marBottom w:val="0"/>
          <w:divBdr>
            <w:top w:val="none" w:sz="0" w:space="0" w:color="auto"/>
            <w:left w:val="none" w:sz="0" w:space="0" w:color="auto"/>
            <w:bottom w:val="none" w:sz="0" w:space="0" w:color="auto"/>
            <w:right w:val="none" w:sz="0" w:space="0" w:color="auto"/>
          </w:divBdr>
        </w:div>
        <w:div w:id="1826311636">
          <w:marLeft w:val="640"/>
          <w:marRight w:val="0"/>
          <w:marTop w:val="0"/>
          <w:marBottom w:val="0"/>
          <w:divBdr>
            <w:top w:val="none" w:sz="0" w:space="0" w:color="auto"/>
            <w:left w:val="none" w:sz="0" w:space="0" w:color="auto"/>
            <w:bottom w:val="none" w:sz="0" w:space="0" w:color="auto"/>
            <w:right w:val="none" w:sz="0" w:space="0" w:color="auto"/>
          </w:divBdr>
        </w:div>
        <w:div w:id="1823889995">
          <w:marLeft w:val="640"/>
          <w:marRight w:val="0"/>
          <w:marTop w:val="0"/>
          <w:marBottom w:val="0"/>
          <w:divBdr>
            <w:top w:val="none" w:sz="0" w:space="0" w:color="auto"/>
            <w:left w:val="none" w:sz="0" w:space="0" w:color="auto"/>
            <w:bottom w:val="none" w:sz="0" w:space="0" w:color="auto"/>
            <w:right w:val="none" w:sz="0" w:space="0" w:color="auto"/>
          </w:divBdr>
        </w:div>
        <w:div w:id="1321422365">
          <w:marLeft w:val="640"/>
          <w:marRight w:val="0"/>
          <w:marTop w:val="0"/>
          <w:marBottom w:val="0"/>
          <w:divBdr>
            <w:top w:val="none" w:sz="0" w:space="0" w:color="auto"/>
            <w:left w:val="none" w:sz="0" w:space="0" w:color="auto"/>
            <w:bottom w:val="none" w:sz="0" w:space="0" w:color="auto"/>
            <w:right w:val="none" w:sz="0" w:space="0" w:color="auto"/>
          </w:divBdr>
        </w:div>
        <w:div w:id="1024287380">
          <w:marLeft w:val="640"/>
          <w:marRight w:val="0"/>
          <w:marTop w:val="0"/>
          <w:marBottom w:val="0"/>
          <w:divBdr>
            <w:top w:val="none" w:sz="0" w:space="0" w:color="auto"/>
            <w:left w:val="none" w:sz="0" w:space="0" w:color="auto"/>
            <w:bottom w:val="none" w:sz="0" w:space="0" w:color="auto"/>
            <w:right w:val="none" w:sz="0" w:space="0" w:color="auto"/>
          </w:divBdr>
        </w:div>
        <w:div w:id="467892344">
          <w:marLeft w:val="640"/>
          <w:marRight w:val="0"/>
          <w:marTop w:val="0"/>
          <w:marBottom w:val="0"/>
          <w:divBdr>
            <w:top w:val="none" w:sz="0" w:space="0" w:color="auto"/>
            <w:left w:val="none" w:sz="0" w:space="0" w:color="auto"/>
            <w:bottom w:val="none" w:sz="0" w:space="0" w:color="auto"/>
            <w:right w:val="none" w:sz="0" w:space="0" w:color="auto"/>
          </w:divBdr>
        </w:div>
        <w:div w:id="662507786">
          <w:marLeft w:val="640"/>
          <w:marRight w:val="0"/>
          <w:marTop w:val="0"/>
          <w:marBottom w:val="0"/>
          <w:divBdr>
            <w:top w:val="none" w:sz="0" w:space="0" w:color="auto"/>
            <w:left w:val="none" w:sz="0" w:space="0" w:color="auto"/>
            <w:bottom w:val="none" w:sz="0" w:space="0" w:color="auto"/>
            <w:right w:val="none" w:sz="0" w:space="0" w:color="auto"/>
          </w:divBdr>
        </w:div>
        <w:div w:id="1257446163">
          <w:marLeft w:val="640"/>
          <w:marRight w:val="0"/>
          <w:marTop w:val="0"/>
          <w:marBottom w:val="0"/>
          <w:divBdr>
            <w:top w:val="none" w:sz="0" w:space="0" w:color="auto"/>
            <w:left w:val="none" w:sz="0" w:space="0" w:color="auto"/>
            <w:bottom w:val="none" w:sz="0" w:space="0" w:color="auto"/>
            <w:right w:val="none" w:sz="0" w:space="0" w:color="auto"/>
          </w:divBdr>
        </w:div>
        <w:div w:id="1225221513">
          <w:marLeft w:val="640"/>
          <w:marRight w:val="0"/>
          <w:marTop w:val="0"/>
          <w:marBottom w:val="0"/>
          <w:divBdr>
            <w:top w:val="none" w:sz="0" w:space="0" w:color="auto"/>
            <w:left w:val="none" w:sz="0" w:space="0" w:color="auto"/>
            <w:bottom w:val="none" w:sz="0" w:space="0" w:color="auto"/>
            <w:right w:val="none" w:sz="0" w:space="0" w:color="auto"/>
          </w:divBdr>
        </w:div>
        <w:div w:id="1514759997">
          <w:marLeft w:val="640"/>
          <w:marRight w:val="0"/>
          <w:marTop w:val="0"/>
          <w:marBottom w:val="0"/>
          <w:divBdr>
            <w:top w:val="none" w:sz="0" w:space="0" w:color="auto"/>
            <w:left w:val="none" w:sz="0" w:space="0" w:color="auto"/>
            <w:bottom w:val="none" w:sz="0" w:space="0" w:color="auto"/>
            <w:right w:val="none" w:sz="0" w:space="0" w:color="auto"/>
          </w:divBdr>
        </w:div>
        <w:div w:id="152138432">
          <w:marLeft w:val="640"/>
          <w:marRight w:val="0"/>
          <w:marTop w:val="0"/>
          <w:marBottom w:val="0"/>
          <w:divBdr>
            <w:top w:val="none" w:sz="0" w:space="0" w:color="auto"/>
            <w:left w:val="none" w:sz="0" w:space="0" w:color="auto"/>
            <w:bottom w:val="none" w:sz="0" w:space="0" w:color="auto"/>
            <w:right w:val="none" w:sz="0" w:space="0" w:color="auto"/>
          </w:divBdr>
        </w:div>
        <w:div w:id="455835148">
          <w:marLeft w:val="640"/>
          <w:marRight w:val="0"/>
          <w:marTop w:val="0"/>
          <w:marBottom w:val="0"/>
          <w:divBdr>
            <w:top w:val="none" w:sz="0" w:space="0" w:color="auto"/>
            <w:left w:val="none" w:sz="0" w:space="0" w:color="auto"/>
            <w:bottom w:val="none" w:sz="0" w:space="0" w:color="auto"/>
            <w:right w:val="none" w:sz="0" w:space="0" w:color="auto"/>
          </w:divBdr>
        </w:div>
        <w:div w:id="1746107785">
          <w:marLeft w:val="640"/>
          <w:marRight w:val="0"/>
          <w:marTop w:val="0"/>
          <w:marBottom w:val="0"/>
          <w:divBdr>
            <w:top w:val="none" w:sz="0" w:space="0" w:color="auto"/>
            <w:left w:val="none" w:sz="0" w:space="0" w:color="auto"/>
            <w:bottom w:val="none" w:sz="0" w:space="0" w:color="auto"/>
            <w:right w:val="none" w:sz="0" w:space="0" w:color="auto"/>
          </w:divBdr>
        </w:div>
        <w:div w:id="1201285067">
          <w:marLeft w:val="640"/>
          <w:marRight w:val="0"/>
          <w:marTop w:val="0"/>
          <w:marBottom w:val="0"/>
          <w:divBdr>
            <w:top w:val="none" w:sz="0" w:space="0" w:color="auto"/>
            <w:left w:val="none" w:sz="0" w:space="0" w:color="auto"/>
            <w:bottom w:val="none" w:sz="0" w:space="0" w:color="auto"/>
            <w:right w:val="none" w:sz="0" w:space="0" w:color="auto"/>
          </w:divBdr>
        </w:div>
        <w:div w:id="1351444285">
          <w:marLeft w:val="640"/>
          <w:marRight w:val="0"/>
          <w:marTop w:val="0"/>
          <w:marBottom w:val="0"/>
          <w:divBdr>
            <w:top w:val="none" w:sz="0" w:space="0" w:color="auto"/>
            <w:left w:val="none" w:sz="0" w:space="0" w:color="auto"/>
            <w:bottom w:val="none" w:sz="0" w:space="0" w:color="auto"/>
            <w:right w:val="none" w:sz="0" w:space="0" w:color="auto"/>
          </w:divBdr>
        </w:div>
        <w:div w:id="1477524052">
          <w:marLeft w:val="640"/>
          <w:marRight w:val="0"/>
          <w:marTop w:val="0"/>
          <w:marBottom w:val="0"/>
          <w:divBdr>
            <w:top w:val="none" w:sz="0" w:space="0" w:color="auto"/>
            <w:left w:val="none" w:sz="0" w:space="0" w:color="auto"/>
            <w:bottom w:val="none" w:sz="0" w:space="0" w:color="auto"/>
            <w:right w:val="none" w:sz="0" w:space="0" w:color="auto"/>
          </w:divBdr>
        </w:div>
        <w:div w:id="1486124423">
          <w:marLeft w:val="640"/>
          <w:marRight w:val="0"/>
          <w:marTop w:val="0"/>
          <w:marBottom w:val="0"/>
          <w:divBdr>
            <w:top w:val="none" w:sz="0" w:space="0" w:color="auto"/>
            <w:left w:val="none" w:sz="0" w:space="0" w:color="auto"/>
            <w:bottom w:val="none" w:sz="0" w:space="0" w:color="auto"/>
            <w:right w:val="none" w:sz="0" w:space="0" w:color="auto"/>
          </w:divBdr>
        </w:div>
        <w:div w:id="1835297650">
          <w:marLeft w:val="640"/>
          <w:marRight w:val="0"/>
          <w:marTop w:val="0"/>
          <w:marBottom w:val="0"/>
          <w:divBdr>
            <w:top w:val="none" w:sz="0" w:space="0" w:color="auto"/>
            <w:left w:val="none" w:sz="0" w:space="0" w:color="auto"/>
            <w:bottom w:val="none" w:sz="0" w:space="0" w:color="auto"/>
            <w:right w:val="none" w:sz="0" w:space="0" w:color="auto"/>
          </w:divBdr>
        </w:div>
        <w:div w:id="1728609781">
          <w:marLeft w:val="640"/>
          <w:marRight w:val="0"/>
          <w:marTop w:val="0"/>
          <w:marBottom w:val="0"/>
          <w:divBdr>
            <w:top w:val="none" w:sz="0" w:space="0" w:color="auto"/>
            <w:left w:val="none" w:sz="0" w:space="0" w:color="auto"/>
            <w:bottom w:val="none" w:sz="0" w:space="0" w:color="auto"/>
            <w:right w:val="none" w:sz="0" w:space="0" w:color="auto"/>
          </w:divBdr>
        </w:div>
        <w:div w:id="1568611401">
          <w:marLeft w:val="640"/>
          <w:marRight w:val="0"/>
          <w:marTop w:val="0"/>
          <w:marBottom w:val="0"/>
          <w:divBdr>
            <w:top w:val="none" w:sz="0" w:space="0" w:color="auto"/>
            <w:left w:val="none" w:sz="0" w:space="0" w:color="auto"/>
            <w:bottom w:val="none" w:sz="0" w:space="0" w:color="auto"/>
            <w:right w:val="none" w:sz="0" w:space="0" w:color="auto"/>
          </w:divBdr>
        </w:div>
      </w:divsChild>
    </w:div>
    <w:div w:id="1590889512">
      <w:bodyDiv w:val="1"/>
      <w:marLeft w:val="0"/>
      <w:marRight w:val="0"/>
      <w:marTop w:val="0"/>
      <w:marBottom w:val="0"/>
      <w:divBdr>
        <w:top w:val="none" w:sz="0" w:space="0" w:color="auto"/>
        <w:left w:val="none" w:sz="0" w:space="0" w:color="auto"/>
        <w:bottom w:val="none" w:sz="0" w:space="0" w:color="auto"/>
        <w:right w:val="none" w:sz="0" w:space="0" w:color="auto"/>
      </w:divBdr>
      <w:divsChild>
        <w:div w:id="1105998088">
          <w:marLeft w:val="640"/>
          <w:marRight w:val="0"/>
          <w:marTop w:val="0"/>
          <w:marBottom w:val="0"/>
          <w:divBdr>
            <w:top w:val="none" w:sz="0" w:space="0" w:color="auto"/>
            <w:left w:val="none" w:sz="0" w:space="0" w:color="auto"/>
            <w:bottom w:val="none" w:sz="0" w:space="0" w:color="auto"/>
            <w:right w:val="none" w:sz="0" w:space="0" w:color="auto"/>
          </w:divBdr>
        </w:div>
        <w:div w:id="570623541">
          <w:marLeft w:val="640"/>
          <w:marRight w:val="0"/>
          <w:marTop w:val="0"/>
          <w:marBottom w:val="0"/>
          <w:divBdr>
            <w:top w:val="none" w:sz="0" w:space="0" w:color="auto"/>
            <w:left w:val="none" w:sz="0" w:space="0" w:color="auto"/>
            <w:bottom w:val="none" w:sz="0" w:space="0" w:color="auto"/>
            <w:right w:val="none" w:sz="0" w:space="0" w:color="auto"/>
          </w:divBdr>
        </w:div>
        <w:div w:id="817114317">
          <w:marLeft w:val="640"/>
          <w:marRight w:val="0"/>
          <w:marTop w:val="0"/>
          <w:marBottom w:val="0"/>
          <w:divBdr>
            <w:top w:val="none" w:sz="0" w:space="0" w:color="auto"/>
            <w:left w:val="none" w:sz="0" w:space="0" w:color="auto"/>
            <w:bottom w:val="none" w:sz="0" w:space="0" w:color="auto"/>
            <w:right w:val="none" w:sz="0" w:space="0" w:color="auto"/>
          </w:divBdr>
        </w:div>
        <w:div w:id="529338027">
          <w:marLeft w:val="640"/>
          <w:marRight w:val="0"/>
          <w:marTop w:val="0"/>
          <w:marBottom w:val="0"/>
          <w:divBdr>
            <w:top w:val="none" w:sz="0" w:space="0" w:color="auto"/>
            <w:left w:val="none" w:sz="0" w:space="0" w:color="auto"/>
            <w:bottom w:val="none" w:sz="0" w:space="0" w:color="auto"/>
            <w:right w:val="none" w:sz="0" w:space="0" w:color="auto"/>
          </w:divBdr>
        </w:div>
        <w:div w:id="689648775">
          <w:marLeft w:val="640"/>
          <w:marRight w:val="0"/>
          <w:marTop w:val="0"/>
          <w:marBottom w:val="0"/>
          <w:divBdr>
            <w:top w:val="none" w:sz="0" w:space="0" w:color="auto"/>
            <w:left w:val="none" w:sz="0" w:space="0" w:color="auto"/>
            <w:bottom w:val="none" w:sz="0" w:space="0" w:color="auto"/>
            <w:right w:val="none" w:sz="0" w:space="0" w:color="auto"/>
          </w:divBdr>
        </w:div>
        <w:div w:id="820851436">
          <w:marLeft w:val="640"/>
          <w:marRight w:val="0"/>
          <w:marTop w:val="0"/>
          <w:marBottom w:val="0"/>
          <w:divBdr>
            <w:top w:val="none" w:sz="0" w:space="0" w:color="auto"/>
            <w:left w:val="none" w:sz="0" w:space="0" w:color="auto"/>
            <w:bottom w:val="none" w:sz="0" w:space="0" w:color="auto"/>
            <w:right w:val="none" w:sz="0" w:space="0" w:color="auto"/>
          </w:divBdr>
        </w:div>
        <w:div w:id="296227727">
          <w:marLeft w:val="640"/>
          <w:marRight w:val="0"/>
          <w:marTop w:val="0"/>
          <w:marBottom w:val="0"/>
          <w:divBdr>
            <w:top w:val="none" w:sz="0" w:space="0" w:color="auto"/>
            <w:left w:val="none" w:sz="0" w:space="0" w:color="auto"/>
            <w:bottom w:val="none" w:sz="0" w:space="0" w:color="auto"/>
            <w:right w:val="none" w:sz="0" w:space="0" w:color="auto"/>
          </w:divBdr>
        </w:div>
        <w:div w:id="1720595446">
          <w:marLeft w:val="640"/>
          <w:marRight w:val="0"/>
          <w:marTop w:val="0"/>
          <w:marBottom w:val="0"/>
          <w:divBdr>
            <w:top w:val="none" w:sz="0" w:space="0" w:color="auto"/>
            <w:left w:val="none" w:sz="0" w:space="0" w:color="auto"/>
            <w:bottom w:val="none" w:sz="0" w:space="0" w:color="auto"/>
            <w:right w:val="none" w:sz="0" w:space="0" w:color="auto"/>
          </w:divBdr>
        </w:div>
        <w:div w:id="402411699">
          <w:marLeft w:val="640"/>
          <w:marRight w:val="0"/>
          <w:marTop w:val="0"/>
          <w:marBottom w:val="0"/>
          <w:divBdr>
            <w:top w:val="none" w:sz="0" w:space="0" w:color="auto"/>
            <w:left w:val="none" w:sz="0" w:space="0" w:color="auto"/>
            <w:bottom w:val="none" w:sz="0" w:space="0" w:color="auto"/>
            <w:right w:val="none" w:sz="0" w:space="0" w:color="auto"/>
          </w:divBdr>
        </w:div>
        <w:div w:id="1824856650">
          <w:marLeft w:val="640"/>
          <w:marRight w:val="0"/>
          <w:marTop w:val="0"/>
          <w:marBottom w:val="0"/>
          <w:divBdr>
            <w:top w:val="none" w:sz="0" w:space="0" w:color="auto"/>
            <w:left w:val="none" w:sz="0" w:space="0" w:color="auto"/>
            <w:bottom w:val="none" w:sz="0" w:space="0" w:color="auto"/>
            <w:right w:val="none" w:sz="0" w:space="0" w:color="auto"/>
          </w:divBdr>
        </w:div>
        <w:div w:id="407307264">
          <w:marLeft w:val="640"/>
          <w:marRight w:val="0"/>
          <w:marTop w:val="0"/>
          <w:marBottom w:val="0"/>
          <w:divBdr>
            <w:top w:val="none" w:sz="0" w:space="0" w:color="auto"/>
            <w:left w:val="none" w:sz="0" w:space="0" w:color="auto"/>
            <w:bottom w:val="none" w:sz="0" w:space="0" w:color="auto"/>
            <w:right w:val="none" w:sz="0" w:space="0" w:color="auto"/>
          </w:divBdr>
        </w:div>
        <w:div w:id="598100859">
          <w:marLeft w:val="640"/>
          <w:marRight w:val="0"/>
          <w:marTop w:val="0"/>
          <w:marBottom w:val="0"/>
          <w:divBdr>
            <w:top w:val="none" w:sz="0" w:space="0" w:color="auto"/>
            <w:left w:val="none" w:sz="0" w:space="0" w:color="auto"/>
            <w:bottom w:val="none" w:sz="0" w:space="0" w:color="auto"/>
            <w:right w:val="none" w:sz="0" w:space="0" w:color="auto"/>
          </w:divBdr>
        </w:div>
        <w:div w:id="2060590514">
          <w:marLeft w:val="640"/>
          <w:marRight w:val="0"/>
          <w:marTop w:val="0"/>
          <w:marBottom w:val="0"/>
          <w:divBdr>
            <w:top w:val="none" w:sz="0" w:space="0" w:color="auto"/>
            <w:left w:val="none" w:sz="0" w:space="0" w:color="auto"/>
            <w:bottom w:val="none" w:sz="0" w:space="0" w:color="auto"/>
            <w:right w:val="none" w:sz="0" w:space="0" w:color="auto"/>
          </w:divBdr>
        </w:div>
        <w:div w:id="1767997108">
          <w:marLeft w:val="640"/>
          <w:marRight w:val="0"/>
          <w:marTop w:val="0"/>
          <w:marBottom w:val="0"/>
          <w:divBdr>
            <w:top w:val="none" w:sz="0" w:space="0" w:color="auto"/>
            <w:left w:val="none" w:sz="0" w:space="0" w:color="auto"/>
            <w:bottom w:val="none" w:sz="0" w:space="0" w:color="auto"/>
            <w:right w:val="none" w:sz="0" w:space="0" w:color="auto"/>
          </w:divBdr>
        </w:div>
        <w:div w:id="5404191">
          <w:marLeft w:val="640"/>
          <w:marRight w:val="0"/>
          <w:marTop w:val="0"/>
          <w:marBottom w:val="0"/>
          <w:divBdr>
            <w:top w:val="none" w:sz="0" w:space="0" w:color="auto"/>
            <w:left w:val="none" w:sz="0" w:space="0" w:color="auto"/>
            <w:bottom w:val="none" w:sz="0" w:space="0" w:color="auto"/>
            <w:right w:val="none" w:sz="0" w:space="0" w:color="auto"/>
          </w:divBdr>
        </w:div>
        <w:div w:id="1794207408">
          <w:marLeft w:val="640"/>
          <w:marRight w:val="0"/>
          <w:marTop w:val="0"/>
          <w:marBottom w:val="0"/>
          <w:divBdr>
            <w:top w:val="none" w:sz="0" w:space="0" w:color="auto"/>
            <w:left w:val="none" w:sz="0" w:space="0" w:color="auto"/>
            <w:bottom w:val="none" w:sz="0" w:space="0" w:color="auto"/>
            <w:right w:val="none" w:sz="0" w:space="0" w:color="auto"/>
          </w:divBdr>
        </w:div>
        <w:div w:id="842891122">
          <w:marLeft w:val="640"/>
          <w:marRight w:val="0"/>
          <w:marTop w:val="0"/>
          <w:marBottom w:val="0"/>
          <w:divBdr>
            <w:top w:val="none" w:sz="0" w:space="0" w:color="auto"/>
            <w:left w:val="none" w:sz="0" w:space="0" w:color="auto"/>
            <w:bottom w:val="none" w:sz="0" w:space="0" w:color="auto"/>
            <w:right w:val="none" w:sz="0" w:space="0" w:color="auto"/>
          </w:divBdr>
        </w:div>
        <w:div w:id="394402860">
          <w:marLeft w:val="640"/>
          <w:marRight w:val="0"/>
          <w:marTop w:val="0"/>
          <w:marBottom w:val="0"/>
          <w:divBdr>
            <w:top w:val="none" w:sz="0" w:space="0" w:color="auto"/>
            <w:left w:val="none" w:sz="0" w:space="0" w:color="auto"/>
            <w:bottom w:val="none" w:sz="0" w:space="0" w:color="auto"/>
            <w:right w:val="none" w:sz="0" w:space="0" w:color="auto"/>
          </w:divBdr>
        </w:div>
        <w:div w:id="548414944">
          <w:marLeft w:val="640"/>
          <w:marRight w:val="0"/>
          <w:marTop w:val="0"/>
          <w:marBottom w:val="0"/>
          <w:divBdr>
            <w:top w:val="none" w:sz="0" w:space="0" w:color="auto"/>
            <w:left w:val="none" w:sz="0" w:space="0" w:color="auto"/>
            <w:bottom w:val="none" w:sz="0" w:space="0" w:color="auto"/>
            <w:right w:val="none" w:sz="0" w:space="0" w:color="auto"/>
          </w:divBdr>
        </w:div>
        <w:div w:id="1975325656">
          <w:marLeft w:val="640"/>
          <w:marRight w:val="0"/>
          <w:marTop w:val="0"/>
          <w:marBottom w:val="0"/>
          <w:divBdr>
            <w:top w:val="none" w:sz="0" w:space="0" w:color="auto"/>
            <w:left w:val="none" w:sz="0" w:space="0" w:color="auto"/>
            <w:bottom w:val="none" w:sz="0" w:space="0" w:color="auto"/>
            <w:right w:val="none" w:sz="0" w:space="0" w:color="auto"/>
          </w:divBdr>
        </w:div>
        <w:div w:id="699624074">
          <w:marLeft w:val="640"/>
          <w:marRight w:val="0"/>
          <w:marTop w:val="0"/>
          <w:marBottom w:val="0"/>
          <w:divBdr>
            <w:top w:val="none" w:sz="0" w:space="0" w:color="auto"/>
            <w:left w:val="none" w:sz="0" w:space="0" w:color="auto"/>
            <w:bottom w:val="none" w:sz="0" w:space="0" w:color="auto"/>
            <w:right w:val="none" w:sz="0" w:space="0" w:color="auto"/>
          </w:divBdr>
        </w:div>
      </w:divsChild>
    </w:div>
    <w:div w:id="1591231041">
      <w:bodyDiv w:val="1"/>
      <w:marLeft w:val="0"/>
      <w:marRight w:val="0"/>
      <w:marTop w:val="0"/>
      <w:marBottom w:val="0"/>
      <w:divBdr>
        <w:top w:val="none" w:sz="0" w:space="0" w:color="auto"/>
        <w:left w:val="none" w:sz="0" w:space="0" w:color="auto"/>
        <w:bottom w:val="none" w:sz="0" w:space="0" w:color="auto"/>
        <w:right w:val="none" w:sz="0" w:space="0" w:color="auto"/>
      </w:divBdr>
    </w:div>
    <w:div w:id="1609849407">
      <w:bodyDiv w:val="1"/>
      <w:marLeft w:val="0"/>
      <w:marRight w:val="0"/>
      <w:marTop w:val="0"/>
      <w:marBottom w:val="0"/>
      <w:divBdr>
        <w:top w:val="none" w:sz="0" w:space="0" w:color="auto"/>
        <w:left w:val="none" w:sz="0" w:space="0" w:color="auto"/>
        <w:bottom w:val="none" w:sz="0" w:space="0" w:color="auto"/>
        <w:right w:val="none" w:sz="0" w:space="0" w:color="auto"/>
      </w:divBdr>
      <w:divsChild>
        <w:div w:id="1338969738">
          <w:marLeft w:val="640"/>
          <w:marRight w:val="0"/>
          <w:marTop w:val="0"/>
          <w:marBottom w:val="0"/>
          <w:divBdr>
            <w:top w:val="none" w:sz="0" w:space="0" w:color="auto"/>
            <w:left w:val="none" w:sz="0" w:space="0" w:color="auto"/>
            <w:bottom w:val="none" w:sz="0" w:space="0" w:color="auto"/>
            <w:right w:val="none" w:sz="0" w:space="0" w:color="auto"/>
          </w:divBdr>
        </w:div>
        <w:div w:id="2024895592">
          <w:marLeft w:val="640"/>
          <w:marRight w:val="0"/>
          <w:marTop w:val="0"/>
          <w:marBottom w:val="0"/>
          <w:divBdr>
            <w:top w:val="none" w:sz="0" w:space="0" w:color="auto"/>
            <w:left w:val="none" w:sz="0" w:space="0" w:color="auto"/>
            <w:bottom w:val="none" w:sz="0" w:space="0" w:color="auto"/>
            <w:right w:val="none" w:sz="0" w:space="0" w:color="auto"/>
          </w:divBdr>
        </w:div>
        <w:div w:id="1370296886">
          <w:marLeft w:val="640"/>
          <w:marRight w:val="0"/>
          <w:marTop w:val="0"/>
          <w:marBottom w:val="0"/>
          <w:divBdr>
            <w:top w:val="none" w:sz="0" w:space="0" w:color="auto"/>
            <w:left w:val="none" w:sz="0" w:space="0" w:color="auto"/>
            <w:bottom w:val="none" w:sz="0" w:space="0" w:color="auto"/>
            <w:right w:val="none" w:sz="0" w:space="0" w:color="auto"/>
          </w:divBdr>
        </w:div>
        <w:div w:id="1210267463">
          <w:marLeft w:val="640"/>
          <w:marRight w:val="0"/>
          <w:marTop w:val="0"/>
          <w:marBottom w:val="0"/>
          <w:divBdr>
            <w:top w:val="none" w:sz="0" w:space="0" w:color="auto"/>
            <w:left w:val="none" w:sz="0" w:space="0" w:color="auto"/>
            <w:bottom w:val="none" w:sz="0" w:space="0" w:color="auto"/>
            <w:right w:val="none" w:sz="0" w:space="0" w:color="auto"/>
          </w:divBdr>
        </w:div>
        <w:div w:id="1059860031">
          <w:marLeft w:val="640"/>
          <w:marRight w:val="0"/>
          <w:marTop w:val="0"/>
          <w:marBottom w:val="0"/>
          <w:divBdr>
            <w:top w:val="none" w:sz="0" w:space="0" w:color="auto"/>
            <w:left w:val="none" w:sz="0" w:space="0" w:color="auto"/>
            <w:bottom w:val="none" w:sz="0" w:space="0" w:color="auto"/>
            <w:right w:val="none" w:sz="0" w:space="0" w:color="auto"/>
          </w:divBdr>
        </w:div>
        <w:div w:id="87163887">
          <w:marLeft w:val="640"/>
          <w:marRight w:val="0"/>
          <w:marTop w:val="0"/>
          <w:marBottom w:val="0"/>
          <w:divBdr>
            <w:top w:val="none" w:sz="0" w:space="0" w:color="auto"/>
            <w:left w:val="none" w:sz="0" w:space="0" w:color="auto"/>
            <w:bottom w:val="none" w:sz="0" w:space="0" w:color="auto"/>
            <w:right w:val="none" w:sz="0" w:space="0" w:color="auto"/>
          </w:divBdr>
        </w:div>
        <w:div w:id="943197491">
          <w:marLeft w:val="640"/>
          <w:marRight w:val="0"/>
          <w:marTop w:val="0"/>
          <w:marBottom w:val="0"/>
          <w:divBdr>
            <w:top w:val="none" w:sz="0" w:space="0" w:color="auto"/>
            <w:left w:val="none" w:sz="0" w:space="0" w:color="auto"/>
            <w:bottom w:val="none" w:sz="0" w:space="0" w:color="auto"/>
            <w:right w:val="none" w:sz="0" w:space="0" w:color="auto"/>
          </w:divBdr>
        </w:div>
        <w:div w:id="428506248">
          <w:marLeft w:val="640"/>
          <w:marRight w:val="0"/>
          <w:marTop w:val="0"/>
          <w:marBottom w:val="0"/>
          <w:divBdr>
            <w:top w:val="none" w:sz="0" w:space="0" w:color="auto"/>
            <w:left w:val="none" w:sz="0" w:space="0" w:color="auto"/>
            <w:bottom w:val="none" w:sz="0" w:space="0" w:color="auto"/>
            <w:right w:val="none" w:sz="0" w:space="0" w:color="auto"/>
          </w:divBdr>
        </w:div>
        <w:div w:id="2120680986">
          <w:marLeft w:val="640"/>
          <w:marRight w:val="0"/>
          <w:marTop w:val="0"/>
          <w:marBottom w:val="0"/>
          <w:divBdr>
            <w:top w:val="none" w:sz="0" w:space="0" w:color="auto"/>
            <w:left w:val="none" w:sz="0" w:space="0" w:color="auto"/>
            <w:bottom w:val="none" w:sz="0" w:space="0" w:color="auto"/>
            <w:right w:val="none" w:sz="0" w:space="0" w:color="auto"/>
          </w:divBdr>
        </w:div>
        <w:div w:id="1663973720">
          <w:marLeft w:val="640"/>
          <w:marRight w:val="0"/>
          <w:marTop w:val="0"/>
          <w:marBottom w:val="0"/>
          <w:divBdr>
            <w:top w:val="none" w:sz="0" w:space="0" w:color="auto"/>
            <w:left w:val="none" w:sz="0" w:space="0" w:color="auto"/>
            <w:bottom w:val="none" w:sz="0" w:space="0" w:color="auto"/>
            <w:right w:val="none" w:sz="0" w:space="0" w:color="auto"/>
          </w:divBdr>
        </w:div>
        <w:div w:id="1359314798">
          <w:marLeft w:val="640"/>
          <w:marRight w:val="0"/>
          <w:marTop w:val="0"/>
          <w:marBottom w:val="0"/>
          <w:divBdr>
            <w:top w:val="none" w:sz="0" w:space="0" w:color="auto"/>
            <w:left w:val="none" w:sz="0" w:space="0" w:color="auto"/>
            <w:bottom w:val="none" w:sz="0" w:space="0" w:color="auto"/>
            <w:right w:val="none" w:sz="0" w:space="0" w:color="auto"/>
          </w:divBdr>
        </w:div>
        <w:div w:id="358891927">
          <w:marLeft w:val="640"/>
          <w:marRight w:val="0"/>
          <w:marTop w:val="0"/>
          <w:marBottom w:val="0"/>
          <w:divBdr>
            <w:top w:val="none" w:sz="0" w:space="0" w:color="auto"/>
            <w:left w:val="none" w:sz="0" w:space="0" w:color="auto"/>
            <w:bottom w:val="none" w:sz="0" w:space="0" w:color="auto"/>
            <w:right w:val="none" w:sz="0" w:space="0" w:color="auto"/>
          </w:divBdr>
        </w:div>
        <w:div w:id="672268823">
          <w:marLeft w:val="640"/>
          <w:marRight w:val="0"/>
          <w:marTop w:val="0"/>
          <w:marBottom w:val="0"/>
          <w:divBdr>
            <w:top w:val="none" w:sz="0" w:space="0" w:color="auto"/>
            <w:left w:val="none" w:sz="0" w:space="0" w:color="auto"/>
            <w:bottom w:val="none" w:sz="0" w:space="0" w:color="auto"/>
            <w:right w:val="none" w:sz="0" w:space="0" w:color="auto"/>
          </w:divBdr>
        </w:div>
        <w:div w:id="1596089324">
          <w:marLeft w:val="640"/>
          <w:marRight w:val="0"/>
          <w:marTop w:val="0"/>
          <w:marBottom w:val="0"/>
          <w:divBdr>
            <w:top w:val="none" w:sz="0" w:space="0" w:color="auto"/>
            <w:left w:val="none" w:sz="0" w:space="0" w:color="auto"/>
            <w:bottom w:val="none" w:sz="0" w:space="0" w:color="auto"/>
            <w:right w:val="none" w:sz="0" w:space="0" w:color="auto"/>
          </w:divBdr>
        </w:div>
        <w:div w:id="1284075416">
          <w:marLeft w:val="640"/>
          <w:marRight w:val="0"/>
          <w:marTop w:val="0"/>
          <w:marBottom w:val="0"/>
          <w:divBdr>
            <w:top w:val="none" w:sz="0" w:space="0" w:color="auto"/>
            <w:left w:val="none" w:sz="0" w:space="0" w:color="auto"/>
            <w:bottom w:val="none" w:sz="0" w:space="0" w:color="auto"/>
            <w:right w:val="none" w:sz="0" w:space="0" w:color="auto"/>
          </w:divBdr>
        </w:div>
        <w:div w:id="1330255522">
          <w:marLeft w:val="640"/>
          <w:marRight w:val="0"/>
          <w:marTop w:val="0"/>
          <w:marBottom w:val="0"/>
          <w:divBdr>
            <w:top w:val="none" w:sz="0" w:space="0" w:color="auto"/>
            <w:left w:val="none" w:sz="0" w:space="0" w:color="auto"/>
            <w:bottom w:val="none" w:sz="0" w:space="0" w:color="auto"/>
            <w:right w:val="none" w:sz="0" w:space="0" w:color="auto"/>
          </w:divBdr>
        </w:div>
        <w:div w:id="1244874848">
          <w:marLeft w:val="640"/>
          <w:marRight w:val="0"/>
          <w:marTop w:val="0"/>
          <w:marBottom w:val="0"/>
          <w:divBdr>
            <w:top w:val="none" w:sz="0" w:space="0" w:color="auto"/>
            <w:left w:val="none" w:sz="0" w:space="0" w:color="auto"/>
            <w:bottom w:val="none" w:sz="0" w:space="0" w:color="auto"/>
            <w:right w:val="none" w:sz="0" w:space="0" w:color="auto"/>
          </w:divBdr>
        </w:div>
        <w:div w:id="1189490636">
          <w:marLeft w:val="640"/>
          <w:marRight w:val="0"/>
          <w:marTop w:val="0"/>
          <w:marBottom w:val="0"/>
          <w:divBdr>
            <w:top w:val="none" w:sz="0" w:space="0" w:color="auto"/>
            <w:left w:val="none" w:sz="0" w:space="0" w:color="auto"/>
            <w:bottom w:val="none" w:sz="0" w:space="0" w:color="auto"/>
            <w:right w:val="none" w:sz="0" w:space="0" w:color="auto"/>
          </w:divBdr>
        </w:div>
        <w:div w:id="1883059697">
          <w:marLeft w:val="640"/>
          <w:marRight w:val="0"/>
          <w:marTop w:val="0"/>
          <w:marBottom w:val="0"/>
          <w:divBdr>
            <w:top w:val="none" w:sz="0" w:space="0" w:color="auto"/>
            <w:left w:val="none" w:sz="0" w:space="0" w:color="auto"/>
            <w:bottom w:val="none" w:sz="0" w:space="0" w:color="auto"/>
            <w:right w:val="none" w:sz="0" w:space="0" w:color="auto"/>
          </w:divBdr>
        </w:div>
        <w:div w:id="1434282111">
          <w:marLeft w:val="640"/>
          <w:marRight w:val="0"/>
          <w:marTop w:val="0"/>
          <w:marBottom w:val="0"/>
          <w:divBdr>
            <w:top w:val="none" w:sz="0" w:space="0" w:color="auto"/>
            <w:left w:val="none" w:sz="0" w:space="0" w:color="auto"/>
            <w:bottom w:val="none" w:sz="0" w:space="0" w:color="auto"/>
            <w:right w:val="none" w:sz="0" w:space="0" w:color="auto"/>
          </w:divBdr>
        </w:div>
        <w:div w:id="2109809241">
          <w:marLeft w:val="640"/>
          <w:marRight w:val="0"/>
          <w:marTop w:val="0"/>
          <w:marBottom w:val="0"/>
          <w:divBdr>
            <w:top w:val="none" w:sz="0" w:space="0" w:color="auto"/>
            <w:left w:val="none" w:sz="0" w:space="0" w:color="auto"/>
            <w:bottom w:val="none" w:sz="0" w:space="0" w:color="auto"/>
            <w:right w:val="none" w:sz="0" w:space="0" w:color="auto"/>
          </w:divBdr>
        </w:div>
        <w:div w:id="852064438">
          <w:marLeft w:val="640"/>
          <w:marRight w:val="0"/>
          <w:marTop w:val="0"/>
          <w:marBottom w:val="0"/>
          <w:divBdr>
            <w:top w:val="none" w:sz="0" w:space="0" w:color="auto"/>
            <w:left w:val="none" w:sz="0" w:space="0" w:color="auto"/>
            <w:bottom w:val="none" w:sz="0" w:space="0" w:color="auto"/>
            <w:right w:val="none" w:sz="0" w:space="0" w:color="auto"/>
          </w:divBdr>
        </w:div>
        <w:div w:id="1282110534">
          <w:marLeft w:val="640"/>
          <w:marRight w:val="0"/>
          <w:marTop w:val="0"/>
          <w:marBottom w:val="0"/>
          <w:divBdr>
            <w:top w:val="none" w:sz="0" w:space="0" w:color="auto"/>
            <w:left w:val="none" w:sz="0" w:space="0" w:color="auto"/>
            <w:bottom w:val="none" w:sz="0" w:space="0" w:color="auto"/>
            <w:right w:val="none" w:sz="0" w:space="0" w:color="auto"/>
          </w:divBdr>
        </w:div>
        <w:div w:id="2104105217">
          <w:marLeft w:val="640"/>
          <w:marRight w:val="0"/>
          <w:marTop w:val="0"/>
          <w:marBottom w:val="0"/>
          <w:divBdr>
            <w:top w:val="none" w:sz="0" w:space="0" w:color="auto"/>
            <w:left w:val="none" w:sz="0" w:space="0" w:color="auto"/>
            <w:bottom w:val="none" w:sz="0" w:space="0" w:color="auto"/>
            <w:right w:val="none" w:sz="0" w:space="0" w:color="auto"/>
          </w:divBdr>
        </w:div>
        <w:div w:id="1732920969">
          <w:marLeft w:val="640"/>
          <w:marRight w:val="0"/>
          <w:marTop w:val="0"/>
          <w:marBottom w:val="0"/>
          <w:divBdr>
            <w:top w:val="none" w:sz="0" w:space="0" w:color="auto"/>
            <w:left w:val="none" w:sz="0" w:space="0" w:color="auto"/>
            <w:bottom w:val="none" w:sz="0" w:space="0" w:color="auto"/>
            <w:right w:val="none" w:sz="0" w:space="0" w:color="auto"/>
          </w:divBdr>
        </w:div>
        <w:div w:id="1916040183">
          <w:marLeft w:val="640"/>
          <w:marRight w:val="0"/>
          <w:marTop w:val="0"/>
          <w:marBottom w:val="0"/>
          <w:divBdr>
            <w:top w:val="none" w:sz="0" w:space="0" w:color="auto"/>
            <w:left w:val="none" w:sz="0" w:space="0" w:color="auto"/>
            <w:bottom w:val="none" w:sz="0" w:space="0" w:color="auto"/>
            <w:right w:val="none" w:sz="0" w:space="0" w:color="auto"/>
          </w:divBdr>
        </w:div>
        <w:div w:id="1258364442">
          <w:marLeft w:val="640"/>
          <w:marRight w:val="0"/>
          <w:marTop w:val="0"/>
          <w:marBottom w:val="0"/>
          <w:divBdr>
            <w:top w:val="none" w:sz="0" w:space="0" w:color="auto"/>
            <w:left w:val="none" w:sz="0" w:space="0" w:color="auto"/>
            <w:bottom w:val="none" w:sz="0" w:space="0" w:color="auto"/>
            <w:right w:val="none" w:sz="0" w:space="0" w:color="auto"/>
          </w:divBdr>
        </w:div>
        <w:div w:id="56127296">
          <w:marLeft w:val="640"/>
          <w:marRight w:val="0"/>
          <w:marTop w:val="0"/>
          <w:marBottom w:val="0"/>
          <w:divBdr>
            <w:top w:val="none" w:sz="0" w:space="0" w:color="auto"/>
            <w:left w:val="none" w:sz="0" w:space="0" w:color="auto"/>
            <w:bottom w:val="none" w:sz="0" w:space="0" w:color="auto"/>
            <w:right w:val="none" w:sz="0" w:space="0" w:color="auto"/>
          </w:divBdr>
        </w:div>
      </w:divsChild>
    </w:div>
    <w:div w:id="1618023902">
      <w:bodyDiv w:val="1"/>
      <w:marLeft w:val="0"/>
      <w:marRight w:val="0"/>
      <w:marTop w:val="0"/>
      <w:marBottom w:val="0"/>
      <w:divBdr>
        <w:top w:val="none" w:sz="0" w:space="0" w:color="auto"/>
        <w:left w:val="none" w:sz="0" w:space="0" w:color="auto"/>
        <w:bottom w:val="none" w:sz="0" w:space="0" w:color="auto"/>
        <w:right w:val="none" w:sz="0" w:space="0" w:color="auto"/>
      </w:divBdr>
    </w:div>
    <w:div w:id="1619290882">
      <w:bodyDiv w:val="1"/>
      <w:marLeft w:val="0"/>
      <w:marRight w:val="0"/>
      <w:marTop w:val="0"/>
      <w:marBottom w:val="0"/>
      <w:divBdr>
        <w:top w:val="none" w:sz="0" w:space="0" w:color="auto"/>
        <w:left w:val="none" w:sz="0" w:space="0" w:color="auto"/>
        <w:bottom w:val="none" w:sz="0" w:space="0" w:color="auto"/>
        <w:right w:val="none" w:sz="0" w:space="0" w:color="auto"/>
      </w:divBdr>
      <w:divsChild>
        <w:div w:id="1150051473">
          <w:marLeft w:val="640"/>
          <w:marRight w:val="0"/>
          <w:marTop w:val="0"/>
          <w:marBottom w:val="0"/>
          <w:divBdr>
            <w:top w:val="none" w:sz="0" w:space="0" w:color="auto"/>
            <w:left w:val="none" w:sz="0" w:space="0" w:color="auto"/>
            <w:bottom w:val="none" w:sz="0" w:space="0" w:color="auto"/>
            <w:right w:val="none" w:sz="0" w:space="0" w:color="auto"/>
          </w:divBdr>
        </w:div>
        <w:div w:id="535777682">
          <w:marLeft w:val="640"/>
          <w:marRight w:val="0"/>
          <w:marTop w:val="0"/>
          <w:marBottom w:val="0"/>
          <w:divBdr>
            <w:top w:val="none" w:sz="0" w:space="0" w:color="auto"/>
            <w:left w:val="none" w:sz="0" w:space="0" w:color="auto"/>
            <w:bottom w:val="none" w:sz="0" w:space="0" w:color="auto"/>
            <w:right w:val="none" w:sz="0" w:space="0" w:color="auto"/>
          </w:divBdr>
        </w:div>
        <w:div w:id="20207550">
          <w:marLeft w:val="640"/>
          <w:marRight w:val="0"/>
          <w:marTop w:val="0"/>
          <w:marBottom w:val="0"/>
          <w:divBdr>
            <w:top w:val="none" w:sz="0" w:space="0" w:color="auto"/>
            <w:left w:val="none" w:sz="0" w:space="0" w:color="auto"/>
            <w:bottom w:val="none" w:sz="0" w:space="0" w:color="auto"/>
            <w:right w:val="none" w:sz="0" w:space="0" w:color="auto"/>
          </w:divBdr>
        </w:div>
        <w:div w:id="1973362429">
          <w:marLeft w:val="640"/>
          <w:marRight w:val="0"/>
          <w:marTop w:val="0"/>
          <w:marBottom w:val="0"/>
          <w:divBdr>
            <w:top w:val="none" w:sz="0" w:space="0" w:color="auto"/>
            <w:left w:val="none" w:sz="0" w:space="0" w:color="auto"/>
            <w:bottom w:val="none" w:sz="0" w:space="0" w:color="auto"/>
            <w:right w:val="none" w:sz="0" w:space="0" w:color="auto"/>
          </w:divBdr>
        </w:div>
        <w:div w:id="569460376">
          <w:marLeft w:val="640"/>
          <w:marRight w:val="0"/>
          <w:marTop w:val="0"/>
          <w:marBottom w:val="0"/>
          <w:divBdr>
            <w:top w:val="none" w:sz="0" w:space="0" w:color="auto"/>
            <w:left w:val="none" w:sz="0" w:space="0" w:color="auto"/>
            <w:bottom w:val="none" w:sz="0" w:space="0" w:color="auto"/>
            <w:right w:val="none" w:sz="0" w:space="0" w:color="auto"/>
          </w:divBdr>
        </w:div>
        <w:div w:id="2088721457">
          <w:marLeft w:val="640"/>
          <w:marRight w:val="0"/>
          <w:marTop w:val="0"/>
          <w:marBottom w:val="0"/>
          <w:divBdr>
            <w:top w:val="none" w:sz="0" w:space="0" w:color="auto"/>
            <w:left w:val="none" w:sz="0" w:space="0" w:color="auto"/>
            <w:bottom w:val="none" w:sz="0" w:space="0" w:color="auto"/>
            <w:right w:val="none" w:sz="0" w:space="0" w:color="auto"/>
          </w:divBdr>
        </w:div>
        <w:div w:id="1551958744">
          <w:marLeft w:val="640"/>
          <w:marRight w:val="0"/>
          <w:marTop w:val="0"/>
          <w:marBottom w:val="0"/>
          <w:divBdr>
            <w:top w:val="none" w:sz="0" w:space="0" w:color="auto"/>
            <w:left w:val="none" w:sz="0" w:space="0" w:color="auto"/>
            <w:bottom w:val="none" w:sz="0" w:space="0" w:color="auto"/>
            <w:right w:val="none" w:sz="0" w:space="0" w:color="auto"/>
          </w:divBdr>
        </w:div>
        <w:div w:id="1385716434">
          <w:marLeft w:val="640"/>
          <w:marRight w:val="0"/>
          <w:marTop w:val="0"/>
          <w:marBottom w:val="0"/>
          <w:divBdr>
            <w:top w:val="none" w:sz="0" w:space="0" w:color="auto"/>
            <w:left w:val="none" w:sz="0" w:space="0" w:color="auto"/>
            <w:bottom w:val="none" w:sz="0" w:space="0" w:color="auto"/>
            <w:right w:val="none" w:sz="0" w:space="0" w:color="auto"/>
          </w:divBdr>
        </w:div>
        <w:div w:id="1444226666">
          <w:marLeft w:val="640"/>
          <w:marRight w:val="0"/>
          <w:marTop w:val="0"/>
          <w:marBottom w:val="0"/>
          <w:divBdr>
            <w:top w:val="none" w:sz="0" w:space="0" w:color="auto"/>
            <w:left w:val="none" w:sz="0" w:space="0" w:color="auto"/>
            <w:bottom w:val="none" w:sz="0" w:space="0" w:color="auto"/>
            <w:right w:val="none" w:sz="0" w:space="0" w:color="auto"/>
          </w:divBdr>
        </w:div>
        <w:div w:id="685012684">
          <w:marLeft w:val="640"/>
          <w:marRight w:val="0"/>
          <w:marTop w:val="0"/>
          <w:marBottom w:val="0"/>
          <w:divBdr>
            <w:top w:val="none" w:sz="0" w:space="0" w:color="auto"/>
            <w:left w:val="none" w:sz="0" w:space="0" w:color="auto"/>
            <w:bottom w:val="none" w:sz="0" w:space="0" w:color="auto"/>
            <w:right w:val="none" w:sz="0" w:space="0" w:color="auto"/>
          </w:divBdr>
        </w:div>
        <w:div w:id="1202783335">
          <w:marLeft w:val="640"/>
          <w:marRight w:val="0"/>
          <w:marTop w:val="0"/>
          <w:marBottom w:val="0"/>
          <w:divBdr>
            <w:top w:val="none" w:sz="0" w:space="0" w:color="auto"/>
            <w:left w:val="none" w:sz="0" w:space="0" w:color="auto"/>
            <w:bottom w:val="none" w:sz="0" w:space="0" w:color="auto"/>
            <w:right w:val="none" w:sz="0" w:space="0" w:color="auto"/>
          </w:divBdr>
        </w:div>
        <w:div w:id="519972006">
          <w:marLeft w:val="640"/>
          <w:marRight w:val="0"/>
          <w:marTop w:val="0"/>
          <w:marBottom w:val="0"/>
          <w:divBdr>
            <w:top w:val="none" w:sz="0" w:space="0" w:color="auto"/>
            <w:left w:val="none" w:sz="0" w:space="0" w:color="auto"/>
            <w:bottom w:val="none" w:sz="0" w:space="0" w:color="auto"/>
            <w:right w:val="none" w:sz="0" w:space="0" w:color="auto"/>
          </w:divBdr>
        </w:div>
        <w:div w:id="307437600">
          <w:marLeft w:val="640"/>
          <w:marRight w:val="0"/>
          <w:marTop w:val="0"/>
          <w:marBottom w:val="0"/>
          <w:divBdr>
            <w:top w:val="none" w:sz="0" w:space="0" w:color="auto"/>
            <w:left w:val="none" w:sz="0" w:space="0" w:color="auto"/>
            <w:bottom w:val="none" w:sz="0" w:space="0" w:color="auto"/>
            <w:right w:val="none" w:sz="0" w:space="0" w:color="auto"/>
          </w:divBdr>
        </w:div>
        <w:div w:id="266083556">
          <w:marLeft w:val="640"/>
          <w:marRight w:val="0"/>
          <w:marTop w:val="0"/>
          <w:marBottom w:val="0"/>
          <w:divBdr>
            <w:top w:val="none" w:sz="0" w:space="0" w:color="auto"/>
            <w:left w:val="none" w:sz="0" w:space="0" w:color="auto"/>
            <w:bottom w:val="none" w:sz="0" w:space="0" w:color="auto"/>
            <w:right w:val="none" w:sz="0" w:space="0" w:color="auto"/>
          </w:divBdr>
        </w:div>
        <w:div w:id="380711350">
          <w:marLeft w:val="640"/>
          <w:marRight w:val="0"/>
          <w:marTop w:val="0"/>
          <w:marBottom w:val="0"/>
          <w:divBdr>
            <w:top w:val="none" w:sz="0" w:space="0" w:color="auto"/>
            <w:left w:val="none" w:sz="0" w:space="0" w:color="auto"/>
            <w:bottom w:val="none" w:sz="0" w:space="0" w:color="auto"/>
            <w:right w:val="none" w:sz="0" w:space="0" w:color="auto"/>
          </w:divBdr>
        </w:div>
        <w:div w:id="1560895775">
          <w:marLeft w:val="640"/>
          <w:marRight w:val="0"/>
          <w:marTop w:val="0"/>
          <w:marBottom w:val="0"/>
          <w:divBdr>
            <w:top w:val="none" w:sz="0" w:space="0" w:color="auto"/>
            <w:left w:val="none" w:sz="0" w:space="0" w:color="auto"/>
            <w:bottom w:val="none" w:sz="0" w:space="0" w:color="auto"/>
            <w:right w:val="none" w:sz="0" w:space="0" w:color="auto"/>
          </w:divBdr>
        </w:div>
        <w:div w:id="1366906986">
          <w:marLeft w:val="640"/>
          <w:marRight w:val="0"/>
          <w:marTop w:val="0"/>
          <w:marBottom w:val="0"/>
          <w:divBdr>
            <w:top w:val="none" w:sz="0" w:space="0" w:color="auto"/>
            <w:left w:val="none" w:sz="0" w:space="0" w:color="auto"/>
            <w:bottom w:val="none" w:sz="0" w:space="0" w:color="auto"/>
            <w:right w:val="none" w:sz="0" w:space="0" w:color="auto"/>
          </w:divBdr>
        </w:div>
        <w:div w:id="448545578">
          <w:marLeft w:val="640"/>
          <w:marRight w:val="0"/>
          <w:marTop w:val="0"/>
          <w:marBottom w:val="0"/>
          <w:divBdr>
            <w:top w:val="none" w:sz="0" w:space="0" w:color="auto"/>
            <w:left w:val="none" w:sz="0" w:space="0" w:color="auto"/>
            <w:bottom w:val="none" w:sz="0" w:space="0" w:color="auto"/>
            <w:right w:val="none" w:sz="0" w:space="0" w:color="auto"/>
          </w:divBdr>
        </w:div>
        <w:div w:id="851916757">
          <w:marLeft w:val="640"/>
          <w:marRight w:val="0"/>
          <w:marTop w:val="0"/>
          <w:marBottom w:val="0"/>
          <w:divBdr>
            <w:top w:val="none" w:sz="0" w:space="0" w:color="auto"/>
            <w:left w:val="none" w:sz="0" w:space="0" w:color="auto"/>
            <w:bottom w:val="none" w:sz="0" w:space="0" w:color="auto"/>
            <w:right w:val="none" w:sz="0" w:space="0" w:color="auto"/>
          </w:divBdr>
        </w:div>
        <w:div w:id="1954357920">
          <w:marLeft w:val="640"/>
          <w:marRight w:val="0"/>
          <w:marTop w:val="0"/>
          <w:marBottom w:val="0"/>
          <w:divBdr>
            <w:top w:val="none" w:sz="0" w:space="0" w:color="auto"/>
            <w:left w:val="none" w:sz="0" w:space="0" w:color="auto"/>
            <w:bottom w:val="none" w:sz="0" w:space="0" w:color="auto"/>
            <w:right w:val="none" w:sz="0" w:space="0" w:color="auto"/>
          </w:divBdr>
        </w:div>
        <w:div w:id="948972784">
          <w:marLeft w:val="640"/>
          <w:marRight w:val="0"/>
          <w:marTop w:val="0"/>
          <w:marBottom w:val="0"/>
          <w:divBdr>
            <w:top w:val="none" w:sz="0" w:space="0" w:color="auto"/>
            <w:left w:val="none" w:sz="0" w:space="0" w:color="auto"/>
            <w:bottom w:val="none" w:sz="0" w:space="0" w:color="auto"/>
            <w:right w:val="none" w:sz="0" w:space="0" w:color="auto"/>
          </w:divBdr>
        </w:div>
        <w:div w:id="877931289">
          <w:marLeft w:val="640"/>
          <w:marRight w:val="0"/>
          <w:marTop w:val="0"/>
          <w:marBottom w:val="0"/>
          <w:divBdr>
            <w:top w:val="none" w:sz="0" w:space="0" w:color="auto"/>
            <w:left w:val="none" w:sz="0" w:space="0" w:color="auto"/>
            <w:bottom w:val="none" w:sz="0" w:space="0" w:color="auto"/>
            <w:right w:val="none" w:sz="0" w:space="0" w:color="auto"/>
          </w:divBdr>
        </w:div>
        <w:div w:id="2083408481">
          <w:marLeft w:val="640"/>
          <w:marRight w:val="0"/>
          <w:marTop w:val="0"/>
          <w:marBottom w:val="0"/>
          <w:divBdr>
            <w:top w:val="none" w:sz="0" w:space="0" w:color="auto"/>
            <w:left w:val="none" w:sz="0" w:space="0" w:color="auto"/>
            <w:bottom w:val="none" w:sz="0" w:space="0" w:color="auto"/>
            <w:right w:val="none" w:sz="0" w:space="0" w:color="auto"/>
          </w:divBdr>
        </w:div>
        <w:div w:id="832914780">
          <w:marLeft w:val="640"/>
          <w:marRight w:val="0"/>
          <w:marTop w:val="0"/>
          <w:marBottom w:val="0"/>
          <w:divBdr>
            <w:top w:val="none" w:sz="0" w:space="0" w:color="auto"/>
            <w:left w:val="none" w:sz="0" w:space="0" w:color="auto"/>
            <w:bottom w:val="none" w:sz="0" w:space="0" w:color="auto"/>
            <w:right w:val="none" w:sz="0" w:space="0" w:color="auto"/>
          </w:divBdr>
        </w:div>
        <w:div w:id="35324292">
          <w:marLeft w:val="640"/>
          <w:marRight w:val="0"/>
          <w:marTop w:val="0"/>
          <w:marBottom w:val="0"/>
          <w:divBdr>
            <w:top w:val="none" w:sz="0" w:space="0" w:color="auto"/>
            <w:left w:val="none" w:sz="0" w:space="0" w:color="auto"/>
            <w:bottom w:val="none" w:sz="0" w:space="0" w:color="auto"/>
            <w:right w:val="none" w:sz="0" w:space="0" w:color="auto"/>
          </w:divBdr>
        </w:div>
        <w:div w:id="1585263605">
          <w:marLeft w:val="640"/>
          <w:marRight w:val="0"/>
          <w:marTop w:val="0"/>
          <w:marBottom w:val="0"/>
          <w:divBdr>
            <w:top w:val="none" w:sz="0" w:space="0" w:color="auto"/>
            <w:left w:val="none" w:sz="0" w:space="0" w:color="auto"/>
            <w:bottom w:val="none" w:sz="0" w:space="0" w:color="auto"/>
            <w:right w:val="none" w:sz="0" w:space="0" w:color="auto"/>
          </w:divBdr>
        </w:div>
      </w:divsChild>
    </w:div>
    <w:div w:id="1619556718">
      <w:bodyDiv w:val="1"/>
      <w:marLeft w:val="0"/>
      <w:marRight w:val="0"/>
      <w:marTop w:val="0"/>
      <w:marBottom w:val="0"/>
      <w:divBdr>
        <w:top w:val="none" w:sz="0" w:space="0" w:color="auto"/>
        <w:left w:val="none" w:sz="0" w:space="0" w:color="auto"/>
        <w:bottom w:val="none" w:sz="0" w:space="0" w:color="auto"/>
        <w:right w:val="none" w:sz="0" w:space="0" w:color="auto"/>
      </w:divBdr>
    </w:div>
    <w:div w:id="1624310405">
      <w:bodyDiv w:val="1"/>
      <w:marLeft w:val="0"/>
      <w:marRight w:val="0"/>
      <w:marTop w:val="0"/>
      <w:marBottom w:val="0"/>
      <w:divBdr>
        <w:top w:val="none" w:sz="0" w:space="0" w:color="auto"/>
        <w:left w:val="none" w:sz="0" w:space="0" w:color="auto"/>
        <w:bottom w:val="none" w:sz="0" w:space="0" w:color="auto"/>
        <w:right w:val="none" w:sz="0" w:space="0" w:color="auto"/>
      </w:divBdr>
    </w:div>
    <w:div w:id="1624455152">
      <w:bodyDiv w:val="1"/>
      <w:marLeft w:val="0"/>
      <w:marRight w:val="0"/>
      <w:marTop w:val="0"/>
      <w:marBottom w:val="0"/>
      <w:divBdr>
        <w:top w:val="none" w:sz="0" w:space="0" w:color="auto"/>
        <w:left w:val="none" w:sz="0" w:space="0" w:color="auto"/>
        <w:bottom w:val="none" w:sz="0" w:space="0" w:color="auto"/>
        <w:right w:val="none" w:sz="0" w:space="0" w:color="auto"/>
      </w:divBdr>
      <w:divsChild>
        <w:div w:id="914781204">
          <w:marLeft w:val="640"/>
          <w:marRight w:val="0"/>
          <w:marTop w:val="0"/>
          <w:marBottom w:val="0"/>
          <w:divBdr>
            <w:top w:val="none" w:sz="0" w:space="0" w:color="auto"/>
            <w:left w:val="none" w:sz="0" w:space="0" w:color="auto"/>
            <w:bottom w:val="none" w:sz="0" w:space="0" w:color="auto"/>
            <w:right w:val="none" w:sz="0" w:space="0" w:color="auto"/>
          </w:divBdr>
        </w:div>
        <w:div w:id="224610399">
          <w:marLeft w:val="640"/>
          <w:marRight w:val="0"/>
          <w:marTop w:val="0"/>
          <w:marBottom w:val="0"/>
          <w:divBdr>
            <w:top w:val="none" w:sz="0" w:space="0" w:color="auto"/>
            <w:left w:val="none" w:sz="0" w:space="0" w:color="auto"/>
            <w:bottom w:val="none" w:sz="0" w:space="0" w:color="auto"/>
            <w:right w:val="none" w:sz="0" w:space="0" w:color="auto"/>
          </w:divBdr>
        </w:div>
        <w:div w:id="512568609">
          <w:marLeft w:val="640"/>
          <w:marRight w:val="0"/>
          <w:marTop w:val="0"/>
          <w:marBottom w:val="0"/>
          <w:divBdr>
            <w:top w:val="none" w:sz="0" w:space="0" w:color="auto"/>
            <w:left w:val="none" w:sz="0" w:space="0" w:color="auto"/>
            <w:bottom w:val="none" w:sz="0" w:space="0" w:color="auto"/>
            <w:right w:val="none" w:sz="0" w:space="0" w:color="auto"/>
          </w:divBdr>
        </w:div>
        <w:div w:id="1806728272">
          <w:marLeft w:val="640"/>
          <w:marRight w:val="0"/>
          <w:marTop w:val="0"/>
          <w:marBottom w:val="0"/>
          <w:divBdr>
            <w:top w:val="none" w:sz="0" w:space="0" w:color="auto"/>
            <w:left w:val="none" w:sz="0" w:space="0" w:color="auto"/>
            <w:bottom w:val="none" w:sz="0" w:space="0" w:color="auto"/>
            <w:right w:val="none" w:sz="0" w:space="0" w:color="auto"/>
          </w:divBdr>
        </w:div>
        <w:div w:id="1917400573">
          <w:marLeft w:val="640"/>
          <w:marRight w:val="0"/>
          <w:marTop w:val="0"/>
          <w:marBottom w:val="0"/>
          <w:divBdr>
            <w:top w:val="none" w:sz="0" w:space="0" w:color="auto"/>
            <w:left w:val="none" w:sz="0" w:space="0" w:color="auto"/>
            <w:bottom w:val="none" w:sz="0" w:space="0" w:color="auto"/>
            <w:right w:val="none" w:sz="0" w:space="0" w:color="auto"/>
          </w:divBdr>
        </w:div>
        <w:div w:id="1247030191">
          <w:marLeft w:val="640"/>
          <w:marRight w:val="0"/>
          <w:marTop w:val="0"/>
          <w:marBottom w:val="0"/>
          <w:divBdr>
            <w:top w:val="none" w:sz="0" w:space="0" w:color="auto"/>
            <w:left w:val="none" w:sz="0" w:space="0" w:color="auto"/>
            <w:bottom w:val="none" w:sz="0" w:space="0" w:color="auto"/>
            <w:right w:val="none" w:sz="0" w:space="0" w:color="auto"/>
          </w:divBdr>
        </w:div>
        <w:div w:id="915092857">
          <w:marLeft w:val="640"/>
          <w:marRight w:val="0"/>
          <w:marTop w:val="0"/>
          <w:marBottom w:val="0"/>
          <w:divBdr>
            <w:top w:val="none" w:sz="0" w:space="0" w:color="auto"/>
            <w:left w:val="none" w:sz="0" w:space="0" w:color="auto"/>
            <w:bottom w:val="none" w:sz="0" w:space="0" w:color="auto"/>
            <w:right w:val="none" w:sz="0" w:space="0" w:color="auto"/>
          </w:divBdr>
        </w:div>
        <w:div w:id="724793064">
          <w:marLeft w:val="640"/>
          <w:marRight w:val="0"/>
          <w:marTop w:val="0"/>
          <w:marBottom w:val="0"/>
          <w:divBdr>
            <w:top w:val="none" w:sz="0" w:space="0" w:color="auto"/>
            <w:left w:val="none" w:sz="0" w:space="0" w:color="auto"/>
            <w:bottom w:val="none" w:sz="0" w:space="0" w:color="auto"/>
            <w:right w:val="none" w:sz="0" w:space="0" w:color="auto"/>
          </w:divBdr>
        </w:div>
        <w:div w:id="1829202053">
          <w:marLeft w:val="640"/>
          <w:marRight w:val="0"/>
          <w:marTop w:val="0"/>
          <w:marBottom w:val="0"/>
          <w:divBdr>
            <w:top w:val="none" w:sz="0" w:space="0" w:color="auto"/>
            <w:left w:val="none" w:sz="0" w:space="0" w:color="auto"/>
            <w:bottom w:val="none" w:sz="0" w:space="0" w:color="auto"/>
            <w:right w:val="none" w:sz="0" w:space="0" w:color="auto"/>
          </w:divBdr>
        </w:div>
        <w:div w:id="479349548">
          <w:marLeft w:val="640"/>
          <w:marRight w:val="0"/>
          <w:marTop w:val="0"/>
          <w:marBottom w:val="0"/>
          <w:divBdr>
            <w:top w:val="none" w:sz="0" w:space="0" w:color="auto"/>
            <w:left w:val="none" w:sz="0" w:space="0" w:color="auto"/>
            <w:bottom w:val="none" w:sz="0" w:space="0" w:color="auto"/>
            <w:right w:val="none" w:sz="0" w:space="0" w:color="auto"/>
          </w:divBdr>
        </w:div>
        <w:div w:id="588006564">
          <w:marLeft w:val="640"/>
          <w:marRight w:val="0"/>
          <w:marTop w:val="0"/>
          <w:marBottom w:val="0"/>
          <w:divBdr>
            <w:top w:val="none" w:sz="0" w:space="0" w:color="auto"/>
            <w:left w:val="none" w:sz="0" w:space="0" w:color="auto"/>
            <w:bottom w:val="none" w:sz="0" w:space="0" w:color="auto"/>
            <w:right w:val="none" w:sz="0" w:space="0" w:color="auto"/>
          </w:divBdr>
        </w:div>
        <w:div w:id="1891452017">
          <w:marLeft w:val="640"/>
          <w:marRight w:val="0"/>
          <w:marTop w:val="0"/>
          <w:marBottom w:val="0"/>
          <w:divBdr>
            <w:top w:val="none" w:sz="0" w:space="0" w:color="auto"/>
            <w:left w:val="none" w:sz="0" w:space="0" w:color="auto"/>
            <w:bottom w:val="none" w:sz="0" w:space="0" w:color="auto"/>
            <w:right w:val="none" w:sz="0" w:space="0" w:color="auto"/>
          </w:divBdr>
        </w:div>
        <w:div w:id="1815174148">
          <w:marLeft w:val="640"/>
          <w:marRight w:val="0"/>
          <w:marTop w:val="0"/>
          <w:marBottom w:val="0"/>
          <w:divBdr>
            <w:top w:val="none" w:sz="0" w:space="0" w:color="auto"/>
            <w:left w:val="none" w:sz="0" w:space="0" w:color="auto"/>
            <w:bottom w:val="none" w:sz="0" w:space="0" w:color="auto"/>
            <w:right w:val="none" w:sz="0" w:space="0" w:color="auto"/>
          </w:divBdr>
        </w:div>
        <w:div w:id="808596583">
          <w:marLeft w:val="640"/>
          <w:marRight w:val="0"/>
          <w:marTop w:val="0"/>
          <w:marBottom w:val="0"/>
          <w:divBdr>
            <w:top w:val="none" w:sz="0" w:space="0" w:color="auto"/>
            <w:left w:val="none" w:sz="0" w:space="0" w:color="auto"/>
            <w:bottom w:val="none" w:sz="0" w:space="0" w:color="auto"/>
            <w:right w:val="none" w:sz="0" w:space="0" w:color="auto"/>
          </w:divBdr>
        </w:div>
        <w:div w:id="1864590199">
          <w:marLeft w:val="640"/>
          <w:marRight w:val="0"/>
          <w:marTop w:val="0"/>
          <w:marBottom w:val="0"/>
          <w:divBdr>
            <w:top w:val="none" w:sz="0" w:space="0" w:color="auto"/>
            <w:left w:val="none" w:sz="0" w:space="0" w:color="auto"/>
            <w:bottom w:val="none" w:sz="0" w:space="0" w:color="auto"/>
            <w:right w:val="none" w:sz="0" w:space="0" w:color="auto"/>
          </w:divBdr>
        </w:div>
        <w:div w:id="76758375">
          <w:marLeft w:val="640"/>
          <w:marRight w:val="0"/>
          <w:marTop w:val="0"/>
          <w:marBottom w:val="0"/>
          <w:divBdr>
            <w:top w:val="none" w:sz="0" w:space="0" w:color="auto"/>
            <w:left w:val="none" w:sz="0" w:space="0" w:color="auto"/>
            <w:bottom w:val="none" w:sz="0" w:space="0" w:color="auto"/>
            <w:right w:val="none" w:sz="0" w:space="0" w:color="auto"/>
          </w:divBdr>
        </w:div>
        <w:div w:id="404113697">
          <w:marLeft w:val="640"/>
          <w:marRight w:val="0"/>
          <w:marTop w:val="0"/>
          <w:marBottom w:val="0"/>
          <w:divBdr>
            <w:top w:val="none" w:sz="0" w:space="0" w:color="auto"/>
            <w:left w:val="none" w:sz="0" w:space="0" w:color="auto"/>
            <w:bottom w:val="none" w:sz="0" w:space="0" w:color="auto"/>
            <w:right w:val="none" w:sz="0" w:space="0" w:color="auto"/>
          </w:divBdr>
        </w:div>
        <w:div w:id="1985962912">
          <w:marLeft w:val="640"/>
          <w:marRight w:val="0"/>
          <w:marTop w:val="0"/>
          <w:marBottom w:val="0"/>
          <w:divBdr>
            <w:top w:val="none" w:sz="0" w:space="0" w:color="auto"/>
            <w:left w:val="none" w:sz="0" w:space="0" w:color="auto"/>
            <w:bottom w:val="none" w:sz="0" w:space="0" w:color="auto"/>
            <w:right w:val="none" w:sz="0" w:space="0" w:color="auto"/>
          </w:divBdr>
        </w:div>
        <w:div w:id="666635191">
          <w:marLeft w:val="640"/>
          <w:marRight w:val="0"/>
          <w:marTop w:val="0"/>
          <w:marBottom w:val="0"/>
          <w:divBdr>
            <w:top w:val="none" w:sz="0" w:space="0" w:color="auto"/>
            <w:left w:val="none" w:sz="0" w:space="0" w:color="auto"/>
            <w:bottom w:val="none" w:sz="0" w:space="0" w:color="auto"/>
            <w:right w:val="none" w:sz="0" w:space="0" w:color="auto"/>
          </w:divBdr>
        </w:div>
        <w:div w:id="1470199071">
          <w:marLeft w:val="640"/>
          <w:marRight w:val="0"/>
          <w:marTop w:val="0"/>
          <w:marBottom w:val="0"/>
          <w:divBdr>
            <w:top w:val="none" w:sz="0" w:space="0" w:color="auto"/>
            <w:left w:val="none" w:sz="0" w:space="0" w:color="auto"/>
            <w:bottom w:val="none" w:sz="0" w:space="0" w:color="auto"/>
            <w:right w:val="none" w:sz="0" w:space="0" w:color="auto"/>
          </w:divBdr>
        </w:div>
        <w:div w:id="1070733705">
          <w:marLeft w:val="640"/>
          <w:marRight w:val="0"/>
          <w:marTop w:val="0"/>
          <w:marBottom w:val="0"/>
          <w:divBdr>
            <w:top w:val="none" w:sz="0" w:space="0" w:color="auto"/>
            <w:left w:val="none" w:sz="0" w:space="0" w:color="auto"/>
            <w:bottom w:val="none" w:sz="0" w:space="0" w:color="auto"/>
            <w:right w:val="none" w:sz="0" w:space="0" w:color="auto"/>
          </w:divBdr>
        </w:div>
        <w:div w:id="2053771193">
          <w:marLeft w:val="640"/>
          <w:marRight w:val="0"/>
          <w:marTop w:val="0"/>
          <w:marBottom w:val="0"/>
          <w:divBdr>
            <w:top w:val="none" w:sz="0" w:space="0" w:color="auto"/>
            <w:left w:val="none" w:sz="0" w:space="0" w:color="auto"/>
            <w:bottom w:val="none" w:sz="0" w:space="0" w:color="auto"/>
            <w:right w:val="none" w:sz="0" w:space="0" w:color="auto"/>
          </w:divBdr>
        </w:div>
        <w:div w:id="467162529">
          <w:marLeft w:val="640"/>
          <w:marRight w:val="0"/>
          <w:marTop w:val="0"/>
          <w:marBottom w:val="0"/>
          <w:divBdr>
            <w:top w:val="none" w:sz="0" w:space="0" w:color="auto"/>
            <w:left w:val="none" w:sz="0" w:space="0" w:color="auto"/>
            <w:bottom w:val="none" w:sz="0" w:space="0" w:color="auto"/>
            <w:right w:val="none" w:sz="0" w:space="0" w:color="auto"/>
          </w:divBdr>
        </w:div>
        <w:div w:id="1915242201">
          <w:marLeft w:val="640"/>
          <w:marRight w:val="0"/>
          <w:marTop w:val="0"/>
          <w:marBottom w:val="0"/>
          <w:divBdr>
            <w:top w:val="none" w:sz="0" w:space="0" w:color="auto"/>
            <w:left w:val="none" w:sz="0" w:space="0" w:color="auto"/>
            <w:bottom w:val="none" w:sz="0" w:space="0" w:color="auto"/>
            <w:right w:val="none" w:sz="0" w:space="0" w:color="auto"/>
          </w:divBdr>
        </w:div>
        <w:div w:id="312761187">
          <w:marLeft w:val="640"/>
          <w:marRight w:val="0"/>
          <w:marTop w:val="0"/>
          <w:marBottom w:val="0"/>
          <w:divBdr>
            <w:top w:val="none" w:sz="0" w:space="0" w:color="auto"/>
            <w:left w:val="none" w:sz="0" w:space="0" w:color="auto"/>
            <w:bottom w:val="none" w:sz="0" w:space="0" w:color="auto"/>
            <w:right w:val="none" w:sz="0" w:space="0" w:color="auto"/>
          </w:divBdr>
        </w:div>
        <w:div w:id="1690377306">
          <w:marLeft w:val="640"/>
          <w:marRight w:val="0"/>
          <w:marTop w:val="0"/>
          <w:marBottom w:val="0"/>
          <w:divBdr>
            <w:top w:val="none" w:sz="0" w:space="0" w:color="auto"/>
            <w:left w:val="none" w:sz="0" w:space="0" w:color="auto"/>
            <w:bottom w:val="none" w:sz="0" w:space="0" w:color="auto"/>
            <w:right w:val="none" w:sz="0" w:space="0" w:color="auto"/>
          </w:divBdr>
        </w:div>
      </w:divsChild>
    </w:div>
    <w:div w:id="1630239617">
      <w:bodyDiv w:val="1"/>
      <w:marLeft w:val="0"/>
      <w:marRight w:val="0"/>
      <w:marTop w:val="0"/>
      <w:marBottom w:val="0"/>
      <w:divBdr>
        <w:top w:val="none" w:sz="0" w:space="0" w:color="auto"/>
        <w:left w:val="none" w:sz="0" w:space="0" w:color="auto"/>
        <w:bottom w:val="none" w:sz="0" w:space="0" w:color="auto"/>
        <w:right w:val="none" w:sz="0" w:space="0" w:color="auto"/>
      </w:divBdr>
      <w:divsChild>
        <w:div w:id="170417465">
          <w:marLeft w:val="640"/>
          <w:marRight w:val="0"/>
          <w:marTop w:val="0"/>
          <w:marBottom w:val="0"/>
          <w:divBdr>
            <w:top w:val="none" w:sz="0" w:space="0" w:color="auto"/>
            <w:left w:val="none" w:sz="0" w:space="0" w:color="auto"/>
            <w:bottom w:val="none" w:sz="0" w:space="0" w:color="auto"/>
            <w:right w:val="none" w:sz="0" w:space="0" w:color="auto"/>
          </w:divBdr>
        </w:div>
        <w:div w:id="1395198219">
          <w:marLeft w:val="640"/>
          <w:marRight w:val="0"/>
          <w:marTop w:val="0"/>
          <w:marBottom w:val="0"/>
          <w:divBdr>
            <w:top w:val="none" w:sz="0" w:space="0" w:color="auto"/>
            <w:left w:val="none" w:sz="0" w:space="0" w:color="auto"/>
            <w:bottom w:val="none" w:sz="0" w:space="0" w:color="auto"/>
            <w:right w:val="none" w:sz="0" w:space="0" w:color="auto"/>
          </w:divBdr>
        </w:div>
        <w:div w:id="282541691">
          <w:marLeft w:val="640"/>
          <w:marRight w:val="0"/>
          <w:marTop w:val="0"/>
          <w:marBottom w:val="0"/>
          <w:divBdr>
            <w:top w:val="none" w:sz="0" w:space="0" w:color="auto"/>
            <w:left w:val="none" w:sz="0" w:space="0" w:color="auto"/>
            <w:bottom w:val="none" w:sz="0" w:space="0" w:color="auto"/>
            <w:right w:val="none" w:sz="0" w:space="0" w:color="auto"/>
          </w:divBdr>
        </w:div>
        <w:div w:id="1122847709">
          <w:marLeft w:val="640"/>
          <w:marRight w:val="0"/>
          <w:marTop w:val="0"/>
          <w:marBottom w:val="0"/>
          <w:divBdr>
            <w:top w:val="none" w:sz="0" w:space="0" w:color="auto"/>
            <w:left w:val="none" w:sz="0" w:space="0" w:color="auto"/>
            <w:bottom w:val="none" w:sz="0" w:space="0" w:color="auto"/>
            <w:right w:val="none" w:sz="0" w:space="0" w:color="auto"/>
          </w:divBdr>
        </w:div>
        <w:div w:id="412120156">
          <w:marLeft w:val="640"/>
          <w:marRight w:val="0"/>
          <w:marTop w:val="0"/>
          <w:marBottom w:val="0"/>
          <w:divBdr>
            <w:top w:val="none" w:sz="0" w:space="0" w:color="auto"/>
            <w:left w:val="none" w:sz="0" w:space="0" w:color="auto"/>
            <w:bottom w:val="none" w:sz="0" w:space="0" w:color="auto"/>
            <w:right w:val="none" w:sz="0" w:space="0" w:color="auto"/>
          </w:divBdr>
        </w:div>
        <w:div w:id="285237263">
          <w:marLeft w:val="640"/>
          <w:marRight w:val="0"/>
          <w:marTop w:val="0"/>
          <w:marBottom w:val="0"/>
          <w:divBdr>
            <w:top w:val="none" w:sz="0" w:space="0" w:color="auto"/>
            <w:left w:val="none" w:sz="0" w:space="0" w:color="auto"/>
            <w:bottom w:val="none" w:sz="0" w:space="0" w:color="auto"/>
            <w:right w:val="none" w:sz="0" w:space="0" w:color="auto"/>
          </w:divBdr>
        </w:div>
        <w:div w:id="1419594070">
          <w:marLeft w:val="640"/>
          <w:marRight w:val="0"/>
          <w:marTop w:val="0"/>
          <w:marBottom w:val="0"/>
          <w:divBdr>
            <w:top w:val="none" w:sz="0" w:space="0" w:color="auto"/>
            <w:left w:val="none" w:sz="0" w:space="0" w:color="auto"/>
            <w:bottom w:val="none" w:sz="0" w:space="0" w:color="auto"/>
            <w:right w:val="none" w:sz="0" w:space="0" w:color="auto"/>
          </w:divBdr>
        </w:div>
        <w:div w:id="519897469">
          <w:marLeft w:val="640"/>
          <w:marRight w:val="0"/>
          <w:marTop w:val="0"/>
          <w:marBottom w:val="0"/>
          <w:divBdr>
            <w:top w:val="none" w:sz="0" w:space="0" w:color="auto"/>
            <w:left w:val="none" w:sz="0" w:space="0" w:color="auto"/>
            <w:bottom w:val="none" w:sz="0" w:space="0" w:color="auto"/>
            <w:right w:val="none" w:sz="0" w:space="0" w:color="auto"/>
          </w:divBdr>
        </w:div>
        <w:div w:id="1031802333">
          <w:marLeft w:val="640"/>
          <w:marRight w:val="0"/>
          <w:marTop w:val="0"/>
          <w:marBottom w:val="0"/>
          <w:divBdr>
            <w:top w:val="none" w:sz="0" w:space="0" w:color="auto"/>
            <w:left w:val="none" w:sz="0" w:space="0" w:color="auto"/>
            <w:bottom w:val="none" w:sz="0" w:space="0" w:color="auto"/>
            <w:right w:val="none" w:sz="0" w:space="0" w:color="auto"/>
          </w:divBdr>
        </w:div>
        <w:div w:id="1176575896">
          <w:marLeft w:val="640"/>
          <w:marRight w:val="0"/>
          <w:marTop w:val="0"/>
          <w:marBottom w:val="0"/>
          <w:divBdr>
            <w:top w:val="none" w:sz="0" w:space="0" w:color="auto"/>
            <w:left w:val="none" w:sz="0" w:space="0" w:color="auto"/>
            <w:bottom w:val="none" w:sz="0" w:space="0" w:color="auto"/>
            <w:right w:val="none" w:sz="0" w:space="0" w:color="auto"/>
          </w:divBdr>
        </w:div>
        <w:div w:id="2134978690">
          <w:marLeft w:val="640"/>
          <w:marRight w:val="0"/>
          <w:marTop w:val="0"/>
          <w:marBottom w:val="0"/>
          <w:divBdr>
            <w:top w:val="none" w:sz="0" w:space="0" w:color="auto"/>
            <w:left w:val="none" w:sz="0" w:space="0" w:color="auto"/>
            <w:bottom w:val="none" w:sz="0" w:space="0" w:color="auto"/>
            <w:right w:val="none" w:sz="0" w:space="0" w:color="auto"/>
          </w:divBdr>
        </w:div>
        <w:div w:id="2094087507">
          <w:marLeft w:val="640"/>
          <w:marRight w:val="0"/>
          <w:marTop w:val="0"/>
          <w:marBottom w:val="0"/>
          <w:divBdr>
            <w:top w:val="none" w:sz="0" w:space="0" w:color="auto"/>
            <w:left w:val="none" w:sz="0" w:space="0" w:color="auto"/>
            <w:bottom w:val="none" w:sz="0" w:space="0" w:color="auto"/>
            <w:right w:val="none" w:sz="0" w:space="0" w:color="auto"/>
          </w:divBdr>
        </w:div>
        <w:div w:id="893154103">
          <w:marLeft w:val="640"/>
          <w:marRight w:val="0"/>
          <w:marTop w:val="0"/>
          <w:marBottom w:val="0"/>
          <w:divBdr>
            <w:top w:val="none" w:sz="0" w:space="0" w:color="auto"/>
            <w:left w:val="none" w:sz="0" w:space="0" w:color="auto"/>
            <w:bottom w:val="none" w:sz="0" w:space="0" w:color="auto"/>
            <w:right w:val="none" w:sz="0" w:space="0" w:color="auto"/>
          </w:divBdr>
        </w:div>
        <w:div w:id="1811706770">
          <w:marLeft w:val="640"/>
          <w:marRight w:val="0"/>
          <w:marTop w:val="0"/>
          <w:marBottom w:val="0"/>
          <w:divBdr>
            <w:top w:val="none" w:sz="0" w:space="0" w:color="auto"/>
            <w:left w:val="none" w:sz="0" w:space="0" w:color="auto"/>
            <w:bottom w:val="none" w:sz="0" w:space="0" w:color="auto"/>
            <w:right w:val="none" w:sz="0" w:space="0" w:color="auto"/>
          </w:divBdr>
        </w:div>
        <w:div w:id="1440292428">
          <w:marLeft w:val="640"/>
          <w:marRight w:val="0"/>
          <w:marTop w:val="0"/>
          <w:marBottom w:val="0"/>
          <w:divBdr>
            <w:top w:val="none" w:sz="0" w:space="0" w:color="auto"/>
            <w:left w:val="none" w:sz="0" w:space="0" w:color="auto"/>
            <w:bottom w:val="none" w:sz="0" w:space="0" w:color="auto"/>
            <w:right w:val="none" w:sz="0" w:space="0" w:color="auto"/>
          </w:divBdr>
        </w:div>
        <w:div w:id="857232961">
          <w:marLeft w:val="640"/>
          <w:marRight w:val="0"/>
          <w:marTop w:val="0"/>
          <w:marBottom w:val="0"/>
          <w:divBdr>
            <w:top w:val="none" w:sz="0" w:space="0" w:color="auto"/>
            <w:left w:val="none" w:sz="0" w:space="0" w:color="auto"/>
            <w:bottom w:val="none" w:sz="0" w:space="0" w:color="auto"/>
            <w:right w:val="none" w:sz="0" w:space="0" w:color="auto"/>
          </w:divBdr>
        </w:div>
        <w:div w:id="1488787447">
          <w:marLeft w:val="640"/>
          <w:marRight w:val="0"/>
          <w:marTop w:val="0"/>
          <w:marBottom w:val="0"/>
          <w:divBdr>
            <w:top w:val="none" w:sz="0" w:space="0" w:color="auto"/>
            <w:left w:val="none" w:sz="0" w:space="0" w:color="auto"/>
            <w:bottom w:val="none" w:sz="0" w:space="0" w:color="auto"/>
            <w:right w:val="none" w:sz="0" w:space="0" w:color="auto"/>
          </w:divBdr>
        </w:div>
        <w:div w:id="1867600476">
          <w:marLeft w:val="640"/>
          <w:marRight w:val="0"/>
          <w:marTop w:val="0"/>
          <w:marBottom w:val="0"/>
          <w:divBdr>
            <w:top w:val="none" w:sz="0" w:space="0" w:color="auto"/>
            <w:left w:val="none" w:sz="0" w:space="0" w:color="auto"/>
            <w:bottom w:val="none" w:sz="0" w:space="0" w:color="auto"/>
            <w:right w:val="none" w:sz="0" w:space="0" w:color="auto"/>
          </w:divBdr>
        </w:div>
        <w:div w:id="1929341937">
          <w:marLeft w:val="640"/>
          <w:marRight w:val="0"/>
          <w:marTop w:val="0"/>
          <w:marBottom w:val="0"/>
          <w:divBdr>
            <w:top w:val="none" w:sz="0" w:space="0" w:color="auto"/>
            <w:left w:val="none" w:sz="0" w:space="0" w:color="auto"/>
            <w:bottom w:val="none" w:sz="0" w:space="0" w:color="auto"/>
            <w:right w:val="none" w:sz="0" w:space="0" w:color="auto"/>
          </w:divBdr>
        </w:div>
        <w:div w:id="276839299">
          <w:marLeft w:val="640"/>
          <w:marRight w:val="0"/>
          <w:marTop w:val="0"/>
          <w:marBottom w:val="0"/>
          <w:divBdr>
            <w:top w:val="none" w:sz="0" w:space="0" w:color="auto"/>
            <w:left w:val="none" w:sz="0" w:space="0" w:color="auto"/>
            <w:bottom w:val="none" w:sz="0" w:space="0" w:color="auto"/>
            <w:right w:val="none" w:sz="0" w:space="0" w:color="auto"/>
          </w:divBdr>
        </w:div>
        <w:div w:id="125398322">
          <w:marLeft w:val="640"/>
          <w:marRight w:val="0"/>
          <w:marTop w:val="0"/>
          <w:marBottom w:val="0"/>
          <w:divBdr>
            <w:top w:val="none" w:sz="0" w:space="0" w:color="auto"/>
            <w:left w:val="none" w:sz="0" w:space="0" w:color="auto"/>
            <w:bottom w:val="none" w:sz="0" w:space="0" w:color="auto"/>
            <w:right w:val="none" w:sz="0" w:space="0" w:color="auto"/>
          </w:divBdr>
        </w:div>
        <w:div w:id="1347290927">
          <w:marLeft w:val="640"/>
          <w:marRight w:val="0"/>
          <w:marTop w:val="0"/>
          <w:marBottom w:val="0"/>
          <w:divBdr>
            <w:top w:val="none" w:sz="0" w:space="0" w:color="auto"/>
            <w:left w:val="none" w:sz="0" w:space="0" w:color="auto"/>
            <w:bottom w:val="none" w:sz="0" w:space="0" w:color="auto"/>
            <w:right w:val="none" w:sz="0" w:space="0" w:color="auto"/>
          </w:divBdr>
        </w:div>
        <w:div w:id="873689113">
          <w:marLeft w:val="640"/>
          <w:marRight w:val="0"/>
          <w:marTop w:val="0"/>
          <w:marBottom w:val="0"/>
          <w:divBdr>
            <w:top w:val="none" w:sz="0" w:space="0" w:color="auto"/>
            <w:left w:val="none" w:sz="0" w:space="0" w:color="auto"/>
            <w:bottom w:val="none" w:sz="0" w:space="0" w:color="auto"/>
            <w:right w:val="none" w:sz="0" w:space="0" w:color="auto"/>
          </w:divBdr>
        </w:div>
        <w:div w:id="1051071619">
          <w:marLeft w:val="640"/>
          <w:marRight w:val="0"/>
          <w:marTop w:val="0"/>
          <w:marBottom w:val="0"/>
          <w:divBdr>
            <w:top w:val="none" w:sz="0" w:space="0" w:color="auto"/>
            <w:left w:val="none" w:sz="0" w:space="0" w:color="auto"/>
            <w:bottom w:val="none" w:sz="0" w:space="0" w:color="auto"/>
            <w:right w:val="none" w:sz="0" w:space="0" w:color="auto"/>
          </w:divBdr>
        </w:div>
        <w:div w:id="1003162755">
          <w:marLeft w:val="640"/>
          <w:marRight w:val="0"/>
          <w:marTop w:val="0"/>
          <w:marBottom w:val="0"/>
          <w:divBdr>
            <w:top w:val="none" w:sz="0" w:space="0" w:color="auto"/>
            <w:left w:val="none" w:sz="0" w:space="0" w:color="auto"/>
            <w:bottom w:val="none" w:sz="0" w:space="0" w:color="auto"/>
            <w:right w:val="none" w:sz="0" w:space="0" w:color="auto"/>
          </w:divBdr>
        </w:div>
        <w:div w:id="1427537882">
          <w:marLeft w:val="640"/>
          <w:marRight w:val="0"/>
          <w:marTop w:val="0"/>
          <w:marBottom w:val="0"/>
          <w:divBdr>
            <w:top w:val="none" w:sz="0" w:space="0" w:color="auto"/>
            <w:left w:val="none" w:sz="0" w:space="0" w:color="auto"/>
            <w:bottom w:val="none" w:sz="0" w:space="0" w:color="auto"/>
            <w:right w:val="none" w:sz="0" w:space="0" w:color="auto"/>
          </w:divBdr>
        </w:div>
        <w:div w:id="1892964310">
          <w:marLeft w:val="640"/>
          <w:marRight w:val="0"/>
          <w:marTop w:val="0"/>
          <w:marBottom w:val="0"/>
          <w:divBdr>
            <w:top w:val="none" w:sz="0" w:space="0" w:color="auto"/>
            <w:left w:val="none" w:sz="0" w:space="0" w:color="auto"/>
            <w:bottom w:val="none" w:sz="0" w:space="0" w:color="auto"/>
            <w:right w:val="none" w:sz="0" w:space="0" w:color="auto"/>
          </w:divBdr>
        </w:div>
        <w:div w:id="1593398187">
          <w:marLeft w:val="640"/>
          <w:marRight w:val="0"/>
          <w:marTop w:val="0"/>
          <w:marBottom w:val="0"/>
          <w:divBdr>
            <w:top w:val="none" w:sz="0" w:space="0" w:color="auto"/>
            <w:left w:val="none" w:sz="0" w:space="0" w:color="auto"/>
            <w:bottom w:val="none" w:sz="0" w:space="0" w:color="auto"/>
            <w:right w:val="none" w:sz="0" w:space="0" w:color="auto"/>
          </w:divBdr>
        </w:div>
        <w:div w:id="1933973409">
          <w:marLeft w:val="640"/>
          <w:marRight w:val="0"/>
          <w:marTop w:val="0"/>
          <w:marBottom w:val="0"/>
          <w:divBdr>
            <w:top w:val="none" w:sz="0" w:space="0" w:color="auto"/>
            <w:left w:val="none" w:sz="0" w:space="0" w:color="auto"/>
            <w:bottom w:val="none" w:sz="0" w:space="0" w:color="auto"/>
            <w:right w:val="none" w:sz="0" w:space="0" w:color="auto"/>
          </w:divBdr>
        </w:div>
        <w:div w:id="1296837924">
          <w:marLeft w:val="640"/>
          <w:marRight w:val="0"/>
          <w:marTop w:val="0"/>
          <w:marBottom w:val="0"/>
          <w:divBdr>
            <w:top w:val="none" w:sz="0" w:space="0" w:color="auto"/>
            <w:left w:val="none" w:sz="0" w:space="0" w:color="auto"/>
            <w:bottom w:val="none" w:sz="0" w:space="0" w:color="auto"/>
            <w:right w:val="none" w:sz="0" w:space="0" w:color="auto"/>
          </w:divBdr>
        </w:div>
      </w:divsChild>
    </w:div>
    <w:div w:id="1631091668">
      <w:bodyDiv w:val="1"/>
      <w:marLeft w:val="0"/>
      <w:marRight w:val="0"/>
      <w:marTop w:val="0"/>
      <w:marBottom w:val="0"/>
      <w:divBdr>
        <w:top w:val="none" w:sz="0" w:space="0" w:color="auto"/>
        <w:left w:val="none" w:sz="0" w:space="0" w:color="auto"/>
        <w:bottom w:val="none" w:sz="0" w:space="0" w:color="auto"/>
        <w:right w:val="none" w:sz="0" w:space="0" w:color="auto"/>
      </w:divBdr>
      <w:divsChild>
        <w:div w:id="658578024">
          <w:marLeft w:val="640"/>
          <w:marRight w:val="0"/>
          <w:marTop w:val="0"/>
          <w:marBottom w:val="0"/>
          <w:divBdr>
            <w:top w:val="none" w:sz="0" w:space="0" w:color="auto"/>
            <w:left w:val="none" w:sz="0" w:space="0" w:color="auto"/>
            <w:bottom w:val="none" w:sz="0" w:space="0" w:color="auto"/>
            <w:right w:val="none" w:sz="0" w:space="0" w:color="auto"/>
          </w:divBdr>
        </w:div>
        <w:div w:id="59987309">
          <w:marLeft w:val="640"/>
          <w:marRight w:val="0"/>
          <w:marTop w:val="0"/>
          <w:marBottom w:val="0"/>
          <w:divBdr>
            <w:top w:val="none" w:sz="0" w:space="0" w:color="auto"/>
            <w:left w:val="none" w:sz="0" w:space="0" w:color="auto"/>
            <w:bottom w:val="none" w:sz="0" w:space="0" w:color="auto"/>
            <w:right w:val="none" w:sz="0" w:space="0" w:color="auto"/>
          </w:divBdr>
        </w:div>
        <w:div w:id="1870874755">
          <w:marLeft w:val="640"/>
          <w:marRight w:val="0"/>
          <w:marTop w:val="0"/>
          <w:marBottom w:val="0"/>
          <w:divBdr>
            <w:top w:val="none" w:sz="0" w:space="0" w:color="auto"/>
            <w:left w:val="none" w:sz="0" w:space="0" w:color="auto"/>
            <w:bottom w:val="none" w:sz="0" w:space="0" w:color="auto"/>
            <w:right w:val="none" w:sz="0" w:space="0" w:color="auto"/>
          </w:divBdr>
        </w:div>
        <w:div w:id="932857114">
          <w:marLeft w:val="640"/>
          <w:marRight w:val="0"/>
          <w:marTop w:val="0"/>
          <w:marBottom w:val="0"/>
          <w:divBdr>
            <w:top w:val="none" w:sz="0" w:space="0" w:color="auto"/>
            <w:left w:val="none" w:sz="0" w:space="0" w:color="auto"/>
            <w:bottom w:val="none" w:sz="0" w:space="0" w:color="auto"/>
            <w:right w:val="none" w:sz="0" w:space="0" w:color="auto"/>
          </w:divBdr>
        </w:div>
        <w:div w:id="997920229">
          <w:marLeft w:val="640"/>
          <w:marRight w:val="0"/>
          <w:marTop w:val="0"/>
          <w:marBottom w:val="0"/>
          <w:divBdr>
            <w:top w:val="none" w:sz="0" w:space="0" w:color="auto"/>
            <w:left w:val="none" w:sz="0" w:space="0" w:color="auto"/>
            <w:bottom w:val="none" w:sz="0" w:space="0" w:color="auto"/>
            <w:right w:val="none" w:sz="0" w:space="0" w:color="auto"/>
          </w:divBdr>
        </w:div>
        <w:div w:id="738792934">
          <w:marLeft w:val="640"/>
          <w:marRight w:val="0"/>
          <w:marTop w:val="0"/>
          <w:marBottom w:val="0"/>
          <w:divBdr>
            <w:top w:val="none" w:sz="0" w:space="0" w:color="auto"/>
            <w:left w:val="none" w:sz="0" w:space="0" w:color="auto"/>
            <w:bottom w:val="none" w:sz="0" w:space="0" w:color="auto"/>
            <w:right w:val="none" w:sz="0" w:space="0" w:color="auto"/>
          </w:divBdr>
        </w:div>
        <w:div w:id="1364205455">
          <w:marLeft w:val="640"/>
          <w:marRight w:val="0"/>
          <w:marTop w:val="0"/>
          <w:marBottom w:val="0"/>
          <w:divBdr>
            <w:top w:val="none" w:sz="0" w:space="0" w:color="auto"/>
            <w:left w:val="none" w:sz="0" w:space="0" w:color="auto"/>
            <w:bottom w:val="none" w:sz="0" w:space="0" w:color="auto"/>
            <w:right w:val="none" w:sz="0" w:space="0" w:color="auto"/>
          </w:divBdr>
        </w:div>
        <w:div w:id="534267933">
          <w:marLeft w:val="640"/>
          <w:marRight w:val="0"/>
          <w:marTop w:val="0"/>
          <w:marBottom w:val="0"/>
          <w:divBdr>
            <w:top w:val="none" w:sz="0" w:space="0" w:color="auto"/>
            <w:left w:val="none" w:sz="0" w:space="0" w:color="auto"/>
            <w:bottom w:val="none" w:sz="0" w:space="0" w:color="auto"/>
            <w:right w:val="none" w:sz="0" w:space="0" w:color="auto"/>
          </w:divBdr>
        </w:div>
        <w:div w:id="637807500">
          <w:marLeft w:val="640"/>
          <w:marRight w:val="0"/>
          <w:marTop w:val="0"/>
          <w:marBottom w:val="0"/>
          <w:divBdr>
            <w:top w:val="none" w:sz="0" w:space="0" w:color="auto"/>
            <w:left w:val="none" w:sz="0" w:space="0" w:color="auto"/>
            <w:bottom w:val="none" w:sz="0" w:space="0" w:color="auto"/>
            <w:right w:val="none" w:sz="0" w:space="0" w:color="auto"/>
          </w:divBdr>
        </w:div>
        <w:div w:id="1502306805">
          <w:marLeft w:val="640"/>
          <w:marRight w:val="0"/>
          <w:marTop w:val="0"/>
          <w:marBottom w:val="0"/>
          <w:divBdr>
            <w:top w:val="none" w:sz="0" w:space="0" w:color="auto"/>
            <w:left w:val="none" w:sz="0" w:space="0" w:color="auto"/>
            <w:bottom w:val="none" w:sz="0" w:space="0" w:color="auto"/>
            <w:right w:val="none" w:sz="0" w:space="0" w:color="auto"/>
          </w:divBdr>
        </w:div>
        <w:div w:id="1092436531">
          <w:marLeft w:val="640"/>
          <w:marRight w:val="0"/>
          <w:marTop w:val="0"/>
          <w:marBottom w:val="0"/>
          <w:divBdr>
            <w:top w:val="none" w:sz="0" w:space="0" w:color="auto"/>
            <w:left w:val="none" w:sz="0" w:space="0" w:color="auto"/>
            <w:bottom w:val="none" w:sz="0" w:space="0" w:color="auto"/>
            <w:right w:val="none" w:sz="0" w:space="0" w:color="auto"/>
          </w:divBdr>
        </w:div>
        <w:div w:id="1126657334">
          <w:marLeft w:val="640"/>
          <w:marRight w:val="0"/>
          <w:marTop w:val="0"/>
          <w:marBottom w:val="0"/>
          <w:divBdr>
            <w:top w:val="none" w:sz="0" w:space="0" w:color="auto"/>
            <w:left w:val="none" w:sz="0" w:space="0" w:color="auto"/>
            <w:bottom w:val="none" w:sz="0" w:space="0" w:color="auto"/>
            <w:right w:val="none" w:sz="0" w:space="0" w:color="auto"/>
          </w:divBdr>
        </w:div>
        <w:div w:id="1342587026">
          <w:marLeft w:val="640"/>
          <w:marRight w:val="0"/>
          <w:marTop w:val="0"/>
          <w:marBottom w:val="0"/>
          <w:divBdr>
            <w:top w:val="none" w:sz="0" w:space="0" w:color="auto"/>
            <w:left w:val="none" w:sz="0" w:space="0" w:color="auto"/>
            <w:bottom w:val="none" w:sz="0" w:space="0" w:color="auto"/>
            <w:right w:val="none" w:sz="0" w:space="0" w:color="auto"/>
          </w:divBdr>
        </w:div>
        <w:div w:id="1133408332">
          <w:marLeft w:val="640"/>
          <w:marRight w:val="0"/>
          <w:marTop w:val="0"/>
          <w:marBottom w:val="0"/>
          <w:divBdr>
            <w:top w:val="none" w:sz="0" w:space="0" w:color="auto"/>
            <w:left w:val="none" w:sz="0" w:space="0" w:color="auto"/>
            <w:bottom w:val="none" w:sz="0" w:space="0" w:color="auto"/>
            <w:right w:val="none" w:sz="0" w:space="0" w:color="auto"/>
          </w:divBdr>
        </w:div>
        <w:div w:id="516580988">
          <w:marLeft w:val="640"/>
          <w:marRight w:val="0"/>
          <w:marTop w:val="0"/>
          <w:marBottom w:val="0"/>
          <w:divBdr>
            <w:top w:val="none" w:sz="0" w:space="0" w:color="auto"/>
            <w:left w:val="none" w:sz="0" w:space="0" w:color="auto"/>
            <w:bottom w:val="none" w:sz="0" w:space="0" w:color="auto"/>
            <w:right w:val="none" w:sz="0" w:space="0" w:color="auto"/>
          </w:divBdr>
        </w:div>
        <w:div w:id="590622876">
          <w:marLeft w:val="640"/>
          <w:marRight w:val="0"/>
          <w:marTop w:val="0"/>
          <w:marBottom w:val="0"/>
          <w:divBdr>
            <w:top w:val="none" w:sz="0" w:space="0" w:color="auto"/>
            <w:left w:val="none" w:sz="0" w:space="0" w:color="auto"/>
            <w:bottom w:val="none" w:sz="0" w:space="0" w:color="auto"/>
            <w:right w:val="none" w:sz="0" w:space="0" w:color="auto"/>
          </w:divBdr>
        </w:div>
        <w:div w:id="1063942174">
          <w:marLeft w:val="640"/>
          <w:marRight w:val="0"/>
          <w:marTop w:val="0"/>
          <w:marBottom w:val="0"/>
          <w:divBdr>
            <w:top w:val="none" w:sz="0" w:space="0" w:color="auto"/>
            <w:left w:val="none" w:sz="0" w:space="0" w:color="auto"/>
            <w:bottom w:val="none" w:sz="0" w:space="0" w:color="auto"/>
            <w:right w:val="none" w:sz="0" w:space="0" w:color="auto"/>
          </w:divBdr>
        </w:div>
        <w:div w:id="831028001">
          <w:marLeft w:val="640"/>
          <w:marRight w:val="0"/>
          <w:marTop w:val="0"/>
          <w:marBottom w:val="0"/>
          <w:divBdr>
            <w:top w:val="none" w:sz="0" w:space="0" w:color="auto"/>
            <w:left w:val="none" w:sz="0" w:space="0" w:color="auto"/>
            <w:bottom w:val="none" w:sz="0" w:space="0" w:color="auto"/>
            <w:right w:val="none" w:sz="0" w:space="0" w:color="auto"/>
          </w:divBdr>
        </w:div>
        <w:div w:id="1115249690">
          <w:marLeft w:val="640"/>
          <w:marRight w:val="0"/>
          <w:marTop w:val="0"/>
          <w:marBottom w:val="0"/>
          <w:divBdr>
            <w:top w:val="none" w:sz="0" w:space="0" w:color="auto"/>
            <w:left w:val="none" w:sz="0" w:space="0" w:color="auto"/>
            <w:bottom w:val="none" w:sz="0" w:space="0" w:color="auto"/>
            <w:right w:val="none" w:sz="0" w:space="0" w:color="auto"/>
          </w:divBdr>
        </w:div>
        <w:div w:id="1663653226">
          <w:marLeft w:val="640"/>
          <w:marRight w:val="0"/>
          <w:marTop w:val="0"/>
          <w:marBottom w:val="0"/>
          <w:divBdr>
            <w:top w:val="none" w:sz="0" w:space="0" w:color="auto"/>
            <w:left w:val="none" w:sz="0" w:space="0" w:color="auto"/>
            <w:bottom w:val="none" w:sz="0" w:space="0" w:color="auto"/>
            <w:right w:val="none" w:sz="0" w:space="0" w:color="auto"/>
          </w:divBdr>
        </w:div>
        <w:div w:id="1752772106">
          <w:marLeft w:val="640"/>
          <w:marRight w:val="0"/>
          <w:marTop w:val="0"/>
          <w:marBottom w:val="0"/>
          <w:divBdr>
            <w:top w:val="none" w:sz="0" w:space="0" w:color="auto"/>
            <w:left w:val="none" w:sz="0" w:space="0" w:color="auto"/>
            <w:bottom w:val="none" w:sz="0" w:space="0" w:color="auto"/>
            <w:right w:val="none" w:sz="0" w:space="0" w:color="auto"/>
          </w:divBdr>
        </w:div>
      </w:divsChild>
    </w:div>
    <w:div w:id="1632638734">
      <w:bodyDiv w:val="1"/>
      <w:marLeft w:val="0"/>
      <w:marRight w:val="0"/>
      <w:marTop w:val="0"/>
      <w:marBottom w:val="0"/>
      <w:divBdr>
        <w:top w:val="none" w:sz="0" w:space="0" w:color="auto"/>
        <w:left w:val="none" w:sz="0" w:space="0" w:color="auto"/>
        <w:bottom w:val="none" w:sz="0" w:space="0" w:color="auto"/>
        <w:right w:val="none" w:sz="0" w:space="0" w:color="auto"/>
      </w:divBdr>
      <w:divsChild>
        <w:div w:id="1910577447">
          <w:marLeft w:val="640"/>
          <w:marRight w:val="0"/>
          <w:marTop w:val="0"/>
          <w:marBottom w:val="0"/>
          <w:divBdr>
            <w:top w:val="none" w:sz="0" w:space="0" w:color="auto"/>
            <w:left w:val="none" w:sz="0" w:space="0" w:color="auto"/>
            <w:bottom w:val="none" w:sz="0" w:space="0" w:color="auto"/>
            <w:right w:val="none" w:sz="0" w:space="0" w:color="auto"/>
          </w:divBdr>
        </w:div>
        <w:div w:id="1603681429">
          <w:marLeft w:val="640"/>
          <w:marRight w:val="0"/>
          <w:marTop w:val="0"/>
          <w:marBottom w:val="0"/>
          <w:divBdr>
            <w:top w:val="none" w:sz="0" w:space="0" w:color="auto"/>
            <w:left w:val="none" w:sz="0" w:space="0" w:color="auto"/>
            <w:bottom w:val="none" w:sz="0" w:space="0" w:color="auto"/>
            <w:right w:val="none" w:sz="0" w:space="0" w:color="auto"/>
          </w:divBdr>
        </w:div>
        <w:div w:id="2059622749">
          <w:marLeft w:val="640"/>
          <w:marRight w:val="0"/>
          <w:marTop w:val="0"/>
          <w:marBottom w:val="0"/>
          <w:divBdr>
            <w:top w:val="none" w:sz="0" w:space="0" w:color="auto"/>
            <w:left w:val="none" w:sz="0" w:space="0" w:color="auto"/>
            <w:bottom w:val="none" w:sz="0" w:space="0" w:color="auto"/>
            <w:right w:val="none" w:sz="0" w:space="0" w:color="auto"/>
          </w:divBdr>
        </w:div>
        <w:div w:id="1344091351">
          <w:marLeft w:val="640"/>
          <w:marRight w:val="0"/>
          <w:marTop w:val="0"/>
          <w:marBottom w:val="0"/>
          <w:divBdr>
            <w:top w:val="none" w:sz="0" w:space="0" w:color="auto"/>
            <w:left w:val="none" w:sz="0" w:space="0" w:color="auto"/>
            <w:bottom w:val="none" w:sz="0" w:space="0" w:color="auto"/>
            <w:right w:val="none" w:sz="0" w:space="0" w:color="auto"/>
          </w:divBdr>
        </w:div>
        <w:div w:id="141047426">
          <w:marLeft w:val="640"/>
          <w:marRight w:val="0"/>
          <w:marTop w:val="0"/>
          <w:marBottom w:val="0"/>
          <w:divBdr>
            <w:top w:val="none" w:sz="0" w:space="0" w:color="auto"/>
            <w:left w:val="none" w:sz="0" w:space="0" w:color="auto"/>
            <w:bottom w:val="none" w:sz="0" w:space="0" w:color="auto"/>
            <w:right w:val="none" w:sz="0" w:space="0" w:color="auto"/>
          </w:divBdr>
        </w:div>
        <w:div w:id="1519738730">
          <w:marLeft w:val="640"/>
          <w:marRight w:val="0"/>
          <w:marTop w:val="0"/>
          <w:marBottom w:val="0"/>
          <w:divBdr>
            <w:top w:val="none" w:sz="0" w:space="0" w:color="auto"/>
            <w:left w:val="none" w:sz="0" w:space="0" w:color="auto"/>
            <w:bottom w:val="none" w:sz="0" w:space="0" w:color="auto"/>
            <w:right w:val="none" w:sz="0" w:space="0" w:color="auto"/>
          </w:divBdr>
        </w:div>
        <w:div w:id="1158303524">
          <w:marLeft w:val="640"/>
          <w:marRight w:val="0"/>
          <w:marTop w:val="0"/>
          <w:marBottom w:val="0"/>
          <w:divBdr>
            <w:top w:val="none" w:sz="0" w:space="0" w:color="auto"/>
            <w:left w:val="none" w:sz="0" w:space="0" w:color="auto"/>
            <w:bottom w:val="none" w:sz="0" w:space="0" w:color="auto"/>
            <w:right w:val="none" w:sz="0" w:space="0" w:color="auto"/>
          </w:divBdr>
        </w:div>
        <w:div w:id="1170219111">
          <w:marLeft w:val="640"/>
          <w:marRight w:val="0"/>
          <w:marTop w:val="0"/>
          <w:marBottom w:val="0"/>
          <w:divBdr>
            <w:top w:val="none" w:sz="0" w:space="0" w:color="auto"/>
            <w:left w:val="none" w:sz="0" w:space="0" w:color="auto"/>
            <w:bottom w:val="none" w:sz="0" w:space="0" w:color="auto"/>
            <w:right w:val="none" w:sz="0" w:space="0" w:color="auto"/>
          </w:divBdr>
        </w:div>
        <w:div w:id="288047809">
          <w:marLeft w:val="640"/>
          <w:marRight w:val="0"/>
          <w:marTop w:val="0"/>
          <w:marBottom w:val="0"/>
          <w:divBdr>
            <w:top w:val="none" w:sz="0" w:space="0" w:color="auto"/>
            <w:left w:val="none" w:sz="0" w:space="0" w:color="auto"/>
            <w:bottom w:val="none" w:sz="0" w:space="0" w:color="auto"/>
            <w:right w:val="none" w:sz="0" w:space="0" w:color="auto"/>
          </w:divBdr>
        </w:div>
        <w:div w:id="765081025">
          <w:marLeft w:val="640"/>
          <w:marRight w:val="0"/>
          <w:marTop w:val="0"/>
          <w:marBottom w:val="0"/>
          <w:divBdr>
            <w:top w:val="none" w:sz="0" w:space="0" w:color="auto"/>
            <w:left w:val="none" w:sz="0" w:space="0" w:color="auto"/>
            <w:bottom w:val="none" w:sz="0" w:space="0" w:color="auto"/>
            <w:right w:val="none" w:sz="0" w:space="0" w:color="auto"/>
          </w:divBdr>
        </w:div>
        <w:div w:id="367873636">
          <w:marLeft w:val="640"/>
          <w:marRight w:val="0"/>
          <w:marTop w:val="0"/>
          <w:marBottom w:val="0"/>
          <w:divBdr>
            <w:top w:val="none" w:sz="0" w:space="0" w:color="auto"/>
            <w:left w:val="none" w:sz="0" w:space="0" w:color="auto"/>
            <w:bottom w:val="none" w:sz="0" w:space="0" w:color="auto"/>
            <w:right w:val="none" w:sz="0" w:space="0" w:color="auto"/>
          </w:divBdr>
        </w:div>
        <w:div w:id="1184050058">
          <w:marLeft w:val="640"/>
          <w:marRight w:val="0"/>
          <w:marTop w:val="0"/>
          <w:marBottom w:val="0"/>
          <w:divBdr>
            <w:top w:val="none" w:sz="0" w:space="0" w:color="auto"/>
            <w:left w:val="none" w:sz="0" w:space="0" w:color="auto"/>
            <w:bottom w:val="none" w:sz="0" w:space="0" w:color="auto"/>
            <w:right w:val="none" w:sz="0" w:space="0" w:color="auto"/>
          </w:divBdr>
        </w:div>
        <w:div w:id="333070995">
          <w:marLeft w:val="640"/>
          <w:marRight w:val="0"/>
          <w:marTop w:val="0"/>
          <w:marBottom w:val="0"/>
          <w:divBdr>
            <w:top w:val="none" w:sz="0" w:space="0" w:color="auto"/>
            <w:left w:val="none" w:sz="0" w:space="0" w:color="auto"/>
            <w:bottom w:val="none" w:sz="0" w:space="0" w:color="auto"/>
            <w:right w:val="none" w:sz="0" w:space="0" w:color="auto"/>
          </w:divBdr>
        </w:div>
        <w:div w:id="1424372839">
          <w:marLeft w:val="640"/>
          <w:marRight w:val="0"/>
          <w:marTop w:val="0"/>
          <w:marBottom w:val="0"/>
          <w:divBdr>
            <w:top w:val="none" w:sz="0" w:space="0" w:color="auto"/>
            <w:left w:val="none" w:sz="0" w:space="0" w:color="auto"/>
            <w:bottom w:val="none" w:sz="0" w:space="0" w:color="auto"/>
            <w:right w:val="none" w:sz="0" w:space="0" w:color="auto"/>
          </w:divBdr>
        </w:div>
        <w:div w:id="782459842">
          <w:marLeft w:val="640"/>
          <w:marRight w:val="0"/>
          <w:marTop w:val="0"/>
          <w:marBottom w:val="0"/>
          <w:divBdr>
            <w:top w:val="none" w:sz="0" w:space="0" w:color="auto"/>
            <w:left w:val="none" w:sz="0" w:space="0" w:color="auto"/>
            <w:bottom w:val="none" w:sz="0" w:space="0" w:color="auto"/>
            <w:right w:val="none" w:sz="0" w:space="0" w:color="auto"/>
          </w:divBdr>
        </w:div>
        <w:div w:id="1536845017">
          <w:marLeft w:val="640"/>
          <w:marRight w:val="0"/>
          <w:marTop w:val="0"/>
          <w:marBottom w:val="0"/>
          <w:divBdr>
            <w:top w:val="none" w:sz="0" w:space="0" w:color="auto"/>
            <w:left w:val="none" w:sz="0" w:space="0" w:color="auto"/>
            <w:bottom w:val="none" w:sz="0" w:space="0" w:color="auto"/>
            <w:right w:val="none" w:sz="0" w:space="0" w:color="auto"/>
          </w:divBdr>
        </w:div>
        <w:div w:id="893588619">
          <w:marLeft w:val="640"/>
          <w:marRight w:val="0"/>
          <w:marTop w:val="0"/>
          <w:marBottom w:val="0"/>
          <w:divBdr>
            <w:top w:val="none" w:sz="0" w:space="0" w:color="auto"/>
            <w:left w:val="none" w:sz="0" w:space="0" w:color="auto"/>
            <w:bottom w:val="none" w:sz="0" w:space="0" w:color="auto"/>
            <w:right w:val="none" w:sz="0" w:space="0" w:color="auto"/>
          </w:divBdr>
        </w:div>
        <w:div w:id="1756635504">
          <w:marLeft w:val="640"/>
          <w:marRight w:val="0"/>
          <w:marTop w:val="0"/>
          <w:marBottom w:val="0"/>
          <w:divBdr>
            <w:top w:val="none" w:sz="0" w:space="0" w:color="auto"/>
            <w:left w:val="none" w:sz="0" w:space="0" w:color="auto"/>
            <w:bottom w:val="none" w:sz="0" w:space="0" w:color="auto"/>
            <w:right w:val="none" w:sz="0" w:space="0" w:color="auto"/>
          </w:divBdr>
        </w:div>
        <w:div w:id="1627731694">
          <w:marLeft w:val="640"/>
          <w:marRight w:val="0"/>
          <w:marTop w:val="0"/>
          <w:marBottom w:val="0"/>
          <w:divBdr>
            <w:top w:val="none" w:sz="0" w:space="0" w:color="auto"/>
            <w:left w:val="none" w:sz="0" w:space="0" w:color="auto"/>
            <w:bottom w:val="none" w:sz="0" w:space="0" w:color="auto"/>
            <w:right w:val="none" w:sz="0" w:space="0" w:color="auto"/>
          </w:divBdr>
        </w:div>
        <w:div w:id="557322984">
          <w:marLeft w:val="640"/>
          <w:marRight w:val="0"/>
          <w:marTop w:val="0"/>
          <w:marBottom w:val="0"/>
          <w:divBdr>
            <w:top w:val="none" w:sz="0" w:space="0" w:color="auto"/>
            <w:left w:val="none" w:sz="0" w:space="0" w:color="auto"/>
            <w:bottom w:val="none" w:sz="0" w:space="0" w:color="auto"/>
            <w:right w:val="none" w:sz="0" w:space="0" w:color="auto"/>
          </w:divBdr>
        </w:div>
        <w:div w:id="958953499">
          <w:marLeft w:val="640"/>
          <w:marRight w:val="0"/>
          <w:marTop w:val="0"/>
          <w:marBottom w:val="0"/>
          <w:divBdr>
            <w:top w:val="none" w:sz="0" w:space="0" w:color="auto"/>
            <w:left w:val="none" w:sz="0" w:space="0" w:color="auto"/>
            <w:bottom w:val="none" w:sz="0" w:space="0" w:color="auto"/>
            <w:right w:val="none" w:sz="0" w:space="0" w:color="auto"/>
          </w:divBdr>
        </w:div>
        <w:div w:id="480855969">
          <w:marLeft w:val="640"/>
          <w:marRight w:val="0"/>
          <w:marTop w:val="0"/>
          <w:marBottom w:val="0"/>
          <w:divBdr>
            <w:top w:val="none" w:sz="0" w:space="0" w:color="auto"/>
            <w:left w:val="none" w:sz="0" w:space="0" w:color="auto"/>
            <w:bottom w:val="none" w:sz="0" w:space="0" w:color="auto"/>
            <w:right w:val="none" w:sz="0" w:space="0" w:color="auto"/>
          </w:divBdr>
        </w:div>
        <w:div w:id="584413620">
          <w:marLeft w:val="640"/>
          <w:marRight w:val="0"/>
          <w:marTop w:val="0"/>
          <w:marBottom w:val="0"/>
          <w:divBdr>
            <w:top w:val="none" w:sz="0" w:space="0" w:color="auto"/>
            <w:left w:val="none" w:sz="0" w:space="0" w:color="auto"/>
            <w:bottom w:val="none" w:sz="0" w:space="0" w:color="auto"/>
            <w:right w:val="none" w:sz="0" w:space="0" w:color="auto"/>
          </w:divBdr>
        </w:div>
        <w:div w:id="168369186">
          <w:marLeft w:val="640"/>
          <w:marRight w:val="0"/>
          <w:marTop w:val="0"/>
          <w:marBottom w:val="0"/>
          <w:divBdr>
            <w:top w:val="none" w:sz="0" w:space="0" w:color="auto"/>
            <w:left w:val="none" w:sz="0" w:space="0" w:color="auto"/>
            <w:bottom w:val="none" w:sz="0" w:space="0" w:color="auto"/>
            <w:right w:val="none" w:sz="0" w:space="0" w:color="auto"/>
          </w:divBdr>
        </w:div>
        <w:div w:id="700398951">
          <w:marLeft w:val="640"/>
          <w:marRight w:val="0"/>
          <w:marTop w:val="0"/>
          <w:marBottom w:val="0"/>
          <w:divBdr>
            <w:top w:val="none" w:sz="0" w:space="0" w:color="auto"/>
            <w:left w:val="none" w:sz="0" w:space="0" w:color="auto"/>
            <w:bottom w:val="none" w:sz="0" w:space="0" w:color="auto"/>
            <w:right w:val="none" w:sz="0" w:space="0" w:color="auto"/>
          </w:divBdr>
        </w:div>
        <w:div w:id="2058814872">
          <w:marLeft w:val="640"/>
          <w:marRight w:val="0"/>
          <w:marTop w:val="0"/>
          <w:marBottom w:val="0"/>
          <w:divBdr>
            <w:top w:val="none" w:sz="0" w:space="0" w:color="auto"/>
            <w:left w:val="none" w:sz="0" w:space="0" w:color="auto"/>
            <w:bottom w:val="none" w:sz="0" w:space="0" w:color="auto"/>
            <w:right w:val="none" w:sz="0" w:space="0" w:color="auto"/>
          </w:divBdr>
        </w:div>
        <w:div w:id="1261179859">
          <w:marLeft w:val="640"/>
          <w:marRight w:val="0"/>
          <w:marTop w:val="0"/>
          <w:marBottom w:val="0"/>
          <w:divBdr>
            <w:top w:val="none" w:sz="0" w:space="0" w:color="auto"/>
            <w:left w:val="none" w:sz="0" w:space="0" w:color="auto"/>
            <w:bottom w:val="none" w:sz="0" w:space="0" w:color="auto"/>
            <w:right w:val="none" w:sz="0" w:space="0" w:color="auto"/>
          </w:divBdr>
        </w:div>
        <w:div w:id="1516337894">
          <w:marLeft w:val="640"/>
          <w:marRight w:val="0"/>
          <w:marTop w:val="0"/>
          <w:marBottom w:val="0"/>
          <w:divBdr>
            <w:top w:val="none" w:sz="0" w:space="0" w:color="auto"/>
            <w:left w:val="none" w:sz="0" w:space="0" w:color="auto"/>
            <w:bottom w:val="none" w:sz="0" w:space="0" w:color="auto"/>
            <w:right w:val="none" w:sz="0" w:space="0" w:color="auto"/>
          </w:divBdr>
        </w:div>
        <w:div w:id="650136303">
          <w:marLeft w:val="640"/>
          <w:marRight w:val="0"/>
          <w:marTop w:val="0"/>
          <w:marBottom w:val="0"/>
          <w:divBdr>
            <w:top w:val="none" w:sz="0" w:space="0" w:color="auto"/>
            <w:left w:val="none" w:sz="0" w:space="0" w:color="auto"/>
            <w:bottom w:val="none" w:sz="0" w:space="0" w:color="auto"/>
            <w:right w:val="none" w:sz="0" w:space="0" w:color="auto"/>
          </w:divBdr>
        </w:div>
        <w:div w:id="2137870878">
          <w:marLeft w:val="640"/>
          <w:marRight w:val="0"/>
          <w:marTop w:val="0"/>
          <w:marBottom w:val="0"/>
          <w:divBdr>
            <w:top w:val="none" w:sz="0" w:space="0" w:color="auto"/>
            <w:left w:val="none" w:sz="0" w:space="0" w:color="auto"/>
            <w:bottom w:val="none" w:sz="0" w:space="0" w:color="auto"/>
            <w:right w:val="none" w:sz="0" w:space="0" w:color="auto"/>
          </w:divBdr>
        </w:div>
      </w:divsChild>
    </w:div>
    <w:div w:id="1635017206">
      <w:bodyDiv w:val="1"/>
      <w:marLeft w:val="0"/>
      <w:marRight w:val="0"/>
      <w:marTop w:val="0"/>
      <w:marBottom w:val="0"/>
      <w:divBdr>
        <w:top w:val="none" w:sz="0" w:space="0" w:color="auto"/>
        <w:left w:val="none" w:sz="0" w:space="0" w:color="auto"/>
        <w:bottom w:val="none" w:sz="0" w:space="0" w:color="auto"/>
        <w:right w:val="none" w:sz="0" w:space="0" w:color="auto"/>
      </w:divBdr>
    </w:div>
    <w:div w:id="1655185446">
      <w:bodyDiv w:val="1"/>
      <w:marLeft w:val="0"/>
      <w:marRight w:val="0"/>
      <w:marTop w:val="0"/>
      <w:marBottom w:val="0"/>
      <w:divBdr>
        <w:top w:val="none" w:sz="0" w:space="0" w:color="auto"/>
        <w:left w:val="none" w:sz="0" w:space="0" w:color="auto"/>
        <w:bottom w:val="none" w:sz="0" w:space="0" w:color="auto"/>
        <w:right w:val="none" w:sz="0" w:space="0" w:color="auto"/>
      </w:divBdr>
      <w:divsChild>
        <w:div w:id="799691188">
          <w:marLeft w:val="640"/>
          <w:marRight w:val="0"/>
          <w:marTop w:val="0"/>
          <w:marBottom w:val="0"/>
          <w:divBdr>
            <w:top w:val="none" w:sz="0" w:space="0" w:color="auto"/>
            <w:left w:val="none" w:sz="0" w:space="0" w:color="auto"/>
            <w:bottom w:val="none" w:sz="0" w:space="0" w:color="auto"/>
            <w:right w:val="none" w:sz="0" w:space="0" w:color="auto"/>
          </w:divBdr>
        </w:div>
        <w:div w:id="639581261">
          <w:marLeft w:val="640"/>
          <w:marRight w:val="0"/>
          <w:marTop w:val="0"/>
          <w:marBottom w:val="0"/>
          <w:divBdr>
            <w:top w:val="none" w:sz="0" w:space="0" w:color="auto"/>
            <w:left w:val="none" w:sz="0" w:space="0" w:color="auto"/>
            <w:bottom w:val="none" w:sz="0" w:space="0" w:color="auto"/>
            <w:right w:val="none" w:sz="0" w:space="0" w:color="auto"/>
          </w:divBdr>
        </w:div>
        <w:div w:id="1113204341">
          <w:marLeft w:val="640"/>
          <w:marRight w:val="0"/>
          <w:marTop w:val="0"/>
          <w:marBottom w:val="0"/>
          <w:divBdr>
            <w:top w:val="none" w:sz="0" w:space="0" w:color="auto"/>
            <w:left w:val="none" w:sz="0" w:space="0" w:color="auto"/>
            <w:bottom w:val="none" w:sz="0" w:space="0" w:color="auto"/>
            <w:right w:val="none" w:sz="0" w:space="0" w:color="auto"/>
          </w:divBdr>
        </w:div>
        <w:div w:id="722486910">
          <w:marLeft w:val="640"/>
          <w:marRight w:val="0"/>
          <w:marTop w:val="0"/>
          <w:marBottom w:val="0"/>
          <w:divBdr>
            <w:top w:val="none" w:sz="0" w:space="0" w:color="auto"/>
            <w:left w:val="none" w:sz="0" w:space="0" w:color="auto"/>
            <w:bottom w:val="none" w:sz="0" w:space="0" w:color="auto"/>
            <w:right w:val="none" w:sz="0" w:space="0" w:color="auto"/>
          </w:divBdr>
        </w:div>
        <w:div w:id="65148482">
          <w:marLeft w:val="640"/>
          <w:marRight w:val="0"/>
          <w:marTop w:val="0"/>
          <w:marBottom w:val="0"/>
          <w:divBdr>
            <w:top w:val="none" w:sz="0" w:space="0" w:color="auto"/>
            <w:left w:val="none" w:sz="0" w:space="0" w:color="auto"/>
            <w:bottom w:val="none" w:sz="0" w:space="0" w:color="auto"/>
            <w:right w:val="none" w:sz="0" w:space="0" w:color="auto"/>
          </w:divBdr>
        </w:div>
        <w:div w:id="657882153">
          <w:marLeft w:val="640"/>
          <w:marRight w:val="0"/>
          <w:marTop w:val="0"/>
          <w:marBottom w:val="0"/>
          <w:divBdr>
            <w:top w:val="none" w:sz="0" w:space="0" w:color="auto"/>
            <w:left w:val="none" w:sz="0" w:space="0" w:color="auto"/>
            <w:bottom w:val="none" w:sz="0" w:space="0" w:color="auto"/>
            <w:right w:val="none" w:sz="0" w:space="0" w:color="auto"/>
          </w:divBdr>
        </w:div>
        <w:div w:id="574585759">
          <w:marLeft w:val="640"/>
          <w:marRight w:val="0"/>
          <w:marTop w:val="0"/>
          <w:marBottom w:val="0"/>
          <w:divBdr>
            <w:top w:val="none" w:sz="0" w:space="0" w:color="auto"/>
            <w:left w:val="none" w:sz="0" w:space="0" w:color="auto"/>
            <w:bottom w:val="none" w:sz="0" w:space="0" w:color="auto"/>
            <w:right w:val="none" w:sz="0" w:space="0" w:color="auto"/>
          </w:divBdr>
        </w:div>
        <w:div w:id="1592817221">
          <w:marLeft w:val="640"/>
          <w:marRight w:val="0"/>
          <w:marTop w:val="0"/>
          <w:marBottom w:val="0"/>
          <w:divBdr>
            <w:top w:val="none" w:sz="0" w:space="0" w:color="auto"/>
            <w:left w:val="none" w:sz="0" w:space="0" w:color="auto"/>
            <w:bottom w:val="none" w:sz="0" w:space="0" w:color="auto"/>
            <w:right w:val="none" w:sz="0" w:space="0" w:color="auto"/>
          </w:divBdr>
        </w:div>
        <w:div w:id="676928805">
          <w:marLeft w:val="640"/>
          <w:marRight w:val="0"/>
          <w:marTop w:val="0"/>
          <w:marBottom w:val="0"/>
          <w:divBdr>
            <w:top w:val="none" w:sz="0" w:space="0" w:color="auto"/>
            <w:left w:val="none" w:sz="0" w:space="0" w:color="auto"/>
            <w:bottom w:val="none" w:sz="0" w:space="0" w:color="auto"/>
            <w:right w:val="none" w:sz="0" w:space="0" w:color="auto"/>
          </w:divBdr>
        </w:div>
        <w:div w:id="1776552881">
          <w:marLeft w:val="640"/>
          <w:marRight w:val="0"/>
          <w:marTop w:val="0"/>
          <w:marBottom w:val="0"/>
          <w:divBdr>
            <w:top w:val="none" w:sz="0" w:space="0" w:color="auto"/>
            <w:left w:val="none" w:sz="0" w:space="0" w:color="auto"/>
            <w:bottom w:val="none" w:sz="0" w:space="0" w:color="auto"/>
            <w:right w:val="none" w:sz="0" w:space="0" w:color="auto"/>
          </w:divBdr>
        </w:div>
        <w:div w:id="776364579">
          <w:marLeft w:val="640"/>
          <w:marRight w:val="0"/>
          <w:marTop w:val="0"/>
          <w:marBottom w:val="0"/>
          <w:divBdr>
            <w:top w:val="none" w:sz="0" w:space="0" w:color="auto"/>
            <w:left w:val="none" w:sz="0" w:space="0" w:color="auto"/>
            <w:bottom w:val="none" w:sz="0" w:space="0" w:color="auto"/>
            <w:right w:val="none" w:sz="0" w:space="0" w:color="auto"/>
          </w:divBdr>
        </w:div>
        <w:div w:id="306471656">
          <w:marLeft w:val="640"/>
          <w:marRight w:val="0"/>
          <w:marTop w:val="0"/>
          <w:marBottom w:val="0"/>
          <w:divBdr>
            <w:top w:val="none" w:sz="0" w:space="0" w:color="auto"/>
            <w:left w:val="none" w:sz="0" w:space="0" w:color="auto"/>
            <w:bottom w:val="none" w:sz="0" w:space="0" w:color="auto"/>
            <w:right w:val="none" w:sz="0" w:space="0" w:color="auto"/>
          </w:divBdr>
        </w:div>
        <w:div w:id="1256591057">
          <w:marLeft w:val="640"/>
          <w:marRight w:val="0"/>
          <w:marTop w:val="0"/>
          <w:marBottom w:val="0"/>
          <w:divBdr>
            <w:top w:val="none" w:sz="0" w:space="0" w:color="auto"/>
            <w:left w:val="none" w:sz="0" w:space="0" w:color="auto"/>
            <w:bottom w:val="none" w:sz="0" w:space="0" w:color="auto"/>
            <w:right w:val="none" w:sz="0" w:space="0" w:color="auto"/>
          </w:divBdr>
        </w:div>
        <w:div w:id="1390687356">
          <w:marLeft w:val="640"/>
          <w:marRight w:val="0"/>
          <w:marTop w:val="0"/>
          <w:marBottom w:val="0"/>
          <w:divBdr>
            <w:top w:val="none" w:sz="0" w:space="0" w:color="auto"/>
            <w:left w:val="none" w:sz="0" w:space="0" w:color="auto"/>
            <w:bottom w:val="none" w:sz="0" w:space="0" w:color="auto"/>
            <w:right w:val="none" w:sz="0" w:space="0" w:color="auto"/>
          </w:divBdr>
        </w:div>
        <w:div w:id="536313342">
          <w:marLeft w:val="640"/>
          <w:marRight w:val="0"/>
          <w:marTop w:val="0"/>
          <w:marBottom w:val="0"/>
          <w:divBdr>
            <w:top w:val="none" w:sz="0" w:space="0" w:color="auto"/>
            <w:left w:val="none" w:sz="0" w:space="0" w:color="auto"/>
            <w:bottom w:val="none" w:sz="0" w:space="0" w:color="auto"/>
            <w:right w:val="none" w:sz="0" w:space="0" w:color="auto"/>
          </w:divBdr>
        </w:div>
        <w:div w:id="1430155968">
          <w:marLeft w:val="640"/>
          <w:marRight w:val="0"/>
          <w:marTop w:val="0"/>
          <w:marBottom w:val="0"/>
          <w:divBdr>
            <w:top w:val="none" w:sz="0" w:space="0" w:color="auto"/>
            <w:left w:val="none" w:sz="0" w:space="0" w:color="auto"/>
            <w:bottom w:val="none" w:sz="0" w:space="0" w:color="auto"/>
            <w:right w:val="none" w:sz="0" w:space="0" w:color="auto"/>
          </w:divBdr>
        </w:div>
        <w:div w:id="102462269">
          <w:marLeft w:val="640"/>
          <w:marRight w:val="0"/>
          <w:marTop w:val="0"/>
          <w:marBottom w:val="0"/>
          <w:divBdr>
            <w:top w:val="none" w:sz="0" w:space="0" w:color="auto"/>
            <w:left w:val="none" w:sz="0" w:space="0" w:color="auto"/>
            <w:bottom w:val="none" w:sz="0" w:space="0" w:color="auto"/>
            <w:right w:val="none" w:sz="0" w:space="0" w:color="auto"/>
          </w:divBdr>
        </w:div>
      </w:divsChild>
    </w:div>
    <w:div w:id="1655336011">
      <w:bodyDiv w:val="1"/>
      <w:marLeft w:val="0"/>
      <w:marRight w:val="0"/>
      <w:marTop w:val="0"/>
      <w:marBottom w:val="0"/>
      <w:divBdr>
        <w:top w:val="none" w:sz="0" w:space="0" w:color="auto"/>
        <w:left w:val="none" w:sz="0" w:space="0" w:color="auto"/>
        <w:bottom w:val="none" w:sz="0" w:space="0" w:color="auto"/>
        <w:right w:val="none" w:sz="0" w:space="0" w:color="auto"/>
      </w:divBdr>
      <w:divsChild>
        <w:div w:id="893465903">
          <w:marLeft w:val="640"/>
          <w:marRight w:val="0"/>
          <w:marTop w:val="0"/>
          <w:marBottom w:val="0"/>
          <w:divBdr>
            <w:top w:val="none" w:sz="0" w:space="0" w:color="auto"/>
            <w:left w:val="none" w:sz="0" w:space="0" w:color="auto"/>
            <w:bottom w:val="none" w:sz="0" w:space="0" w:color="auto"/>
            <w:right w:val="none" w:sz="0" w:space="0" w:color="auto"/>
          </w:divBdr>
        </w:div>
        <w:div w:id="1974679250">
          <w:marLeft w:val="640"/>
          <w:marRight w:val="0"/>
          <w:marTop w:val="0"/>
          <w:marBottom w:val="0"/>
          <w:divBdr>
            <w:top w:val="none" w:sz="0" w:space="0" w:color="auto"/>
            <w:left w:val="none" w:sz="0" w:space="0" w:color="auto"/>
            <w:bottom w:val="none" w:sz="0" w:space="0" w:color="auto"/>
            <w:right w:val="none" w:sz="0" w:space="0" w:color="auto"/>
          </w:divBdr>
        </w:div>
        <w:div w:id="835344056">
          <w:marLeft w:val="640"/>
          <w:marRight w:val="0"/>
          <w:marTop w:val="0"/>
          <w:marBottom w:val="0"/>
          <w:divBdr>
            <w:top w:val="none" w:sz="0" w:space="0" w:color="auto"/>
            <w:left w:val="none" w:sz="0" w:space="0" w:color="auto"/>
            <w:bottom w:val="none" w:sz="0" w:space="0" w:color="auto"/>
            <w:right w:val="none" w:sz="0" w:space="0" w:color="auto"/>
          </w:divBdr>
        </w:div>
        <w:div w:id="1238511377">
          <w:marLeft w:val="640"/>
          <w:marRight w:val="0"/>
          <w:marTop w:val="0"/>
          <w:marBottom w:val="0"/>
          <w:divBdr>
            <w:top w:val="none" w:sz="0" w:space="0" w:color="auto"/>
            <w:left w:val="none" w:sz="0" w:space="0" w:color="auto"/>
            <w:bottom w:val="none" w:sz="0" w:space="0" w:color="auto"/>
            <w:right w:val="none" w:sz="0" w:space="0" w:color="auto"/>
          </w:divBdr>
        </w:div>
        <w:div w:id="230192372">
          <w:marLeft w:val="640"/>
          <w:marRight w:val="0"/>
          <w:marTop w:val="0"/>
          <w:marBottom w:val="0"/>
          <w:divBdr>
            <w:top w:val="none" w:sz="0" w:space="0" w:color="auto"/>
            <w:left w:val="none" w:sz="0" w:space="0" w:color="auto"/>
            <w:bottom w:val="none" w:sz="0" w:space="0" w:color="auto"/>
            <w:right w:val="none" w:sz="0" w:space="0" w:color="auto"/>
          </w:divBdr>
        </w:div>
        <w:div w:id="1556357994">
          <w:marLeft w:val="640"/>
          <w:marRight w:val="0"/>
          <w:marTop w:val="0"/>
          <w:marBottom w:val="0"/>
          <w:divBdr>
            <w:top w:val="none" w:sz="0" w:space="0" w:color="auto"/>
            <w:left w:val="none" w:sz="0" w:space="0" w:color="auto"/>
            <w:bottom w:val="none" w:sz="0" w:space="0" w:color="auto"/>
            <w:right w:val="none" w:sz="0" w:space="0" w:color="auto"/>
          </w:divBdr>
        </w:div>
        <w:div w:id="1444181099">
          <w:marLeft w:val="640"/>
          <w:marRight w:val="0"/>
          <w:marTop w:val="0"/>
          <w:marBottom w:val="0"/>
          <w:divBdr>
            <w:top w:val="none" w:sz="0" w:space="0" w:color="auto"/>
            <w:left w:val="none" w:sz="0" w:space="0" w:color="auto"/>
            <w:bottom w:val="none" w:sz="0" w:space="0" w:color="auto"/>
            <w:right w:val="none" w:sz="0" w:space="0" w:color="auto"/>
          </w:divBdr>
        </w:div>
        <w:div w:id="71782076">
          <w:marLeft w:val="640"/>
          <w:marRight w:val="0"/>
          <w:marTop w:val="0"/>
          <w:marBottom w:val="0"/>
          <w:divBdr>
            <w:top w:val="none" w:sz="0" w:space="0" w:color="auto"/>
            <w:left w:val="none" w:sz="0" w:space="0" w:color="auto"/>
            <w:bottom w:val="none" w:sz="0" w:space="0" w:color="auto"/>
            <w:right w:val="none" w:sz="0" w:space="0" w:color="auto"/>
          </w:divBdr>
        </w:div>
        <w:div w:id="697122838">
          <w:marLeft w:val="640"/>
          <w:marRight w:val="0"/>
          <w:marTop w:val="0"/>
          <w:marBottom w:val="0"/>
          <w:divBdr>
            <w:top w:val="none" w:sz="0" w:space="0" w:color="auto"/>
            <w:left w:val="none" w:sz="0" w:space="0" w:color="auto"/>
            <w:bottom w:val="none" w:sz="0" w:space="0" w:color="auto"/>
            <w:right w:val="none" w:sz="0" w:space="0" w:color="auto"/>
          </w:divBdr>
        </w:div>
        <w:div w:id="2006933420">
          <w:marLeft w:val="640"/>
          <w:marRight w:val="0"/>
          <w:marTop w:val="0"/>
          <w:marBottom w:val="0"/>
          <w:divBdr>
            <w:top w:val="none" w:sz="0" w:space="0" w:color="auto"/>
            <w:left w:val="none" w:sz="0" w:space="0" w:color="auto"/>
            <w:bottom w:val="none" w:sz="0" w:space="0" w:color="auto"/>
            <w:right w:val="none" w:sz="0" w:space="0" w:color="auto"/>
          </w:divBdr>
        </w:div>
        <w:div w:id="573702887">
          <w:marLeft w:val="640"/>
          <w:marRight w:val="0"/>
          <w:marTop w:val="0"/>
          <w:marBottom w:val="0"/>
          <w:divBdr>
            <w:top w:val="none" w:sz="0" w:space="0" w:color="auto"/>
            <w:left w:val="none" w:sz="0" w:space="0" w:color="auto"/>
            <w:bottom w:val="none" w:sz="0" w:space="0" w:color="auto"/>
            <w:right w:val="none" w:sz="0" w:space="0" w:color="auto"/>
          </w:divBdr>
        </w:div>
        <w:div w:id="756907693">
          <w:marLeft w:val="640"/>
          <w:marRight w:val="0"/>
          <w:marTop w:val="0"/>
          <w:marBottom w:val="0"/>
          <w:divBdr>
            <w:top w:val="none" w:sz="0" w:space="0" w:color="auto"/>
            <w:left w:val="none" w:sz="0" w:space="0" w:color="auto"/>
            <w:bottom w:val="none" w:sz="0" w:space="0" w:color="auto"/>
            <w:right w:val="none" w:sz="0" w:space="0" w:color="auto"/>
          </w:divBdr>
        </w:div>
        <w:div w:id="1679310815">
          <w:marLeft w:val="640"/>
          <w:marRight w:val="0"/>
          <w:marTop w:val="0"/>
          <w:marBottom w:val="0"/>
          <w:divBdr>
            <w:top w:val="none" w:sz="0" w:space="0" w:color="auto"/>
            <w:left w:val="none" w:sz="0" w:space="0" w:color="auto"/>
            <w:bottom w:val="none" w:sz="0" w:space="0" w:color="auto"/>
            <w:right w:val="none" w:sz="0" w:space="0" w:color="auto"/>
          </w:divBdr>
        </w:div>
        <w:div w:id="1688292455">
          <w:marLeft w:val="640"/>
          <w:marRight w:val="0"/>
          <w:marTop w:val="0"/>
          <w:marBottom w:val="0"/>
          <w:divBdr>
            <w:top w:val="none" w:sz="0" w:space="0" w:color="auto"/>
            <w:left w:val="none" w:sz="0" w:space="0" w:color="auto"/>
            <w:bottom w:val="none" w:sz="0" w:space="0" w:color="auto"/>
            <w:right w:val="none" w:sz="0" w:space="0" w:color="auto"/>
          </w:divBdr>
        </w:div>
        <w:div w:id="1533109033">
          <w:marLeft w:val="640"/>
          <w:marRight w:val="0"/>
          <w:marTop w:val="0"/>
          <w:marBottom w:val="0"/>
          <w:divBdr>
            <w:top w:val="none" w:sz="0" w:space="0" w:color="auto"/>
            <w:left w:val="none" w:sz="0" w:space="0" w:color="auto"/>
            <w:bottom w:val="none" w:sz="0" w:space="0" w:color="auto"/>
            <w:right w:val="none" w:sz="0" w:space="0" w:color="auto"/>
          </w:divBdr>
        </w:div>
        <w:div w:id="422143506">
          <w:marLeft w:val="640"/>
          <w:marRight w:val="0"/>
          <w:marTop w:val="0"/>
          <w:marBottom w:val="0"/>
          <w:divBdr>
            <w:top w:val="none" w:sz="0" w:space="0" w:color="auto"/>
            <w:left w:val="none" w:sz="0" w:space="0" w:color="auto"/>
            <w:bottom w:val="none" w:sz="0" w:space="0" w:color="auto"/>
            <w:right w:val="none" w:sz="0" w:space="0" w:color="auto"/>
          </w:divBdr>
        </w:div>
        <w:div w:id="35857852">
          <w:marLeft w:val="640"/>
          <w:marRight w:val="0"/>
          <w:marTop w:val="0"/>
          <w:marBottom w:val="0"/>
          <w:divBdr>
            <w:top w:val="none" w:sz="0" w:space="0" w:color="auto"/>
            <w:left w:val="none" w:sz="0" w:space="0" w:color="auto"/>
            <w:bottom w:val="none" w:sz="0" w:space="0" w:color="auto"/>
            <w:right w:val="none" w:sz="0" w:space="0" w:color="auto"/>
          </w:divBdr>
        </w:div>
        <w:div w:id="1728064263">
          <w:marLeft w:val="640"/>
          <w:marRight w:val="0"/>
          <w:marTop w:val="0"/>
          <w:marBottom w:val="0"/>
          <w:divBdr>
            <w:top w:val="none" w:sz="0" w:space="0" w:color="auto"/>
            <w:left w:val="none" w:sz="0" w:space="0" w:color="auto"/>
            <w:bottom w:val="none" w:sz="0" w:space="0" w:color="auto"/>
            <w:right w:val="none" w:sz="0" w:space="0" w:color="auto"/>
          </w:divBdr>
        </w:div>
        <w:div w:id="675813487">
          <w:marLeft w:val="640"/>
          <w:marRight w:val="0"/>
          <w:marTop w:val="0"/>
          <w:marBottom w:val="0"/>
          <w:divBdr>
            <w:top w:val="none" w:sz="0" w:space="0" w:color="auto"/>
            <w:left w:val="none" w:sz="0" w:space="0" w:color="auto"/>
            <w:bottom w:val="none" w:sz="0" w:space="0" w:color="auto"/>
            <w:right w:val="none" w:sz="0" w:space="0" w:color="auto"/>
          </w:divBdr>
        </w:div>
        <w:div w:id="1919166575">
          <w:marLeft w:val="640"/>
          <w:marRight w:val="0"/>
          <w:marTop w:val="0"/>
          <w:marBottom w:val="0"/>
          <w:divBdr>
            <w:top w:val="none" w:sz="0" w:space="0" w:color="auto"/>
            <w:left w:val="none" w:sz="0" w:space="0" w:color="auto"/>
            <w:bottom w:val="none" w:sz="0" w:space="0" w:color="auto"/>
            <w:right w:val="none" w:sz="0" w:space="0" w:color="auto"/>
          </w:divBdr>
        </w:div>
        <w:div w:id="1798571431">
          <w:marLeft w:val="640"/>
          <w:marRight w:val="0"/>
          <w:marTop w:val="0"/>
          <w:marBottom w:val="0"/>
          <w:divBdr>
            <w:top w:val="none" w:sz="0" w:space="0" w:color="auto"/>
            <w:left w:val="none" w:sz="0" w:space="0" w:color="auto"/>
            <w:bottom w:val="none" w:sz="0" w:space="0" w:color="auto"/>
            <w:right w:val="none" w:sz="0" w:space="0" w:color="auto"/>
          </w:divBdr>
        </w:div>
        <w:div w:id="751661469">
          <w:marLeft w:val="640"/>
          <w:marRight w:val="0"/>
          <w:marTop w:val="0"/>
          <w:marBottom w:val="0"/>
          <w:divBdr>
            <w:top w:val="none" w:sz="0" w:space="0" w:color="auto"/>
            <w:left w:val="none" w:sz="0" w:space="0" w:color="auto"/>
            <w:bottom w:val="none" w:sz="0" w:space="0" w:color="auto"/>
            <w:right w:val="none" w:sz="0" w:space="0" w:color="auto"/>
          </w:divBdr>
        </w:div>
      </w:divsChild>
    </w:div>
    <w:div w:id="1656031202">
      <w:bodyDiv w:val="1"/>
      <w:marLeft w:val="0"/>
      <w:marRight w:val="0"/>
      <w:marTop w:val="0"/>
      <w:marBottom w:val="0"/>
      <w:divBdr>
        <w:top w:val="none" w:sz="0" w:space="0" w:color="auto"/>
        <w:left w:val="none" w:sz="0" w:space="0" w:color="auto"/>
        <w:bottom w:val="none" w:sz="0" w:space="0" w:color="auto"/>
        <w:right w:val="none" w:sz="0" w:space="0" w:color="auto"/>
      </w:divBdr>
      <w:divsChild>
        <w:div w:id="1429303157">
          <w:marLeft w:val="640"/>
          <w:marRight w:val="0"/>
          <w:marTop w:val="0"/>
          <w:marBottom w:val="0"/>
          <w:divBdr>
            <w:top w:val="none" w:sz="0" w:space="0" w:color="auto"/>
            <w:left w:val="none" w:sz="0" w:space="0" w:color="auto"/>
            <w:bottom w:val="none" w:sz="0" w:space="0" w:color="auto"/>
            <w:right w:val="none" w:sz="0" w:space="0" w:color="auto"/>
          </w:divBdr>
        </w:div>
        <w:div w:id="1184129723">
          <w:marLeft w:val="640"/>
          <w:marRight w:val="0"/>
          <w:marTop w:val="0"/>
          <w:marBottom w:val="0"/>
          <w:divBdr>
            <w:top w:val="none" w:sz="0" w:space="0" w:color="auto"/>
            <w:left w:val="none" w:sz="0" w:space="0" w:color="auto"/>
            <w:bottom w:val="none" w:sz="0" w:space="0" w:color="auto"/>
            <w:right w:val="none" w:sz="0" w:space="0" w:color="auto"/>
          </w:divBdr>
        </w:div>
        <w:div w:id="1619483789">
          <w:marLeft w:val="640"/>
          <w:marRight w:val="0"/>
          <w:marTop w:val="0"/>
          <w:marBottom w:val="0"/>
          <w:divBdr>
            <w:top w:val="none" w:sz="0" w:space="0" w:color="auto"/>
            <w:left w:val="none" w:sz="0" w:space="0" w:color="auto"/>
            <w:bottom w:val="none" w:sz="0" w:space="0" w:color="auto"/>
            <w:right w:val="none" w:sz="0" w:space="0" w:color="auto"/>
          </w:divBdr>
        </w:div>
        <w:div w:id="937179977">
          <w:marLeft w:val="640"/>
          <w:marRight w:val="0"/>
          <w:marTop w:val="0"/>
          <w:marBottom w:val="0"/>
          <w:divBdr>
            <w:top w:val="none" w:sz="0" w:space="0" w:color="auto"/>
            <w:left w:val="none" w:sz="0" w:space="0" w:color="auto"/>
            <w:bottom w:val="none" w:sz="0" w:space="0" w:color="auto"/>
            <w:right w:val="none" w:sz="0" w:space="0" w:color="auto"/>
          </w:divBdr>
        </w:div>
        <w:div w:id="1975673405">
          <w:marLeft w:val="640"/>
          <w:marRight w:val="0"/>
          <w:marTop w:val="0"/>
          <w:marBottom w:val="0"/>
          <w:divBdr>
            <w:top w:val="none" w:sz="0" w:space="0" w:color="auto"/>
            <w:left w:val="none" w:sz="0" w:space="0" w:color="auto"/>
            <w:bottom w:val="none" w:sz="0" w:space="0" w:color="auto"/>
            <w:right w:val="none" w:sz="0" w:space="0" w:color="auto"/>
          </w:divBdr>
        </w:div>
        <w:div w:id="537469093">
          <w:marLeft w:val="640"/>
          <w:marRight w:val="0"/>
          <w:marTop w:val="0"/>
          <w:marBottom w:val="0"/>
          <w:divBdr>
            <w:top w:val="none" w:sz="0" w:space="0" w:color="auto"/>
            <w:left w:val="none" w:sz="0" w:space="0" w:color="auto"/>
            <w:bottom w:val="none" w:sz="0" w:space="0" w:color="auto"/>
            <w:right w:val="none" w:sz="0" w:space="0" w:color="auto"/>
          </w:divBdr>
        </w:div>
        <w:div w:id="489911464">
          <w:marLeft w:val="640"/>
          <w:marRight w:val="0"/>
          <w:marTop w:val="0"/>
          <w:marBottom w:val="0"/>
          <w:divBdr>
            <w:top w:val="none" w:sz="0" w:space="0" w:color="auto"/>
            <w:left w:val="none" w:sz="0" w:space="0" w:color="auto"/>
            <w:bottom w:val="none" w:sz="0" w:space="0" w:color="auto"/>
            <w:right w:val="none" w:sz="0" w:space="0" w:color="auto"/>
          </w:divBdr>
        </w:div>
        <w:div w:id="882520108">
          <w:marLeft w:val="640"/>
          <w:marRight w:val="0"/>
          <w:marTop w:val="0"/>
          <w:marBottom w:val="0"/>
          <w:divBdr>
            <w:top w:val="none" w:sz="0" w:space="0" w:color="auto"/>
            <w:left w:val="none" w:sz="0" w:space="0" w:color="auto"/>
            <w:bottom w:val="none" w:sz="0" w:space="0" w:color="auto"/>
            <w:right w:val="none" w:sz="0" w:space="0" w:color="auto"/>
          </w:divBdr>
        </w:div>
        <w:div w:id="1464083103">
          <w:marLeft w:val="640"/>
          <w:marRight w:val="0"/>
          <w:marTop w:val="0"/>
          <w:marBottom w:val="0"/>
          <w:divBdr>
            <w:top w:val="none" w:sz="0" w:space="0" w:color="auto"/>
            <w:left w:val="none" w:sz="0" w:space="0" w:color="auto"/>
            <w:bottom w:val="none" w:sz="0" w:space="0" w:color="auto"/>
            <w:right w:val="none" w:sz="0" w:space="0" w:color="auto"/>
          </w:divBdr>
        </w:div>
        <w:div w:id="928466253">
          <w:marLeft w:val="640"/>
          <w:marRight w:val="0"/>
          <w:marTop w:val="0"/>
          <w:marBottom w:val="0"/>
          <w:divBdr>
            <w:top w:val="none" w:sz="0" w:space="0" w:color="auto"/>
            <w:left w:val="none" w:sz="0" w:space="0" w:color="auto"/>
            <w:bottom w:val="none" w:sz="0" w:space="0" w:color="auto"/>
            <w:right w:val="none" w:sz="0" w:space="0" w:color="auto"/>
          </w:divBdr>
        </w:div>
        <w:div w:id="2086488179">
          <w:marLeft w:val="640"/>
          <w:marRight w:val="0"/>
          <w:marTop w:val="0"/>
          <w:marBottom w:val="0"/>
          <w:divBdr>
            <w:top w:val="none" w:sz="0" w:space="0" w:color="auto"/>
            <w:left w:val="none" w:sz="0" w:space="0" w:color="auto"/>
            <w:bottom w:val="none" w:sz="0" w:space="0" w:color="auto"/>
            <w:right w:val="none" w:sz="0" w:space="0" w:color="auto"/>
          </w:divBdr>
        </w:div>
        <w:div w:id="720135842">
          <w:marLeft w:val="640"/>
          <w:marRight w:val="0"/>
          <w:marTop w:val="0"/>
          <w:marBottom w:val="0"/>
          <w:divBdr>
            <w:top w:val="none" w:sz="0" w:space="0" w:color="auto"/>
            <w:left w:val="none" w:sz="0" w:space="0" w:color="auto"/>
            <w:bottom w:val="none" w:sz="0" w:space="0" w:color="auto"/>
            <w:right w:val="none" w:sz="0" w:space="0" w:color="auto"/>
          </w:divBdr>
        </w:div>
        <w:div w:id="1516730793">
          <w:marLeft w:val="640"/>
          <w:marRight w:val="0"/>
          <w:marTop w:val="0"/>
          <w:marBottom w:val="0"/>
          <w:divBdr>
            <w:top w:val="none" w:sz="0" w:space="0" w:color="auto"/>
            <w:left w:val="none" w:sz="0" w:space="0" w:color="auto"/>
            <w:bottom w:val="none" w:sz="0" w:space="0" w:color="auto"/>
            <w:right w:val="none" w:sz="0" w:space="0" w:color="auto"/>
          </w:divBdr>
        </w:div>
        <w:div w:id="821389732">
          <w:marLeft w:val="640"/>
          <w:marRight w:val="0"/>
          <w:marTop w:val="0"/>
          <w:marBottom w:val="0"/>
          <w:divBdr>
            <w:top w:val="none" w:sz="0" w:space="0" w:color="auto"/>
            <w:left w:val="none" w:sz="0" w:space="0" w:color="auto"/>
            <w:bottom w:val="none" w:sz="0" w:space="0" w:color="auto"/>
            <w:right w:val="none" w:sz="0" w:space="0" w:color="auto"/>
          </w:divBdr>
        </w:div>
        <w:div w:id="1965387190">
          <w:marLeft w:val="640"/>
          <w:marRight w:val="0"/>
          <w:marTop w:val="0"/>
          <w:marBottom w:val="0"/>
          <w:divBdr>
            <w:top w:val="none" w:sz="0" w:space="0" w:color="auto"/>
            <w:left w:val="none" w:sz="0" w:space="0" w:color="auto"/>
            <w:bottom w:val="none" w:sz="0" w:space="0" w:color="auto"/>
            <w:right w:val="none" w:sz="0" w:space="0" w:color="auto"/>
          </w:divBdr>
        </w:div>
        <w:div w:id="1082218295">
          <w:marLeft w:val="640"/>
          <w:marRight w:val="0"/>
          <w:marTop w:val="0"/>
          <w:marBottom w:val="0"/>
          <w:divBdr>
            <w:top w:val="none" w:sz="0" w:space="0" w:color="auto"/>
            <w:left w:val="none" w:sz="0" w:space="0" w:color="auto"/>
            <w:bottom w:val="none" w:sz="0" w:space="0" w:color="auto"/>
            <w:right w:val="none" w:sz="0" w:space="0" w:color="auto"/>
          </w:divBdr>
        </w:div>
        <w:div w:id="1029650681">
          <w:marLeft w:val="640"/>
          <w:marRight w:val="0"/>
          <w:marTop w:val="0"/>
          <w:marBottom w:val="0"/>
          <w:divBdr>
            <w:top w:val="none" w:sz="0" w:space="0" w:color="auto"/>
            <w:left w:val="none" w:sz="0" w:space="0" w:color="auto"/>
            <w:bottom w:val="none" w:sz="0" w:space="0" w:color="auto"/>
            <w:right w:val="none" w:sz="0" w:space="0" w:color="auto"/>
          </w:divBdr>
        </w:div>
        <w:div w:id="1979649882">
          <w:marLeft w:val="640"/>
          <w:marRight w:val="0"/>
          <w:marTop w:val="0"/>
          <w:marBottom w:val="0"/>
          <w:divBdr>
            <w:top w:val="none" w:sz="0" w:space="0" w:color="auto"/>
            <w:left w:val="none" w:sz="0" w:space="0" w:color="auto"/>
            <w:bottom w:val="none" w:sz="0" w:space="0" w:color="auto"/>
            <w:right w:val="none" w:sz="0" w:space="0" w:color="auto"/>
          </w:divBdr>
        </w:div>
        <w:div w:id="272976174">
          <w:marLeft w:val="640"/>
          <w:marRight w:val="0"/>
          <w:marTop w:val="0"/>
          <w:marBottom w:val="0"/>
          <w:divBdr>
            <w:top w:val="none" w:sz="0" w:space="0" w:color="auto"/>
            <w:left w:val="none" w:sz="0" w:space="0" w:color="auto"/>
            <w:bottom w:val="none" w:sz="0" w:space="0" w:color="auto"/>
            <w:right w:val="none" w:sz="0" w:space="0" w:color="auto"/>
          </w:divBdr>
        </w:div>
        <w:div w:id="1906405591">
          <w:marLeft w:val="640"/>
          <w:marRight w:val="0"/>
          <w:marTop w:val="0"/>
          <w:marBottom w:val="0"/>
          <w:divBdr>
            <w:top w:val="none" w:sz="0" w:space="0" w:color="auto"/>
            <w:left w:val="none" w:sz="0" w:space="0" w:color="auto"/>
            <w:bottom w:val="none" w:sz="0" w:space="0" w:color="auto"/>
            <w:right w:val="none" w:sz="0" w:space="0" w:color="auto"/>
          </w:divBdr>
        </w:div>
        <w:div w:id="1094665748">
          <w:marLeft w:val="640"/>
          <w:marRight w:val="0"/>
          <w:marTop w:val="0"/>
          <w:marBottom w:val="0"/>
          <w:divBdr>
            <w:top w:val="none" w:sz="0" w:space="0" w:color="auto"/>
            <w:left w:val="none" w:sz="0" w:space="0" w:color="auto"/>
            <w:bottom w:val="none" w:sz="0" w:space="0" w:color="auto"/>
            <w:right w:val="none" w:sz="0" w:space="0" w:color="auto"/>
          </w:divBdr>
        </w:div>
        <w:div w:id="1714765478">
          <w:marLeft w:val="640"/>
          <w:marRight w:val="0"/>
          <w:marTop w:val="0"/>
          <w:marBottom w:val="0"/>
          <w:divBdr>
            <w:top w:val="none" w:sz="0" w:space="0" w:color="auto"/>
            <w:left w:val="none" w:sz="0" w:space="0" w:color="auto"/>
            <w:bottom w:val="none" w:sz="0" w:space="0" w:color="auto"/>
            <w:right w:val="none" w:sz="0" w:space="0" w:color="auto"/>
          </w:divBdr>
        </w:div>
        <w:div w:id="1454708980">
          <w:marLeft w:val="640"/>
          <w:marRight w:val="0"/>
          <w:marTop w:val="0"/>
          <w:marBottom w:val="0"/>
          <w:divBdr>
            <w:top w:val="none" w:sz="0" w:space="0" w:color="auto"/>
            <w:left w:val="none" w:sz="0" w:space="0" w:color="auto"/>
            <w:bottom w:val="none" w:sz="0" w:space="0" w:color="auto"/>
            <w:right w:val="none" w:sz="0" w:space="0" w:color="auto"/>
          </w:divBdr>
        </w:div>
        <w:div w:id="982730525">
          <w:marLeft w:val="640"/>
          <w:marRight w:val="0"/>
          <w:marTop w:val="0"/>
          <w:marBottom w:val="0"/>
          <w:divBdr>
            <w:top w:val="none" w:sz="0" w:space="0" w:color="auto"/>
            <w:left w:val="none" w:sz="0" w:space="0" w:color="auto"/>
            <w:bottom w:val="none" w:sz="0" w:space="0" w:color="auto"/>
            <w:right w:val="none" w:sz="0" w:space="0" w:color="auto"/>
          </w:divBdr>
        </w:div>
        <w:div w:id="1973901970">
          <w:marLeft w:val="640"/>
          <w:marRight w:val="0"/>
          <w:marTop w:val="0"/>
          <w:marBottom w:val="0"/>
          <w:divBdr>
            <w:top w:val="none" w:sz="0" w:space="0" w:color="auto"/>
            <w:left w:val="none" w:sz="0" w:space="0" w:color="auto"/>
            <w:bottom w:val="none" w:sz="0" w:space="0" w:color="auto"/>
            <w:right w:val="none" w:sz="0" w:space="0" w:color="auto"/>
          </w:divBdr>
        </w:div>
        <w:div w:id="1915894794">
          <w:marLeft w:val="640"/>
          <w:marRight w:val="0"/>
          <w:marTop w:val="0"/>
          <w:marBottom w:val="0"/>
          <w:divBdr>
            <w:top w:val="none" w:sz="0" w:space="0" w:color="auto"/>
            <w:left w:val="none" w:sz="0" w:space="0" w:color="auto"/>
            <w:bottom w:val="none" w:sz="0" w:space="0" w:color="auto"/>
            <w:right w:val="none" w:sz="0" w:space="0" w:color="auto"/>
          </w:divBdr>
        </w:div>
        <w:div w:id="342364711">
          <w:marLeft w:val="640"/>
          <w:marRight w:val="0"/>
          <w:marTop w:val="0"/>
          <w:marBottom w:val="0"/>
          <w:divBdr>
            <w:top w:val="none" w:sz="0" w:space="0" w:color="auto"/>
            <w:left w:val="none" w:sz="0" w:space="0" w:color="auto"/>
            <w:bottom w:val="none" w:sz="0" w:space="0" w:color="auto"/>
            <w:right w:val="none" w:sz="0" w:space="0" w:color="auto"/>
          </w:divBdr>
        </w:div>
      </w:divsChild>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sChild>
        <w:div w:id="1104306729">
          <w:marLeft w:val="640"/>
          <w:marRight w:val="0"/>
          <w:marTop w:val="0"/>
          <w:marBottom w:val="0"/>
          <w:divBdr>
            <w:top w:val="none" w:sz="0" w:space="0" w:color="auto"/>
            <w:left w:val="none" w:sz="0" w:space="0" w:color="auto"/>
            <w:bottom w:val="none" w:sz="0" w:space="0" w:color="auto"/>
            <w:right w:val="none" w:sz="0" w:space="0" w:color="auto"/>
          </w:divBdr>
        </w:div>
        <w:div w:id="1770658419">
          <w:marLeft w:val="640"/>
          <w:marRight w:val="0"/>
          <w:marTop w:val="0"/>
          <w:marBottom w:val="0"/>
          <w:divBdr>
            <w:top w:val="none" w:sz="0" w:space="0" w:color="auto"/>
            <w:left w:val="none" w:sz="0" w:space="0" w:color="auto"/>
            <w:bottom w:val="none" w:sz="0" w:space="0" w:color="auto"/>
            <w:right w:val="none" w:sz="0" w:space="0" w:color="auto"/>
          </w:divBdr>
        </w:div>
        <w:div w:id="136344902">
          <w:marLeft w:val="640"/>
          <w:marRight w:val="0"/>
          <w:marTop w:val="0"/>
          <w:marBottom w:val="0"/>
          <w:divBdr>
            <w:top w:val="none" w:sz="0" w:space="0" w:color="auto"/>
            <w:left w:val="none" w:sz="0" w:space="0" w:color="auto"/>
            <w:bottom w:val="none" w:sz="0" w:space="0" w:color="auto"/>
            <w:right w:val="none" w:sz="0" w:space="0" w:color="auto"/>
          </w:divBdr>
        </w:div>
        <w:div w:id="64962414">
          <w:marLeft w:val="640"/>
          <w:marRight w:val="0"/>
          <w:marTop w:val="0"/>
          <w:marBottom w:val="0"/>
          <w:divBdr>
            <w:top w:val="none" w:sz="0" w:space="0" w:color="auto"/>
            <w:left w:val="none" w:sz="0" w:space="0" w:color="auto"/>
            <w:bottom w:val="none" w:sz="0" w:space="0" w:color="auto"/>
            <w:right w:val="none" w:sz="0" w:space="0" w:color="auto"/>
          </w:divBdr>
        </w:div>
        <w:div w:id="1513489083">
          <w:marLeft w:val="640"/>
          <w:marRight w:val="0"/>
          <w:marTop w:val="0"/>
          <w:marBottom w:val="0"/>
          <w:divBdr>
            <w:top w:val="none" w:sz="0" w:space="0" w:color="auto"/>
            <w:left w:val="none" w:sz="0" w:space="0" w:color="auto"/>
            <w:bottom w:val="none" w:sz="0" w:space="0" w:color="auto"/>
            <w:right w:val="none" w:sz="0" w:space="0" w:color="auto"/>
          </w:divBdr>
        </w:div>
        <w:div w:id="608438641">
          <w:marLeft w:val="640"/>
          <w:marRight w:val="0"/>
          <w:marTop w:val="0"/>
          <w:marBottom w:val="0"/>
          <w:divBdr>
            <w:top w:val="none" w:sz="0" w:space="0" w:color="auto"/>
            <w:left w:val="none" w:sz="0" w:space="0" w:color="auto"/>
            <w:bottom w:val="none" w:sz="0" w:space="0" w:color="auto"/>
            <w:right w:val="none" w:sz="0" w:space="0" w:color="auto"/>
          </w:divBdr>
        </w:div>
        <w:div w:id="32849090">
          <w:marLeft w:val="640"/>
          <w:marRight w:val="0"/>
          <w:marTop w:val="0"/>
          <w:marBottom w:val="0"/>
          <w:divBdr>
            <w:top w:val="none" w:sz="0" w:space="0" w:color="auto"/>
            <w:left w:val="none" w:sz="0" w:space="0" w:color="auto"/>
            <w:bottom w:val="none" w:sz="0" w:space="0" w:color="auto"/>
            <w:right w:val="none" w:sz="0" w:space="0" w:color="auto"/>
          </w:divBdr>
        </w:div>
        <w:div w:id="1861118829">
          <w:marLeft w:val="640"/>
          <w:marRight w:val="0"/>
          <w:marTop w:val="0"/>
          <w:marBottom w:val="0"/>
          <w:divBdr>
            <w:top w:val="none" w:sz="0" w:space="0" w:color="auto"/>
            <w:left w:val="none" w:sz="0" w:space="0" w:color="auto"/>
            <w:bottom w:val="none" w:sz="0" w:space="0" w:color="auto"/>
            <w:right w:val="none" w:sz="0" w:space="0" w:color="auto"/>
          </w:divBdr>
        </w:div>
        <w:div w:id="852647073">
          <w:marLeft w:val="640"/>
          <w:marRight w:val="0"/>
          <w:marTop w:val="0"/>
          <w:marBottom w:val="0"/>
          <w:divBdr>
            <w:top w:val="none" w:sz="0" w:space="0" w:color="auto"/>
            <w:left w:val="none" w:sz="0" w:space="0" w:color="auto"/>
            <w:bottom w:val="none" w:sz="0" w:space="0" w:color="auto"/>
            <w:right w:val="none" w:sz="0" w:space="0" w:color="auto"/>
          </w:divBdr>
        </w:div>
        <w:div w:id="686055647">
          <w:marLeft w:val="640"/>
          <w:marRight w:val="0"/>
          <w:marTop w:val="0"/>
          <w:marBottom w:val="0"/>
          <w:divBdr>
            <w:top w:val="none" w:sz="0" w:space="0" w:color="auto"/>
            <w:left w:val="none" w:sz="0" w:space="0" w:color="auto"/>
            <w:bottom w:val="none" w:sz="0" w:space="0" w:color="auto"/>
            <w:right w:val="none" w:sz="0" w:space="0" w:color="auto"/>
          </w:divBdr>
        </w:div>
      </w:divsChild>
    </w:div>
    <w:div w:id="1660420110">
      <w:bodyDiv w:val="1"/>
      <w:marLeft w:val="0"/>
      <w:marRight w:val="0"/>
      <w:marTop w:val="0"/>
      <w:marBottom w:val="0"/>
      <w:divBdr>
        <w:top w:val="none" w:sz="0" w:space="0" w:color="auto"/>
        <w:left w:val="none" w:sz="0" w:space="0" w:color="auto"/>
        <w:bottom w:val="none" w:sz="0" w:space="0" w:color="auto"/>
        <w:right w:val="none" w:sz="0" w:space="0" w:color="auto"/>
      </w:divBdr>
    </w:div>
    <w:div w:id="1674869398">
      <w:bodyDiv w:val="1"/>
      <w:marLeft w:val="0"/>
      <w:marRight w:val="0"/>
      <w:marTop w:val="0"/>
      <w:marBottom w:val="0"/>
      <w:divBdr>
        <w:top w:val="none" w:sz="0" w:space="0" w:color="auto"/>
        <w:left w:val="none" w:sz="0" w:space="0" w:color="auto"/>
        <w:bottom w:val="none" w:sz="0" w:space="0" w:color="auto"/>
        <w:right w:val="none" w:sz="0" w:space="0" w:color="auto"/>
      </w:divBdr>
    </w:div>
    <w:div w:id="1679457662">
      <w:bodyDiv w:val="1"/>
      <w:marLeft w:val="0"/>
      <w:marRight w:val="0"/>
      <w:marTop w:val="0"/>
      <w:marBottom w:val="0"/>
      <w:divBdr>
        <w:top w:val="none" w:sz="0" w:space="0" w:color="auto"/>
        <w:left w:val="none" w:sz="0" w:space="0" w:color="auto"/>
        <w:bottom w:val="none" w:sz="0" w:space="0" w:color="auto"/>
        <w:right w:val="none" w:sz="0" w:space="0" w:color="auto"/>
      </w:divBdr>
      <w:divsChild>
        <w:div w:id="1368489266">
          <w:marLeft w:val="640"/>
          <w:marRight w:val="0"/>
          <w:marTop w:val="0"/>
          <w:marBottom w:val="0"/>
          <w:divBdr>
            <w:top w:val="none" w:sz="0" w:space="0" w:color="auto"/>
            <w:left w:val="none" w:sz="0" w:space="0" w:color="auto"/>
            <w:bottom w:val="none" w:sz="0" w:space="0" w:color="auto"/>
            <w:right w:val="none" w:sz="0" w:space="0" w:color="auto"/>
          </w:divBdr>
        </w:div>
        <w:div w:id="568462900">
          <w:marLeft w:val="640"/>
          <w:marRight w:val="0"/>
          <w:marTop w:val="0"/>
          <w:marBottom w:val="0"/>
          <w:divBdr>
            <w:top w:val="none" w:sz="0" w:space="0" w:color="auto"/>
            <w:left w:val="none" w:sz="0" w:space="0" w:color="auto"/>
            <w:bottom w:val="none" w:sz="0" w:space="0" w:color="auto"/>
            <w:right w:val="none" w:sz="0" w:space="0" w:color="auto"/>
          </w:divBdr>
        </w:div>
        <w:div w:id="1033195195">
          <w:marLeft w:val="640"/>
          <w:marRight w:val="0"/>
          <w:marTop w:val="0"/>
          <w:marBottom w:val="0"/>
          <w:divBdr>
            <w:top w:val="none" w:sz="0" w:space="0" w:color="auto"/>
            <w:left w:val="none" w:sz="0" w:space="0" w:color="auto"/>
            <w:bottom w:val="none" w:sz="0" w:space="0" w:color="auto"/>
            <w:right w:val="none" w:sz="0" w:space="0" w:color="auto"/>
          </w:divBdr>
        </w:div>
        <w:div w:id="1844782878">
          <w:marLeft w:val="640"/>
          <w:marRight w:val="0"/>
          <w:marTop w:val="0"/>
          <w:marBottom w:val="0"/>
          <w:divBdr>
            <w:top w:val="none" w:sz="0" w:space="0" w:color="auto"/>
            <w:left w:val="none" w:sz="0" w:space="0" w:color="auto"/>
            <w:bottom w:val="none" w:sz="0" w:space="0" w:color="auto"/>
            <w:right w:val="none" w:sz="0" w:space="0" w:color="auto"/>
          </w:divBdr>
        </w:div>
        <w:div w:id="277221401">
          <w:marLeft w:val="640"/>
          <w:marRight w:val="0"/>
          <w:marTop w:val="0"/>
          <w:marBottom w:val="0"/>
          <w:divBdr>
            <w:top w:val="none" w:sz="0" w:space="0" w:color="auto"/>
            <w:left w:val="none" w:sz="0" w:space="0" w:color="auto"/>
            <w:bottom w:val="none" w:sz="0" w:space="0" w:color="auto"/>
            <w:right w:val="none" w:sz="0" w:space="0" w:color="auto"/>
          </w:divBdr>
        </w:div>
        <w:div w:id="2104034773">
          <w:marLeft w:val="640"/>
          <w:marRight w:val="0"/>
          <w:marTop w:val="0"/>
          <w:marBottom w:val="0"/>
          <w:divBdr>
            <w:top w:val="none" w:sz="0" w:space="0" w:color="auto"/>
            <w:left w:val="none" w:sz="0" w:space="0" w:color="auto"/>
            <w:bottom w:val="none" w:sz="0" w:space="0" w:color="auto"/>
            <w:right w:val="none" w:sz="0" w:space="0" w:color="auto"/>
          </w:divBdr>
        </w:div>
        <w:div w:id="1139955682">
          <w:marLeft w:val="640"/>
          <w:marRight w:val="0"/>
          <w:marTop w:val="0"/>
          <w:marBottom w:val="0"/>
          <w:divBdr>
            <w:top w:val="none" w:sz="0" w:space="0" w:color="auto"/>
            <w:left w:val="none" w:sz="0" w:space="0" w:color="auto"/>
            <w:bottom w:val="none" w:sz="0" w:space="0" w:color="auto"/>
            <w:right w:val="none" w:sz="0" w:space="0" w:color="auto"/>
          </w:divBdr>
        </w:div>
        <w:div w:id="469446821">
          <w:marLeft w:val="640"/>
          <w:marRight w:val="0"/>
          <w:marTop w:val="0"/>
          <w:marBottom w:val="0"/>
          <w:divBdr>
            <w:top w:val="none" w:sz="0" w:space="0" w:color="auto"/>
            <w:left w:val="none" w:sz="0" w:space="0" w:color="auto"/>
            <w:bottom w:val="none" w:sz="0" w:space="0" w:color="auto"/>
            <w:right w:val="none" w:sz="0" w:space="0" w:color="auto"/>
          </w:divBdr>
        </w:div>
        <w:div w:id="1958757671">
          <w:marLeft w:val="640"/>
          <w:marRight w:val="0"/>
          <w:marTop w:val="0"/>
          <w:marBottom w:val="0"/>
          <w:divBdr>
            <w:top w:val="none" w:sz="0" w:space="0" w:color="auto"/>
            <w:left w:val="none" w:sz="0" w:space="0" w:color="auto"/>
            <w:bottom w:val="none" w:sz="0" w:space="0" w:color="auto"/>
            <w:right w:val="none" w:sz="0" w:space="0" w:color="auto"/>
          </w:divBdr>
        </w:div>
        <w:div w:id="1250039868">
          <w:marLeft w:val="640"/>
          <w:marRight w:val="0"/>
          <w:marTop w:val="0"/>
          <w:marBottom w:val="0"/>
          <w:divBdr>
            <w:top w:val="none" w:sz="0" w:space="0" w:color="auto"/>
            <w:left w:val="none" w:sz="0" w:space="0" w:color="auto"/>
            <w:bottom w:val="none" w:sz="0" w:space="0" w:color="auto"/>
            <w:right w:val="none" w:sz="0" w:space="0" w:color="auto"/>
          </w:divBdr>
        </w:div>
        <w:div w:id="1757549903">
          <w:marLeft w:val="640"/>
          <w:marRight w:val="0"/>
          <w:marTop w:val="0"/>
          <w:marBottom w:val="0"/>
          <w:divBdr>
            <w:top w:val="none" w:sz="0" w:space="0" w:color="auto"/>
            <w:left w:val="none" w:sz="0" w:space="0" w:color="auto"/>
            <w:bottom w:val="none" w:sz="0" w:space="0" w:color="auto"/>
            <w:right w:val="none" w:sz="0" w:space="0" w:color="auto"/>
          </w:divBdr>
        </w:div>
        <w:div w:id="2062048036">
          <w:marLeft w:val="640"/>
          <w:marRight w:val="0"/>
          <w:marTop w:val="0"/>
          <w:marBottom w:val="0"/>
          <w:divBdr>
            <w:top w:val="none" w:sz="0" w:space="0" w:color="auto"/>
            <w:left w:val="none" w:sz="0" w:space="0" w:color="auto"/>
            <w:bottom w:val="none" w:sz="0" w:space="0" w:color="auto"/>
            <w:right w:val="none" w:sz="0" w:space="0" w:color="auto"/>
          </w:divBdr>
        </w:div>
        <w:div w:id="1472357751">
          <w:marLeft w:val="640"/>
          <w:marRight w:val="0"/>
          <w:marTop w:val="0"/>
          <w:marBottom w:val="0"/>
          <w:divBdr>
            <w:top w:val="none" w:sz="0" w:space="0" w:color="auto"/>
            <w:left w:val="none" w:sz="0" w:space="0" w:color="auto"/>
            <w:bottom w:val="none" w:sz="0" w:space="0" w:color="auto"/>
            <w:right w:val="none" w:sz="0" w:space="0" w:color="auto"/>
          </w:divBdr>
        </w:div>
        <w:div w:id="309528333">
          <w:marLeft w:val="640"/>
          <w:marRight w:val="0"/>
          <w:marTop w:val="0"/>
          <w:marBottom w:val="0"/>
          <w:divBdr>
            <w:top w:val="none" w:sz="0" w:space="0" w:color="auto"/>
            <w:left w:val="none" w:sz="0" w:space="0" w:color="auto"/>
            <w:bottom w:val="none" w:sz="0" w:space="0" w:color="auto"/>
            <w:right w:val="none" w:sz="0" w:space="0" w:color="auto"/>
          </w:divBdr>
        </w:div>
        <w:div w:id="2048528636">
          <w:marLeft w:val="640"/>
          <w:marRight w:val="0"/>
          <w:marTop w:val="0"/>
          <w:marBottom w:val="0"/>
          <w:divBdr>
            <w:top w:val="none" w:sz="0" w:space="0" w:color="auto"/>
            <w:left w:val="none" w:sz="0" w:space="0" w:color="auto"/>
            <w:bottom w:val="none" w:sz="0" w:space="0" w:color="auto"/>
            <w:right w:val="none" w:sz="0" w:space="0" w:color="auto"/>
          </w:divBdr>
        </w:div>
        <w:div w:id="1599947766">
          <w:marLeft w:val="640"/>
          <w:marRight w:val="0"/>
          <w:marTop w:val="0"/>
          <w:marBottom w:val="0"/>
          <w:divBdr>
            <w:top w:val="none" w:sz="0" w:space="0" w:color="auto"/>
            <w:left w:val="none" w:sz="0" w:space="0" w:color="auto"/>
            <w:bottom w:val="none" w:sz="0" w:space="0" w:color="auto"/>
            <w:right w:val="none" w:sz="0" w:space="0" w:color="auto"/>
          </w:divBdr>
        </w:div>
        <w:div w:id="1484085953">
          <w:marLeft w:val="640"/>
          <w:marRight w:val="0"/>
          <w:marTop w:val="0"/>
          <w:marBottom w:val="0"/>
          <w:divBdr>
            <w:top w:val="none" w:sz="0" w:space="0" w:color="auto"/>
            <w:left w:val="none" w:sz="0" w:space="0" w:color="auto"/>
            <w:bottom w:val="none" w:sz="0" w:space="0" w:color="auto"/>
            <w:right w:val="none" w:sz="0" w:space="0" w:color="auto"/>
          </w:divBdr>
        </w:div>
        <w:div w:id="1769276922">
          <w:marLeft w:val="640"/>
          <w:marRight w:val="0"/>
          <w:marTop w:val="0"/>
          <w:marBottom w:val="0"/>
          <w:divBdr>
            <w:top w:val="none" w:sz="0" w:space="0" w:color="auto"/>
            <w:left w:val="none" w:sz="0" w:space="0" w:color="auto"/>
            <w:bottom w:val="none" w:sz="0" w:space="0" w:color="auto"/>
            <w:right w:val="none" w:sz="0" w:space="0" w:color="auto"/>
          </w:divBdr>
        </w:div>
        <w:div w:id="1515681342">
          <w:marLeft w:val="640"/>
          <w:marRight w:val="0"/>
          <w:marTop w:val="0"/>
          <w:marBottom w:val="0"/>
          <w:divBdr>
            <w:top w:val="none" w:sz="0" w:space="0" w:color="auto"/>
            <w:left w:val="none" w:sz="0" w:space="0" w:color="auto"/>
            <w:bottom w:val="none" w:sz="0" w:space="0" w:color="auto"/>
            <w:right w:val="none" w:sz="0" w:space="0" w:color="auto"/>
          </w:divBdr>
        </w:div>
        <w:div w:id="343746917">
          <w:marLeft w:val="640"/>
          <w:marRight w:val="0"/>
          <w:marTop w:val="0"/>
          <w:marBottom w:val="0"/>
          <w:divBdr>
            <w:top w:val="none" w:sz="0" w:space="0" w:color="auto"/>
            <w:left w:val="none" w:sz="0" w:space="0" w:color="auto"/>
            <w:bottom w:val="none" w:sz="0" w:space="0" w:color="auto"/>
            <w:right w:val="none" w:sz="0" w:space="0" w:color="auto"/>
          </w:divBdr>
        </w:div>
      </w:divsChild>
    </w:div>
    <w:div w:id="1681348263">
      <w:bodyDiv w:val="1"/>
      <w:marLeft w:val="0"/>
      <w:marRight w:val="0"/>
      <w:marTop w:val="0"/>
      <w:marBottom w:val="0"/>
      <w:divBdr>
        <w:top w:val="none" w:sz="0" w:space="0" w:color="auto"/>
        <w:left w:val="none" w:sz="0" w:space="0" w:color="auto"/>
        <w:bottom w:val="none" w:sz="0" w:space="0" w:color="auto"/>
        <w:right w:val="none" w:sz="0" w:space="0" w:color="auto"/>
      </w:divBdr>
    </w:div>
    <w:div w:id="1684672793">
      <w:bodyDiv w:val="1"/>
      <w:marLeft w:val="0"/>
      <w:marRight w:val="0"/>
      <w:marTop w:val="0"/>
      <w:marBottom w:val="0"/>
      <w:divBdr>
        <w:top w:val="none" w:sz="0" w:space="0" w:color="auto"/>
        <w:left w:val="none" w:sz="0" w:space="0" w:color="auto"/>
        <w:bottom w:val="none" w:sz="0" w:space="0" w:color="auto"/>
        <w:right w:val="none" w:sz="0" w:space="0" w:color="auto"/>
      </w:divBdr>
      <w:divsChild>
        <w:div w:id="545995247">
          <w:marLeft w:val="640"/>
          <w:marRight w:val="0"/>
          <w:marTop w:val="0"/>
          <w:marBottom w:val="0"/>
          <w:divBdr>
            <w:top w:val="none" w:sz="0" w:space="0" w:color="auto"/>
            <w:left w:val="none" w:sz="0" w:space="0" w:color="auto"/>
            <w:bottom w:val="none" w:sz="0" w:space="0" w:color="auto"/>
            <w:right w:val="none" w:sz="0" w:space="0" w:color="auto"/>
          </w:divBdr>
        </w:div>
        <w:div w:id="1134711264">
          <w:marLeft w:val="640"/>
          <w:marRight w:val="0"/>
          <w:marTop w:val="0"/>
          <w:marBottom w:val="0"/>
          <w:divBdr>
            <w:top w:val="none" w:sz="0" w:space="0" w:color="auto"/>
            <w:left w:val="none" w:sz="0" w:space="0" w:color="auto"/>
            <w:bottom w:val="none" w:sz="0" w:space="0" w:color="auto"/>
            <w:right w:val="none" w:sz="0" w:space="0" w:color="auto"/>
          </w:divBdr>
        </w:div>
        <w:div w:id="652176709">
          <w:marLeft w:val="640"/>
          <w:marRight w:val="0"/>
          <w:marTop w:val="0"/>
          <w:marBottom w:val="0"/>
          <w:divBdr>
            <w:top w:val="none" w:sz="0" w:space="0" w:color="auto"/>
            <w:left w:val="none" w:sz="0" w:space="0" w:color="auto"/>
            <w:bottom w:val="none" w:sz="0" w:space="0" w:color="auto"/>
            <w:right w:val="none" w:sz="0" w:space="0" w:color="auto"/>
          </w:divBdr>
        </w:div>
        <w:div w:id="2090303402">
          <w:marLeft w:val="640"/>
          <w:marRight w:val="0"/>
          <w:marTop w:val="0"/>
          <w:marBottom w:val="0"/>
          <w:divBdr>
            <w:top w:val="none" w:sz="0" w:space="0" w:color="auto"/>
            <w:left w:val="none" w:sz="0" w:space="0" w:color="auto"/>
            <w:bottom w:val="none" w:sz="0" w:space="0" w:color="auto"/>
            <w:right w:val="none" w:sz="0" w:space="0" w:color="auto"/>
          </w:divBdr>
        </w:div>
        <w:div w:id="564879892">
          <w:marLeft w:val="640"/>
          <w:marRight w:val="0"/>
          <w:marTop w:val="0"/>
          <w:marBottom w:val="0"/>
          <w:divBdr>
            <w:top w:val="none" w:sz="0" w:space="0" w:color="auto"/>
            <w:left w:val="none" w:sz="0" w:space="0" w:color="auto"/>
            <w:bottom w:val="none" w:sz="0" w:space="0" w:color="auto"/>
            <w:right w:val="none" w:sz="0" w:space="0" w:color="auto"/>
          </w:divBdr>
        </w:div>
        <w:div w:id="1613978807">
          <w:marLeft w:val="640"/>
          <w:marRight w:val="0"/>
          <w:marTop w:val="0"/>
          <w:marBottom w:val="0"/>
          <w:divBdr>
            <w:top w:val="none" w:sz="0" w:space="0" w:color="auto"/>
            <w:left w:val="none" w:sz="0" w:space="0" w:color="auto"/>
            <w:bottom w:val="none" w:sz="0" w:space="0" w:color="auto"/>
            <w:right w:val="none" w:sz="0" w:space="0" w:color="auto"/>
          </w:divBdr>
        </w:div>
        <w:div w:id="941837458">
          <w:marLeft w:val="640"/>
          <w:marRight w:val="0"/>
          <w:marTop w:val="0"/>
          <w:marBottom w:val="0"/>
          <w:divBdr>
            <w:top w:val="none" w:sz="0" w:space="0" w:color="auto"/>
            <w:left w:val="none" w:sz="0" w:space="0" w:color="auto"/>
            <w:bottom w:val="none" w:sz="0" w:space="0" w:color="auto"/>
            <w:right w:val="none" w:sz="0" w:space="0" w:color="auto"/>
          </w:divBdr>
        </w:div>
        <w:div w:id="174155713">
          <w:marLeft w:val="640"/>
          <w:marRight w:val="0"/>
          <w:marTop w:val="0"/>
          <w:marBottom w:val="0"/>
          <w:divBdr>
            <w:top w:val="none" w:sz="0" w:space="0" w:color="auto"/>
            <w:left w:val="none" w:sz="0" w:space="0" w:color="auto"/>
            <w:bottom w:val="none" w:sz="0" w:space="0" w:color="auto"/>
            <w:right w:val="none" w:sz="0" w:space="0" w:color="auto"/>
          </w:divBdr>
        </w:div>
        <w:div w:id="1962106590">
          <w:marLeft w:val="640"/>
          <w:marRight w:val="0"/>
          <w:marTop w:val="0"/>
          <w:marBottom w:val="0"/>
          <w:divBdr>
            <w:top w:val="none" w:sz="0" w:space="0" w:color="auto"/>
            <w:left w:val="none" w:sz="0" w:space="0" w:color="auto"/>
            <w:bottom w:val="none" w:sz="0" w:space="0" w:color="auto"/>
            <w:right w:val="none" w:sz="0" w:space="0" w:color="auto"/>
          </w:divBdr>
        </w:div>
        <w:div w:id="1585644296">
          <w:marLeft w:val="640"/>
          <w:marRight w:val="0"/>
          <w:marTop w:val="0"/>
          <w:marBottom w:val="0"/>
          <w:divBdr>
            <w:top w:val="none" w:sz="0" w:space="0" w:color="auto"/>
            <w:left w:val="none" w:sz="0" w:space="0" w:color="auto"/>
            <w:bottom w:val="none" w:sz="0" w:space="0" w:color="auto"/>
            <w:right w:val="none" w:sz="0" w:space="0" w:color="auto"/>
          </w:divBdr>
        </w:div>
        <w:div w:id="2023163774">
          <w:marLeft w:val="640"/>
          <w:marRight w:val="0"/>
          <w:marTop w:val="0"/>
          <w:marBottom w:val="0"/>
          <w:divBdr>
            <w:top w:val="none" w:sz="0" w:space="0" w:color="auto"/>
            <w:left w:val="none" w:sz="0" w:space="0" w:color="auto"/>
            <w:bottom w:val="none" w:sz="0" w:space="0" w:color="auto"/>
            <w:right w:val="none" w:sz="0" w:space="0" w:color="auto"/>
          </w:divBdr>
        </w:div>
        <w:div w:id="356782405">
          <w:marLeft w:val="640"/>
          <w:marRight w:val="0"/>
          <w:marTop w:val="0"/>
          <w:marBottom w:val="0"/>
          <w:divBdr>
            <w:top w:val="none" w:sz="0" w:space="0" w:color="auto"/>
            <w:left w:val="none" w:sz="0" w:space="0" w:color="auto"/>
            <w:bottom w:val="none" w:sz="0" w:space="0" w:color="auto"/>
            <w:right w:val="none" w:sz="0" w:space="0" w:color="auto"/>
          </w:divBdr>
        </w:div>
        <w:div w:id="392580672">
          <w:marLeft w:val="640"/>
          <w:marRight w:val="0"/>
          <w:marTop w:val="0"/>
          <w:marBottom w:val="0"/>
          <w:divBdr>
            <w:top w:val="none" w:sz="0" w:space="0" w:color="auto"/>
            <w:left w:val="none" w:sz="0" w:space="0" w:color="auto"/>
            <w:bottom w:val="none" w:sz="0" w:space="0" w:color="auto"/>
            <w:right w:val="none" w:sz="0" w:space="0" w:color="auto"/>
          </w:divBdr>
        </w:div>
        <w:div w:id="76446875">
          <w:marLeft w:val="640"/>
          <w:marRight w:val="0"/>
          <w:marTop w:val="0"/>
          <w:marBottom w:val="0"/>
          <w:divBdr>
            <w:top w:val="none" w:sz="0" w:space="0" w:color="auto"/>
            <w:left w:val="none" w:sz="0" w:space="0" w:color="auto"/>
            <w:bottom w:val="none" w:sz="0" w:space="0" w:color="auto"/>
            <w:right w:val="none" w:sz="0" w:space="0" w:color="auto"/>
          </w:divBdr>
        </w:div>
        <w:div w:id="1595630066">
          <w:marLeft w:val="640"/>
          <w:marRight w:val="0"/>
          <w:marTop w:val="0"/>
          <w:marBottom w:val="0"/>
          <w:divBdr>
            <w:top w:val="none" w:sz="0" w:space="0" w:color="auto"/>
            <w:left w:val="none" w:sz="0" w:space="0" w:color="auto"/>
            <w:bottom w:val="none" w:sz="0" w:space="0" w:color="auto"/>
            <w:right w:val="none" w:sz="0" w:space="0" w:color="auto"/>
          </w:divBdr>
        </w:div>
        <w:div w:id="430049452">
          <w:marLeft w:val="640"/>
          <w:marRight w:val="0"/>
          <w:marTop w:val="0"/>
          <w:marBottom w:val="0"/>
          <w:divBdr>
            <w:top w:val="none" w:sz="0" w:space="0" w:color="auto"/>
            <w:left w:val="none" w:sz="0" w:space="0" w:color="auto"/>
            <w:bottom w:val="none" w:sz="0" w:space="0" w:color="auto"/>
            <w:right w:val="none" w:sz="0" w:space="0" w:color="auto"/>
          </w:divBdr>
        </w:div>
        <w:div w:id="33429464">
          <w:marLeft w:val="640"/>
          <w:marRight w:val="0"/>
          <w:marTop w:val="0"/>
          <w:marBottom w:val="0"/>
          <w:divBdr>
            <w:top w:val="none" w:sz="0" w:space="0" w:color="auto"/>
            <w:left w:val="none" w:sz="0" w:space="0" w:color="auto"/>
            <w:bottom w:val="none" w:sz="0" w:space="0" w:color="auto"/>
            <w:right w:val="none" w:sz="0" w:space="0" w:color="auto"/>
          </w:divBdr>
        </w:div>
        <w:div w:id="648170361">
          <w:marLeft w:val="640"/>
          <w:marRight w:val="0"/>
          <w:marTop w:val="0"/>
          <w:marBottom w:val="0"/>
          <w:divBdr>
            <w:top w:val="none" w:sz="0" w:space="0" w:color="auto"/>
            <w:left w:val="none" w:sz="0" w:space="0" w:color="auto"/>
            <w:bottom w:val="none" w:sz="0" w:space="0" w:color="auto"/>
            <w:right w:val="none" w:sz="0" w:space="0" w:color="auto"/>
          </w:divBdr>
        </w:div>
        <w:div w:id="1082524507">
          <w:marLeft w:val="640"/>
          <w:marRight w:val="0"/>
          <w:marTop w:val="0"/>
          <w:marBottom w:val="0"/>
          <w:divBdr>
            <w:top w:val="none" w:sz="0" w:space="0" w:color="auto"/>
            <w:left w:val="none" w:sz="0" w:space="0" w:color="auto"/>
            <w:bottom w:val="none" w:sz="0" w:space="0" w:color="auto"/>
            <w:right w:val="none" w:sz="0" w:space="0" w:color="auto"/>
          </w:divBdr>
        </w:div>
        <w:div w:id="888878850">
          <w:marLeft w:val="640"/>
          <w:marRight w:val="0"/>
          <w:marTop w:val="0"/>
          <w:marBottom w:val="0"/>
          <w:divBdr>
            <w:top w:val="none" w:sz="0" w:space="0" w:color="auto"/>
            <w:left w:val="none" w:sz="0" w:space="0" w:color="auto"/>
            <w:bottom w:val="none" w:sz="0" w:space="0" w:color="auto"/>
            <w:right w:val="none" w:sz="0" w:space="0" w:color="auto"/>
          </w:divBdr>
        </w:div>
        <w:div w:id="1554467961">
          <w:marLeft w:val="640"/>
          <w:marRight w:val="0"/>
          <w:marTop w:val="0"/>
          <w:marBottom w:val="0"/>
          <w:divBdr>
            <w:top w:val="none" w:sz="0" w:space="0" w:color="auto"/>
            <w:left w:val="none" w:sz="0" w:space="0" w:color="auto"/>
            <w:bottom w:val="none" w:sz="0" w:space="0" w:color="auto"/>
            <w:right w:val="none" w:sz="0" w:space="0" w:color="auto"/>
          </w:divBdr>
        </w:div>
        <w:div w:id="699353392">
          <w:marLeft w:val="640"/>
          <w:marRight w:val="0"/>
          <w:marTop w:val="0"/>
          <w:marBottom w:val="0"/>
          <w:divBdr>
            <w:top w:val="none" w:sz="0" w:space="0" w:color="auto"/>
            <w:left w:val="none" w:sz="0" w:space="0" w:color="auto"/>
            <w:bottom w:val="none" w:sz="0" w:space="0" w:color="auto"/>
            <w:right w:val="none" w:sz="0" w:space="0" w:color="auto"/>
          </w:divBdr>
        </w:div>
        <w:div w:id="1826778727">
          <w:marLeft w:val="640"/>
          <w:marRight w:val="0"/>
          <w:marTop w:val="0"/>
          <w:marBottom w:val="0"/>
          <w:divBdr>
            <w:top w:val="none" w:sz="0" w:space="0" w:color="auto"/>
            <w:left w:val="none" w:sz="0" w:space="0" w:color="auto"/>
            <w:bottom w:val="none" w:sz="0" w:space="0" w:color="auto"/>
            <w:right w:val="none" w:sz="0" w:space="0" w:color="auto"/>
          </w:divBdr>
        </w:div>
      </w:divsChild>
    </w:div>
    <w:div w:id="1701320310">
      <w:bodyDiv w:val="1"/>
      <w:marLeft w:val="0"/>
      <w:marRight w:val="0"/>
      <w:marTop w:val="0"/>
      <w:marBottom w:val="0"/>
      <w:divBdr>
        <w:top w:val="none" w:sz="0" w:space="0" w:color="auto"/>
        <w:left w:val="none" w:sz="0" w:space="0" w:color="auto"/>
        <w:bottom w:val="none" w:sz="0" w:space="0" w:color="auto"/>
        <w:right w:val="none" w:sz="0" w:space="0" w:color="auto"/>
      </w:divBdr>
      <w:divsChild>
        <w:div w:id="225647108">
          <w:marLeft w:val="640"/>
          <w:marRight w:val="0"/>
          <w:marTop w:val="0"/>
          <w:marBottom w:val="0"/>
          <w:divBdr>
            <w:top w:val="none" w:sz="0" w:space="0" w:color="auto"/>
            <w:left w:val="none" w:sz="0" w:space="0" w:color="auto"/>
            <w:bottom w:val="none" w:sz="0" w:space="0" w:color="auto"/>
            <w:right w:val="none" w:sz="0" w:space="0" w:color="auto"/>
          </w:divBdr>
        </w:div>
        <w:div w:id="535316069">
          <w:marLeft w:val="640"/>
          <w:marRight w:val="0"/>
          <w:marTop w:val="0"/>
          <w:marBottom w:val="0"/>
          <w:divBdr>
            <w:top w:val="none" w:sz="0" w:space="0" w:color="auto"/>
            <w:left w:val="none" w:sz="0" w:space="0" w:color="auto"/>
            <w:bottom w:val="none" w:sz="0" w:space="0" w:color="auto"/>
            <w:right w:val="none" w:sz="0" w:space="0" w:color="auto"/>
          </w:divBdr>
        </w:div>
        <w:div w:id="164900116">
          <w:marLeft w:val="640"/>
          <w:marRight w:val="0"/>
          <w:marTop w:val="0"/>
          <w:marBottom w:val="0"/>
          <w:divBdr>
            <w:top w:val="none" w:sz="0" w:space="0" w:color="auto"/>
            <w:left w:val="none" w:sz="0" w:space="0" w:color="auto"/>
            <w:bottom w:val="none" w:sz="0" w:space="0" w:color="auto"/>
            <w:right w:val="none" w:sz="0" w:space="0" w:color="auto"/>
          </w:divBdr>
        </w:div>
        <w:div w:id="1678732451">
          <w:marLeft w:val="640"/>
          <w:marRight w:val="0"/>
          <w:marTop w:val="0"/>
          <w:marBottom w:val="0"/>
          <w:divBdr>
            <w:top w:val="none" w:sz="0" w:space="0" w:color="auto"/>
            <w:left w:val="none" w:sz="0" w:space="0" w:color="auto"/>
            <w:bottom w:val="none" w:sz="0" w:space="0" w:color="auto"/>
            <w:right w:val="none" w:sz="0" w:space="0" w:color="auto"/>
          </w:divBdr>
        </w:div>
        <w:div w:id="96802495">
          <w:marLeft w:val="640"/>
          <w:marRight w:val="0"/>
          <w:marTop w:val="0"/>
          <w:marBottom w:val="0"/>
          <w:divBdr>
            <w:top w:val="none" w:sz="0" w:space="0" w:color="auto"/>
            <w:left w:val="none" w:sz="0" w:space="0" w:color="auto"/>
            <w:bottom w:val="none" w:sz="0" w:space="0" w:color="auto"/>
            <w:right w:val="none" w:sz="0" w:space="0" w:color="auto"/>
          </w:divBdr>
        </w:div>
        <w:div w:id="576552653">
          <w:marLeft w:val="640"/>
          <w:marRight w:val="0"/>
          <w:marTop w:val="0"/>
          <w:marBottom w:val="0"/>
          <w:divBdr>
            <w:top w:val="none" w:sz="0" w:space="0" w:color="auto"/>
            <w:left w:val="none" w:sz="0" w:space="0" w:color="auto"/>
            <w:bottom w:val="none" w:sz="0" w:space="0" w:color="auto"/>
            <w:right w:val="none" w:sz="0" w:space="0" w:color="auto"/>
          </w:divBdr>
        </w:div>
        <w:div w:id="1670911490">
          <w:marLeft w:val="640"/>
          <w:marRight w:val="0"/>
          <w:marTop w:val="0"/>
          <w:marBottom w:val="0"/>
          <w:divBdr>
            <w:top w:val="none" w:sz="0" w:space="0" w:color="auto"/>
            <w:left w:val="none" w:sz="0" w:space="0" w:color="auto"/>
            <w:bottom w:val="none" w:sz="0" w:space="0" w:color="auto"/>
            <w:right w:val="none" w:sz="0" w:space="0" w:color="auto"/>
          </w:divBdr>
        </w:div>
        <w:div w:id="1017659334">
          <w:marLeft w:val="640"/>
          <w:marRight w:val="0"/>
          <w:marTop w:val="0"/>
          <w:marBottom w:val="0"/>
          <w:divBdr>
            <w:top w:val="none" w:sz="0" w:space="0" w:color="auto"/>
            <w:left w:val="none" w:sz="0" w:space="0" w:color="auto"/>
            <w:bottom w:val="none" w:sz="0" w:space="0" w:color="auto"/>
            <w:right w:val="none" w:sz="0" w:space="0" w:color="auto"/>
          </w:divBdr>
        </w:div>
        <w:div w:id="1528174324">
          <w:marLeft w:val="640"/>
          <w:marRight w:val="0"/>
          <w:marTop w:val="0"/>
          <w:marBottom w:val="0"/>
          <w:divBdr>
            <w:top w:val="none" w:sz="0" w:space="0" w:color="auto"/>
            <w:left w:val="none" w:sz="0" w:space="0" w:color="auto"/>
            <w:bottom w:val="none" w:sz="0" w:space="0" w:color="auto"/>
            <w:right w:val="none" w:sz="0" w:space="0" w:color="auto"/>
          </w:divBdr>
        </w:div>
        <w:div w:id="1730612145">
          <w:marLeft w:val="640"/>
          <w:marRight w:val="0"/>
          <w:marTop w:val="0"/>
          <w:marBottom w:val="0"/>
          <w:divBdr>
            <w:top w:val="none" w:sz="0" w:space="0" w:color="auto"/>
            <w:left w:val="none" w:sz="0" w:space="0" w:color="auto"/>
            <w:bottom w:val="none" w:sz="0" w:space="0" w:color="auto"/>
            <w:right w:val="none" w:sz="0" w:space="0" w:color="auto"/>
          </w:divBdr>
        </w:div>
        <w:div w:id="2009551291">
          <w:marLeft w:val="640"/>
          <w:marRight w:val="0"/>
          <w:marTop w:val="0"/>
          <w:marBottom w:val="0"/>
          <w:divBdr>
            <w:top w:val="none" w:sz="0" w:space="0" w:color="auto"/>
            <w:left w:val="none" w:sz="0" w:space="0" w:color="auto"/>
            <w:bottom w:val="none" w:sz="0" w:space="0" w:color="auto"/>
            <w:right w:val="none" w:sz="0" w:space="0" w:color="auto"/>
          </w:divBdr>
        </w:div>
        <w:div w:id="981621884">
          <w:marLeft w:val="640"/>
          <w:marRight w:val="0"/>
          <w:marTop w:val="0"/>
          <w:marBottom w:val="0"/>
          <w:divBdr>
            <w:top w:val="none" w:sz="0" w:space="0" w:color="auto"/>
            <w:left w:val="none" w:sz="0" w:space="0" w:color="auto"/>
            <w:bottom w:val="none" w:sz="0" w:space="0" w:color="auto"/>
            <w:right w:val="none" w:sz="0" w:space="0" w:color="auto"/>
          </w:divBdr>
        </w:div>
        <w:div w:id="235895318">
          <w:marLeft w:val="640"/>
          <w:marRight w:val="0"/>
          <w:marTop w:val="0"/>
          <w:marBottom w:val="0"/>
          <w:divBdr>
            <w:top w:val="none" w:sz="0" w:space="0" w:color="auto"/>
            <w:left w:val="none" w:sz="0" w:space="0" w:color="auto"/>
            <w:bottom w:val="none" w:sz="0" w:space="0" w:color="auto"/>
            <w:right w:val="none" w:sz="0" w:space="0" w:color="auto"/>
          </w:divBdr>
        </w:div>
        <w:div w:id="2016346946">
          <w:marLeft w:val="640"/>
          <w:marRight w:val="0"/>
          <w:marTop w:val="0"/>
          <w:marBottom w:val="0"/>
          <w:divBdr>
            <w:top w:val="none" w:sz="0" w:space="0" w:color="auto"/>
            <w:left w:val="none" w:sz="0" w:space="0" w:color="auto"/>
            <w:bottom w:val="none" w:sz="0" w:space="0" w:color="auto"/>
            <w:right w:val="none" w:sz="0" w:space="0" w:color="auto"/>
          </w:divBdr>
        </w:div>
        <w:div w:id="9065409">
          <w:marLeft w:val="640"/>
          <w:marRight w:val="0"/>
          <w:marTop w:val="0"/>
          <w:marBottom w:val="0"/>
          <w:divBdr>
            <w:top w:val="none" w:sz="0" w:space="0" w:color="auto"/>
            <w:left w:val="none" w:sz="0" w:space="0" w:color="auto"/>
            <w:bottom w:val="none" w:sz="0" w:space="0" w:color="auto"/>
            <w:right w:val="none" w:sz="0" w:space="0" w:color="auto"/>
          </w:divBdr>
        </w:div>
        <w:div w:id="602222935">
          <w:marLeft w:val="640"/>
          <w:marRight w:val="0"/>
          <w:marTop w:val="0"/>
          <w:marBottom w:val="0"/>
          <w:divBdr>
            <w:top w:val="none" w:sz="0" w:space="0" w:color="auto"/>
            <w:left w:val="none" w:sz="0" w:space="0" w:color="auto"/>
            <w:bottom w:val="none" w:sz="0" w:space="0" w:color="auto"/>
            <w:right w:val="none" w:sz="0" w:space="0" w:color="auto"/>
          </w:divBdr>
        </w:div>
        <w:div w:id="792871414">
          <w:marLeft w:val="640"/>
          <w:marRight w:val="0"/>
          <w:marTop w:val="0"/>
          <w:marBottom w:val="0"/>
          <w:divBdr>
            <w:top w:val="none" w:sz="0" w:space="0" w:color="auto"/>
            <w:left w:val="none" w:sz="0" w:space="0" w:color="auto"/>
            <w:bottom w:val="none" w:sz="0" w:space="0" w:color="auto"/>
            <w:right w:val="none" w:sz="0" w:space="0" w:color="auto"/>
          </w:divBdr>
        </w:div>
        <w:div w:id="1870991481">
          <w:marLeft w:val="640"/>
          <w:marRight w:val="0"/>
          <w:marTop w:val="0"/>
          <w:marBottom w:val="0"/>
          <w:divBdr>
            <w:top w:val="none" w:sz="0" w:space="0" w:color="auto"/>
            <w:left w:val="none" w:sz="0" w:space="0" w:color="auto"/>
            <w:bottom w:val="none" w:sz="0" w:space="0" w:color="auto"/>
            <w:right w:val="none" w:sz="0" w:space="0" w:color="auto"/>
          </w:divBdr>
        </w:div>
        <w:div w:id="745150627">
          <w:marLeft w:val="640"/>
          <w:marRight w:val="0"/>
          <w:marTop w:val="0"/>
          <w:marBottom w:val="0"/>
          <w:divBdr>
            <w:top w:val="none" w:sz="0" w:space="0" w:color="auto"/>
            <w:left w:val="none" w:sz="0" w:space="0" w:color="auto"/>
            <w:bottom w:val="none" w:sz="0" w:space="0" w:color="auto"/>
            <w:right w:val="none" w:sz="0" w:space="0" w:color="auto"/>
          </w:divBdr>
        </w:div>
        <w:div w:id="999386128">
          <w:marLeft w:val="640"/>
          <w:marRight w:val="0"/>
          <w:marTop w:val="0"/>
          <w:marBottom w:val="0"/>
          <w:divBdr>
            <w:top w:val="none" w:sz="0" w:space="0" w:color="auto"/>
            <w:left w:val="none" w:sz="0" w:space="0" w:color="auto"/>
            <w:bottom w:val="none" w:sz="0" w:space="0" w:color="auto"/>
            <w:right w:val="none" w:sz="0" w:space="0" w:color="auto"/>
          </w:divBdr>
        </w:div>
        <w:div w:id="290744533">
          <w:marLeft w:val="640"/>
          <w:marRight w:val="0"/>
          <w:marTop w:val="0"/>
          <w:marBottom w:val="0"/>
          <w:divBdr>
            <w:top w:val="none" w:sz="0" w:space="0" w:color="auto"/>
            <w:left w:val="none" w:sz="0" w:space="0" w:color="auto"/>
            <w:bottom w:val="none" w:sz="0" w:space="0" w:color="auto"/>
            <w:right w:val="none" w:sz="0" w:space="0" w:color="auto"/>
          </w:divBdr>
        </w:div>
        <w:div w:id="1079013472">
          <w:marLeft w:val="640"/>
          <w:marRight w:val="0"/>
          <w:marTop w:val="0"/>
          <w:marBottom w:val="0"/>
          <w:divBdr>
            <w:top w:val="none" w:sz="0" w:space="0" w:color="auto"/>
            <w:left w:val="none" w:sz="0" w:space="0" w:color="auto"/>
            <w:bottom w:val="none" w:sz="0" w:space="0" w:color="auto"/>
            <w:right w:val="none" w:sz="0" w:space="0" w:color="auto"/>
          </w:divBdr>
        </w:div>
        <w:div w:id="1427387281">
          <w:marLeft w:val="640"/>
          <w:marRight w:val="0"/>
          <w:marTop w:val="0"/>
          <w:marBottom w:val="0"/>
          <w:divBdr>
            <w:top w:val="none" w:sz="0" w:space="0" w:color="auto"/>
            <w:left w:val="none" w:sz="0" w:space="0" w:color="auto"/>
            <w:bottom w:val="none" w:sz="0" w:space="0" w:color="auto"/>
            <w:right w:val="none" w:sz="0" w:space="0" w:color="auto"/>
          </w:divBdr>
        </w:div>
        <w:div w:id="829096430">
          <w:marLeft w:val="640"/>
          <w:marRight w:val="0"/>
          <w:marTop w:val="0"/>
          <w:marBottom w:val="0"/>
          <w:divBdr>
            <w:top w:val="none" w:sz="0" w:space="0" w:color="auto"/>
            <w:left w:val="none" w:sz="0" w:space="0" w:color="auto"/>
            <w:bottom w:val="none" w:sz="0" w:space="0" w:color="auto"/>
            <w:right w:val="none" w:sz="0" w:space="0" w:color="auto"/>
          </w:divBdr>
        </w:div>
        <w:div w:id="2078819845">
          <w:marLeft w:val="640"/>
          <w:marRight w:val="0"/>
          <w:marTop w:val="0"/>
          <w:marBottom w:val="0"/>
          <w:divBdr>
            <w:top w:val="none" w:sz="0" w:space="0" w:color="auto"/>
            <w:left w:val="none" w:sz="0" w:space="0" w:color="auto"/>
            <w:bottom w:val="none" w:sz="0" w:space="0" w:color="auto"/>
            <w:right w:val="none" w:sz="0" w:space="0" w:color="auto"/>
          </w:divBdr>
        </w:div>
        <w:div w:id="982778493">
          <w:marLeft w:val="640"/>
          <w:marRight w:val="0"/>
          <w:marTop w:val="0"/>
          <w:marBottom w:val="0"/>
          <w:divBdr>
            <w:top w:val="none" w:sz="0" w:space="0" w:color="auto"/>
            <w:left w:val="none" w:sz="0" w:space="0" w:color="auto"/>
            <w:bottom w:val="none" w:sz="0" w:space="0" w:color="auto"/>
            <w:right w:val="none" w:sz="0" w:space="0" w:color="auto"/>
          </w:divBdr>
        </w:div>
        <w:div w:id="473760577">
          <w:marLeft w:val="640"/>
          <w:marRight w:val="0"/>
          <w:marTop w:val="0"/>
          <w:marBottom w:val="0"/>
          <w:divBdr>
            <w:top w:val="none" w:sz="0" w:space="0" w:color="auto"/>
            <w:left w:val="none" w:sz="0" w:space="0" w:color="auto"/>
            <w:bottom w:val="none" w:sz="0" w:space="0" w:color="auto"/>
            <w:right w:val="none" w:sz="0" w:space="0" w:color="auto"/>
          </w:divBdr>
        </w:div>
        <w:div w:id="54552378">
          <w:marLeft w:val="640"/>
          <w:marRight w:val="0"/>
          <w:marTop w:val="0"/>
          <w:marBottom w:val="0"/>
          <w:divBdr>
            <w:top w:val="none" w:sz="0" w:space="0" w:color="auto"/>
            <w:left w:val="none" w:sz="0" w:space="0" w:color="auto"/>
            <w:bottom w:val="none" w:sz="0" w:space="0" w:color="auto"/>
            <w:right w:val="none" w:sz="0" w:space="0" w:color="auto"/>
          </w:divBdr>
        </w:div>
      </w:divsChild>
    </w:div>
    <w:div w:id="1702824608">
      <w:bodyDiv w:val="1"/>
      <w:marLeft w:val="0"/>
      <w:marRight w:val="0"/>
      <w:marTop w:val="0"/>
      <w:marBottom w:val="0"/>
      <w:divBdr>
        <w:top w:val="none" w:sz="0" w:space="0" w:color="auto"/>
        <w:left w:val="none" w:sz="0" w:space="0" w:color="auto"/>
        <w:bottom w:val="none" w:sz="0" w:space="0" w:color="auto"/>
        <w:right w:val="none" w:sz="0" w:space="0" w:color="auto"/>
      </w:divBdr>
      <w:divsChild>
        <w:div w:id="381562208">
          <w:marLeft w:val="640"/>
          <w:marRight w:val="0"/>
          <w:marTop w:val="0"/>
          <w:marBottom w:val="0"/>
          <w:divBdr>
            <w:top w:val="none" w:sz="0" w:space="0" w:color="auto"/>
            <w:left w:val="none" w:sz="0" w:space="0" w:color="auto"/>
            <w:bottom w:val="none" w:sz="0" w:space="0" w:color="auto"/>
            <w:right w:val="none" w:sz="0" w:space="0" w:color="auto"/>
          </w:divBdr>
        </w:div>
        <w:div w:id="210961437">
          <w:marLeft w:val="640"/>
          <w:marRight w:val="0"/>
          <w:marTop w:val="0"/>
          <w:marBottom w:val="0"/>
          <w:divBdr>
            <w:top w:val="none" w:sz="0" w:space="0" w:color="auto"/>
            <w:left w:val="none" w:sz="0" w:space="0" w:color="auto"/>
            <w:bottom w:val="none" w:sz="0" w:space="0" w:color="auto"/>
            <w:right w:val="none" w:sz="0" w:space="0" w:color="auto"/>
          </w:divBdr>
        </w:div>
        <w:div w:id="1769154298">
          <w:marLeft w:val="640"/>
          <w:marRight w:val="0"/>
          <w:marTop w:val="0"/>
          <w:marBottom w:val="0"/>
          <w:divBdr>
            <w:top w:val="none" w:sz="0" w:space="0" w:color="auto"/>
            <w:left w:val="none" w:sz="0" w:space="0" w:color="auto"/>
            <w:bottom w:val="none" w:sz="0" w:space="0" w:color="auto"/>
            <w:right w:val="none" w:sz="0" w:space="0" w:color="auto"/>
          </w:divBdr>
        </w:div>
        <w:div w:id="239487608">
          <w:marLeft w:val="640"/>
          <w:marRight w:val="0"/>
          <w:marTop w:val="0"/>
          <w:marBottom w:val="0"/>
          <w:divBdr>
            <w:top w:val="none" w:sz="0" w:space="0" w:color="auto"/>
            <w:left w:val="none" w:sz="0" w:space="0" w:color="auto"/>
            <w:bottom w:val="none" w:sz="0" w:space="0" w:color="auto"/>
            <w:right w:val="none" w:sz="0" w:space="0" w:color="auto"/>
          </w:divBdr>
        </w:div>
        <w:div w:id="1107458383">
          <w:marLeft w:val="640"/>
          <w:marRight w:val="0"/>
          <w:marTop w:val="0"/>
          <w:marBottom w:val="0"/>
          <w:divBdr>
            <w:top w:val="none" w:sz="0" w:space="0" w:color="auto"/>
            <w:left w:val="none" w:sz="0" w:space="0" w:color="auto"/>
            <w:bottom w:val="none" w:sz="0" w:space="0" w:color="auto"/>
            <w:right w:val="none" w:sz="0" w:space="0" w:color="auto"/>
          </w:divBdr>
        </w:div>
        <w:div w:id="633413729">
          <w:marLeft w:val="640"/>
          <w:marRight w:val="0"/>
          <w:marTop w:val="0"/>
          <w:marBottom w:val="0"/>
          <w:divBdr>
            <w:top w:val="none" w:sz="0" w:space="0" w:color="auto"/>
            <w:left w:val="none" w:sz="0" w:space="0" w:color="auto"/>
            <w:bottom w:val="none" w:sz="0" w:space="0" w:color="auto"/>
            <w:right w:val="none" w:sz="0" w:space="0" w:color="auto"/>
          </w:divBdr>
        </w:div>
        <w:div w:id="827479312">
          <w:marLeft w:val="640"/>
          <w:marRight w:val="0"/>
          <w:marTop w:val="0"/>
          <w:marBottom w:val="0"/>
          <w:divBdr>
            <w:top w:val="none" w:sz="0" w:space="0" w:color="auto"/>
            <w:left w:val="none" w:sz="0" w:space="0" w:color="auto"/>
            <w:bottom w:val="none" w:sz="0" w:space="0" w:color="auto"/>
            <w:right w:val="none" w:sz="0" w:space="0" w:color="auto"/>
          </w:divBdr>
        </w:div>
        <w:div w:id="34742349">
          <w:marLeft w:val="640"/>
          <w:marRight w:val="0"/>
          <w:marTop w:val="0"/>
          <w:marBottom w:val="0"/>
          <w:divBdr>
            <w:top w:val="none" w:sz="0" w:space="0" w:color="auto"/>
            <w:left w:val="none" w:sz="0" w:space="0" w:color="auto"/>
            <w:bottom w:val="none" w:sz="0" w:space="0" w:color="auto"/>
            <w:right w:val="none" w:sz="0" w:space="0" w:color="auto"/>
          </w:divBdr>
        </w:div>
        <w:div w:id="1905751737">
          <w:marLeft w:val="640"/>
          <w:marRight w:val="0"/>
          <w:marTop w:val="0"/>
          <w:marBottom w:val="0"/>
          <w:divBdr>
            <w:top w:val="none" w:sz="0" w:space="0" w:color="auto"/>
            <w:left w:val="none" w:sz="0" w:space="0" w:color="auto"/>
            <w:bottom w:val="none" w:sz="0" w:space="0" w:color="auto"/>
            <w:right w:val="none" w:sz="0" w:space="0" w:color="auto"/>
          </w:divBdr>
        </w:div>
        <w:div w:id="268590076">
          <w:marLeft w:val="640"/>
          <w:marRight w:val="0"/>
          <w:marTop w:val="0"/>
          <w:marBottom w:val="0"/>
          <w:divBdr>
            <w:top w:val="none" w:sz="0" w:space="0" w:color="auto"/>
            <w:left w:val="none" w:sz="0" w:space="0" w:color="auto"/>
            <w:bottom w:val="none" w:sz="0" w:space="0" w:color="auto"/>
            <w:right w:val="none" w:sz="0" w:space="0" w:color="auto"/>
          </w:divBdr>
        </w:div>
        <w:div w:id="1760368967">
          <w:marLeft w:val="640"/>
          <w:marRight w:val="0"/>
          <w:marTop w:val="0"/>
          <w:marBottom w:val="0"/>
          <w:divBdr>
            <w:top w:val="none" w:sz="0" w:space="0" w:color="auto"/>
            <w:left w:val="none" w:sz="0" w:space="0" w:color="auto"/>
            <w:bottom w:val="none" w:sz="0" w:space="0" w:color="auto"/>
            <w:right w:val="none" w:sz="0" w:space="0" w:color="auto"/>
          </w:divBdr>
        </w:div>
        <w:div w:id="578364528">
          <w:marLeft w:val="640"/>
          <w:marRight w:val="0"/>
          <w:marTop w:val="0"/>
          <w:marBottom w:val="0"/>
          <w:divBdr>
            <w:top w:val="none" w:sz="0" w:space="0" w:color="auto"/>
            <w:left w:val="none" w:sz="0" w:space="0" w:color="auto"/>
            <w:bottom w:val="none" w:sz="0" w:space="0" w:color="auto"/>
            <w:right w:val="none" w:sz="0" w:space="0" w:color="auto"/>
          </w:divBdr>
        </w:div>
        <w:div w:id="203102231">
          <w:marLeft w:val="640"/>
          <w:marRight w:val="0"/>
          <w:marTop w:val="0"/>
          <w:marBottom w:val="0"/>
          <w:divBdr>
            <w:top w:val="none" w:sz="0" w:space="0" w:color="auto"/>
            <w:left w:val="none" w:sz="0" w:space="0" w:color="auto"/>
            <w:bottom w:val="none" w:sz="0" w:space="0" w:color="auto"/>
            <w:right w:val="none" w:sz="0" w:space="0" w:color="auto"/>
          </w:divBdr>
        </w:div>
        <w:div w:id="941884466">
          <w:marLeft w:val="640"/>
          <w:marRight w:val="0"/>
          <w:marTop w:val="0"/>
          <w:marBottom w:val="0"/>
          <w:divBdr>
            <w:top w:val="none" w:sz="0" w:space="0" w:color="auto"/>
            <w:left w:val="none" w:sz="0" w:space="0" w:color="auto"/>
            <w:bottom w:val="none" w:sz="0" w:space="0" w:color="auto"/>
            <w:right w:val="none" w:sz="0" w:space="0" w:color="auto"/>
          </w:divBdr>
        </w:div>
        <w:div w:id="717709637">
          <w:marLeft w:val="640"/>
          <w:marRight w:val="0"/>
          <w:marTop w:val="0"/>
          <w:marBottom w:val="0"/>
          <w:divBdr>
            <w:top w:val="none" w:sz="0" w:space="0" w:color="auto"/>
            <w:left w:val="none" w:sz="0" w:space="0" w:color="auto"/>
            <w:bottom w:val="none" w:sz="0" w:space="0" w:color="auto"/>
            <w:right w:val="none" w:sz="0" w:space="0" w:color="auto"/>
          </w:divBdr>
        </w:div>
        <w:div w:id="1035353220">
          <w:marLeft w:val="640"/>
          <w:marRight w:val="0"/>
          <w:marTop w:val="0"/>
          <w:marBottom w:val="0"/>
          <w:divBdr>
            <w:top w:val="none" w:sz="0" w:space="0" w:color="auto"/>
            <w:left w:val="none" w:sz="0" w:space="0" w:color="auto"/>
            <w:bottom w:val="none" w:sz="0" w:space="0" w:color="auto"/>
            <w:right w:val="none" w:sz="0" w:space="0" w:color="auto"/>
          </w:divBdr>
        </w:div>
        <w:div w:id="53504746">
          <w:marLeft w:val="640"/>
          <w:marRight w:val="0"/>
          <w:marTop w:val="0"/>
          <w:marBottom w:val="0"/>
          <w:divBdr>
            <w:top w:val="none" w:sz="0" w:space="0" w:color="auto"/>
            <w:left w:val="none" w:sz="0" w:space="0" w:color="auto"/>
            <w:bottom w:val="none" w:sz="0" w:space="0" w:color="auto"/>
            <w:right w:val="none" w:sz="0" w:space="0" w:color="auto"/>
          </w:divBdr>
        </w:div>
        <w:div w:id="656498968">
          <w:marLeft w:val="640"/>
          <w:marRight w:val="0"/>
          <w:marTop w:val="0"/>
          <w:marBottom w:val="0"/>
          <w:divBdr>
            <w:top w:val="none" w:sz="0" w:space="0" w:color="auto"/>
            <w:left w:val="none" w:sz="0" w:space="0" w:color="auto"/>
            <w:bottom w:val="none" w:sz="0" w:space="0" w:color="auto"/>
            <w:right w:val="none" w:sz="0" w:space="0" w:color="auto"/>
          </w:divBdr>
        </w:div>
        <w:div w:id="101387415">
          <w:marLeft w:val="640"/>
          <w:marRight w:val="0"/>
          <w:marTop w:val="0"/>
          <w:marBottom w:val="0"/>
          <w:divBdr>
            <w:top w:val="none" w:sz="0" w:space="0" w:color="auto"/>
            <w:left w:val="none" w:sz="0" w:space="0" w:color="auto"/>
            <w:bottom w:val="none" w:sz="0" w:space="0" w:color="auto"/>
            <w:right w:val="none" w:sz="0" w:space="0" w:color="auto"/>
          </w:divBdr>
        </w:div>
        <w:div w:id="1812870458">
          <w:marLeft w:val="640"/>
          <w:marRight w:val="0"/>
          <w:marTop w:val="0"/>
          <w:marBottom w:val="0"/>
          <w:divBdr>
            <w:top w:val="none" w:sz="0" w:space="0" w:color="auto"/>
            <w:left w:val="none" w:sz="0" w:space="0" w:color="auto"/>
            <w:bottom w:val="none" w:sz="0" w:space="0" w:color="auto"/>
            <w:right w:val="none" w:sz="0" w:space="0" w:color="auto"/>
          </w:divBdr>
        </w:div>
        <w:div w:id="759720473">
          <w:marLeft w:val="640"/>
          <w:marRight w:val="0"/>
          <w:marTop w:val="0"/>
          <w:marBottom w:val="0"/>
          <w:divBdr>
            <w:top w:val="none" w:sz="0" w:space="0" w:color="auto"/>
            <w:left w:val="none" w:sz="0" w:space="0" w:color="auto"/>
            <w:bottom w:val="none" w:sz="0" w:space="0" w:color="auto"/>
            <w:right w:val="none" w:sz="0" w:space="0" w:color="auto"/>
          </w:divBdr>
        </w:div>
        <w:div w:id="1725061062">
          <w:marLeft w:val="640"/>
          <w:marRight w:val="0"/>
          <w:marTop w:val="0"/>
          <w:marBottom w:val="0"/>
          <w:divBdr>
            <w:top w:val="none" w:sz="0" w:space="0" w:color="auto"/>
            <w:left w:val="none" w:sz="0" w:space="0" w:color="auto"/>
            <w:bottom w:val="none" w:sz="0" w:space="0" w:color="auto"/>
            <w:right w:val="none" w:sz="0" w:space="0" w:color="auto"/>
          </w:divBdr>
        </w:div>
        <w:div w:id="555360548">
          <w:marLeft w:val="640"/>
          <w:marRight w:val="0"/>
          <w:marTop w:val="0"/>
          <w:marBottom w:val="0"/>
          <w:divBdr>
            <w:top w:val="none" w:sz="0" w:space="0" w:color="auto"/>
            <w:left w:val="none" w:sz="0" w:space="0" w:color="auto"/>
            <w:bottom w:val="none" w:sz="0" w:space="0" w:color="auto"/>
            <w:right w:val="none" w:sz="0" w:space="0" w:color="auto"/>
          </w:divBdr>
        </w:div>
        <w:div w:id="2126458823">
          <w:marLeft w:val="640"/>
          <w:marRight w:val="0"/>
          <w:marTop w:val="0"/>
          <w:marBottom w:val="0"/>
          <w:divBdr>
            <w:top w:val="none" w:sz="0" w:space="0" w:color="auto"/>
            <w:left w:val="none" w:sz="0" w:space="0" w:color="auto"/>
            <w:bottom w:val="none" w:sz="0" w:space="0" w:color="auto"/>
            <w:right w:val="none" w:sz="0" w:space="0" w:color="auto"/>
          </w:divBdr>
        </w:div>
        <w:div w:id="803154220">
          <w:marLeft w:val="640"/>
          <w:marRight w:val="0"/>
          <w:marTop w:val="0"/>
          <w:marBottom w:val="0"/>
          <w:divBdr>
            <w:top w:val="none" w:sz="0" w:space="0" w:color="auto"/>
            <w:left w:val="none" w:sz="0" w:space="0" w:color="auto"/>
            <w:bottom w:val="none" w:sz="0" w:space="0" w:color="auto"/>
            <w:right w:val="none" w:sz="0" w:space="0" w:color="auto"/>
          </w:divBdr>
        </w:div>
        <w:div w:id="1401638469">
          <w:marLeft w:val="640"/>
          <w:marRight w:val="0"/>
          <w:marTop w:val="0"/>
          <w:marBottom w:val="0"/>
          <w:divBdr>
            <w:top w:val="none" w:sz="0" w:space="0" w:color="auto"/>
            <w:left w:val="none" w:sz="0" w:space="0" w:color="auto"/>
            <w:bottom w:val="none" w:sz="0" w:space="0" w:color="auto"/>
            <w:right w:val="none" w:sz="0" w:space="0" w:color="auto"/>
          </w:divBdr>
        </w:div>
        <w:div w:id="1796413283">
          <w:marLeft w:val="640"/>
          <w:marRight w:val="0"/>
          <w:marTop w:val="0"/>
          <w:marBottom w:val="0"/>
          <w:divBdr>
            <w:top w:val="none" w:sz="0" w:space="0" w:color="auto"/>
            <w:left w:val="none" w:sz="0" w:space="0" w:color="auto"/>
            <w:bottom w:val="none" w:sz="0" w:space="0" w:color="auto"/>
            <w:right w:val="none" w:sz="0" w:space="0" w:color="auto"/>
          </w:divBdr>
        </w:div>
        <w:div w:id="1975983278">
          <w:marLeft w:val="640"/>
          <w:marRight w:val="0"/>
          <w:marTop w:val="0"/>
          <w:marBottom w:val="0"/>
          <w:divBdr>
            <w:top w:val="none" w:sz="0" w:space="0" w:color="auto"/>
            <w:left w:val="none" w:sz="0" w:space="0" w:color="auto"/>
            <w:bottom w:val="none" w:sz="0" w:space="0" w:color="auto"/>
            <w:right w:val="none" w:sz="0" w:space="0" w:color="auto"/>
          </w:divBdr>
        </w:div>
        <w:div w:id="1608731977">
          <w:marLeft w:val="640"/>
          <w:marRight w:val="0"/>
          <w:marTop w:val="0"/>
          <w:marBottom w:val="0"/>
          <w:divBdr>
            <w:top w:val="none" w:sz="0" w:space="0" w:color="auto"/>
            <w:left w:val="none" w:sz="0" w:space="0" w:color="auto"/>
            <w:bottom w:val="none" w:sz="0" w:space="0" w:color="auto"/>
            <w:right w:val="none" w:sz="0" w:space="0" w:color="auto"/>
          </w:divBdr>
        </w:div>
        <w:div w:id="1080057534">
          <w:marLeft w:val="640"/>
          <w:marRight w:val="0"/>
          <w:marTop w:val="0"/>
          <w:marBottom w:val="0"/>
          <w:divBdr>
            <w:top w:val="none" w:sz="0" w:space="0" w:color="auto"/>
            <w:left w:val="none" w:sz="0" w:space="0" w:color="auto"/>
            <w:bottom w:val="none" w:sz="0" w:space="0" w:color="auto"/>
            <w:right w:val="none" w:sz="0" w:space="0" w:color="auto"/>
          </w:divBdr>
        </w:div>
      </w:divsChild>
    </w:div>
    <w:div w:id="1704790938">
      <w:bodyDiv w:val="1"/>
      <w:marLeft w:val="0"/>
      <w:marRight w:val="0"/>
      <w:marTop w:val="0"/>
      <w:marBottom w:val="0"/>
      <w:divBdr>
        <w:top w:val="none" w:sz="0" w:space="0" w:color="auto"/>
        <w:left w:val="none" w:sz="0" w:space="0" w:color="auto"/>
        <w:bottom w:val="none" w:sz="0" w:space="0" w:color="auto"/>
        <w:right w:val="none" w:sz="0" w:space="0" w:color="auto"/>
      </w:divBdr>
      <w:divsChild>
        <w:div w:id="1045059538">
          <w:marLeft w:val="640"/>
          <w:marRight w:val="0"/>
          <w:marTop w:val="0"/>
          <w:marBottom w:val="0"/>
          <w:divBdr>
            <w:top w:val="none" w:sz="0" w:space="0" w:color="auto"/>
            <w:left w:val="none" w:sz="0" w:space="0" w:color="auto"/>
            <w:bottom w:val="none" w:sz="0" w:space="0" w:color="auto"/>
            <w:right w:val="none" w:sz="0" w:space="0" w:color="auto"/>
          </w:divBdr>
        </w:div>
        <w:div w:id="1924025003">
          <w:marLeft w:val="640"/>
          <w:marRight w:val="0"/>
          <w:marTop w:val="0"/>
          <w:marBottom w:val="0"/>
          <w:divBdr>
            <w:top w:val="none" w:sz="0" w:space="0" w:color="auto"/>
            <w:left w:val="none" w:sz="0" w:space="0" w:color="auto"/>
            <w:bottom w:val="none" w:sz="0" w:space="0" w:color="auto"/>
            <w:right w:val="none" w:sz="0" w:space="0" w:color="auto"/>
          </w:divBdr>
        </w:div>
        <w:div w:id="273100507">
          <w:marLeft w:val="640"/>
          <w:marRight w:val="0"/>
          <w:marTop w:val="0"/>
          <w:marBottom w:val="0"/>
          <w:divBdr>
            <w:top w:val="none" w:sz="0" w:space="0" w:color="auto"/>
            <w:left w:val="none" w:sz="0" w:space="0" w:color="auto"/>
            <w:bottom w:val="none" w:sz="0" w:space="0" w:color="auto"/>
            <w:right w:val="none" w:sz="0" w:space="0" w:color="auto"/>
          </w:divBdr>
        </w:div>
        <w:div w:id="812062567">
          <w:marLeft w:val="640"/>
          <w:marRight w:val="0"/>
          <w:marTop w:val="0"/>
          <w:marBottom w:val="0"/>
          <w:divBdr>
            <w:top w:val="none" w:sz="0" w:space="0" w:color="auto"/>
            <w:left w:val="none" w:sz="0" w:space="0" w:color="auto"/>
            <w:bottom w:val="none" w:sz="0" w:space="0" w:color="auto"/>
            <w:right w:val="none" w:sz="0" w:space="0" w:color="auto"/>
          </w:divBdr>
        </w:div>
        <w:div w:id="977689633">
          <w:marLeft w:val="640"/>
          <w:marRight w:val="0"/>
          <w:marTop w:val="0"/>
          <w:marBottom w:val="0"/>
          <w:divBdr>
            <w:top w:val="none" w:sz="0" w:space="0" w:color="auto"/>
            <w:left w:val="none" w:sz="0" w:space="0" w:color="auto"/>
            <w:bottom w:val="none" w:sz="0" w:space="0" w:color="auto"/>
            <w:right w:val="none" w:sz="0" w:space="0" w:color="auto"/>
          </w:divBdr>
        </w:div>
        <w:div w:id="1865553107">
          <w:marLeft w:val="640"/>
          <w:marRight w:val="0"/>
          <w:marTop w:val="0"/>
          <w:marBottom w:val="0"/>
          <w:divBdr>
            <w:top w:val="none" w:sz="0" w:space="0" w:color="auto"/>
            <w:left w:val="none" w:sz="0" w:space="0" w:color="auto"/>
            <w:bottom w:val="none" w:sz="0" w:space="0" w:color="auto"/>
            <w:right w:val="none" w:sz="0" w:space="0" w:color="auto"/>
          </w:divBdr>
        </w:div>
        <w:div w:id="216627975">
          <w:marLeft w:val="640"/>
          <w:marRight w:val="0"/>
          <w:marTop w:val="0"/>
          <w:marBottom w:val="0"/>
          <w:divBdr>
            <w:top w:val="none" w:sz="0" w:space="0" w:color="auto"/>
            <w:left w:val="none" w:sz="0" w:space="0" w:color="auto"/>
            <w:bottom w:val="none" w:sz="0" w:space="0" w:color="auto"/>
            <w:right w:val="none" w:sz="0" w:space="0" w:color="auto"/>
          </w:divBdr>
        </w:div>
        <w:div w:id="822548675">
          <w:marLeft w:val="640"/>
          <w:marRight w:val="0"/>
          <w:marTop w:val="0"/>
          <w:marBottom w:val="0"/>
          <w:divBdr>
            <w:top w:val="none" w:sz="0" w:space="0" w:color="auto"/>
            <w:left w:val="none" w:sz="0" w:space="0" w:color="auto"/>
            <w:bottom w:val="none" w:sz="0" w:space="0" w:color="auto"/>
            <w:right w:val="none" w:sz="0" w:space="0" w:color="auto"/>
          </w:divBdr>
        </w:div>
        <w:div w:id="1459758627">
          <w:marLeft w:val="640"/>
          <w:marRight w:val="0"/>
          <w:marTop w:val="0"/>
          <w:marBottom w:val="0"/>
          <w:divBdr>
            <w:top w:val="none" w:sz="0" w:space="0" w:color="auto"/>
            <w:left w:val="none" w:sz="0" w:space="0" w:color="auto"/>
            <w:bottom w:val="none" w:sz="0" w:space="0" w:color="auto"/>
            <w:right w:val="none" w:sz="0" w:space="0" w:color="auto"/>
          </w:divBdr>
        </w:div>
        <w:div w:id="259265484">
          <w:marLeft w:val="640"/>
          <w:marRight w:val="0"/>
          <w:marTop w:val="0"/>
          <w:marBottom w:val="0"/>
          <w:divBdr>
            <w:top w:val="none" w:sz="0" w:space="0" w:color="auto"/>
            <w:left w:val="none" w:sz="0" w:space="0" w:color="auto"/>
            <w:bottom w:val="none" w:sz="0" w:space="0" w:color="auto"/>
            <w:right w:val="none" w:sz="0" w:space="0" w:color="auto"/>
          </w:divBdr>
        </w:div>
        <w:div w:id="450511203">
          <w:marLeft w:val="640"/>
          <w:marRight w:val="0"/>
          <w:marTop w:val="0"/>
          <w:marBottom w:val="0"/>
          <w:divBdr>
            <w:top w:val="none" w:sz="0" w:space="0" w:color="auto"/>
            <w:left w:val="none" w:sz="0" w:space="0" w:color="auto"/>
            <w:bottom w:val="none" w:sz="0" w:space="0" w:color="auto"/>
            <w:right w:val="none" w:sz="0" w:space="0" w:color="auto"/>
          </w:divBdr>
        </w:div>
        <w:div w:id="1056318640">
          <w:marLeft w:val="640"/>
          <w:marRight w:val="0"/>
          <w:marTop w:val="0"/>
          <w:marBottom w:val="0"/>
          <w:divBdr>
            <w:top w:val="none" w:sz="0" w:space="0" w:color="auto"/>
            <w:left w:val="none" w:sz="0" w:space="0" w:color="auto"/>
            <w:bottom w:val="none" w:sz="0" w:space="0" w:color="auto"/>
            <w:right w:val="none" w:sz="0" w:space="0" w:color="auto"/>
          </w:divBdr>
        </w:div>
        <w:div w:id="125050330">
          <w:marLeft w:val="640"/>
          <w:marRight w:val="0"/>
          <w:marTop w:val="0"/>
          <w:marBottom w:val="0"/>
          <w:divBdr>
            <w:top w:val="none" w:sz="0" w:space="0" w:color="auto"/>
            <w:left w:val="none" w:sz="0" w:space="0" w:color="auto"/>
            <w:bottom w:val="none" w:sz="0" w:space="0" w:color="auto"/>
            <w:right w:val="none" w:sz="0" w:space="0" w:color="auto"/>
          </w:divBdr>
        </w:div>
        <w:div w:id="274027052">
          <w:marLeft w:val="640"/>
          <w:marRight w:val="0"/>
          <w:marTop w:val="0"/>
          <w:marBottom w:val="0"/>
          <w:divBdr>
            <w:top w:val="none" w:sz="0" w:space="0" w:color="auto"/>
            <w:left w:val="none" w:sz="0" w:space="0" w:color="auto"/>
            <w:bottom w:val="none" w:sz="0" w:space="0" w:color="auto"/>
            <w:right w:val="none" w:sz="0" w:space="0" w:color="auto"/>
          </w:divBdr>
        </w:div>
        <w:div w:id="1307079932">
          <w:marLeft w:val="640"/>
          <w:marRight w:val="0"/>
          <w:marTop w:val="0"/>
          <w:marBottom w:val="0"/>
          <w:divBdr>
            <w:top w:val="none" w:sz="0" w:space="0" w:color="auto"/>
            <w:left w:val="none" w:sz="0" w:space="0" w:color="auto"/>
            <w:bottom w:val="none" w:sz="0" w:space="0" w:color="auto"/>
            <w:right w:val="none" w:sz="0" w:space="0" w:color="auto"/>
          </w:divBdr>
        </w:div>
        <w:div w:id="422797058">
          <w:marLeft w:val="640"/>
          <w:marRight w:val="0"/>
          <w:marTop w:val="0"/>
          <w:marBottom w:val="0"/>
          <w:divBdr>
            <w:top w:val="none" w:sz="0" w:space="0" w:color="auto"/>
            <w:left w:val="none" w:sz="0" w:space="0" w:color="auto"/>
            <w:bottom w:val="none" w:sz="0" w:space="0" w:color="auto"/>
            <w:right w:val="none" w:sz="0" w:space="0" w:color="auto"/>
          </w:divBdr>
        </w:div>
        <w:div w:id="1883859570">
          <w:marLeft w:val="640"/>
          <w:marRight w:val="0"/>
          <w:marTop w:val="0"/>
          <w:marBottom w:val="0"/>
          <w:divBdr>
            <w:top w:val="none" w:sz="0" w:space="0" w:color="auto"/>
            <w:left w:val="none" w:sz="0" w:space="0" w:color="auto"/>
            <w:bottom w:val="none" w:sz="0" w:space="0" w:color="auto"/>
            <w:right w:val="none" w:sz="0" w:space="0" w:color="auto"/>
          </w:divBdr>
        </w:div>
        <w:div w:id="1251886684">
          <w:marLeft w:val="640"/>
          <w:marRight w:val="0"/>
          <w:marTop w:val="0"/>
          <w:marBottom w:val="0"/>
          <w:divBdr>
            <w:top w:val="none" w:sz="0" w:space="0" w:color="auto"/>
            <w:left w:val="none" w:sz="0" w:space="0" w:color="auto"/>
            <w:bottom w:val="none" w:sz="0" w:space="0" w:color="auto"/>
            <w:right w:val="none" w:sz="0" w:space="0" w:color="auto"/>
          </w:divBdr>
        </w:div>
        <w:div w:id="1227180318">
          <w:marLeft w:val="640"/>
          <w:marRight w:val="0"/>
          <w:marTop w:val="0"/>
          <w:marBottom w:val="0"/>
          <w:divBdr>
            <w:top w:val="none" w:sz="0" w:space="0" w:color="auto"/>
            <w:left w:val="none" w:sz="0" w:space="0" w:color="auto"/>
            <w:bottom w:val="none" w:sz="0" w:space="0" w:color="auto"/>
            <w:right w:val="none" w:sz="0" w:space="0" w:color="auto"/>
          </w:divBdr>
        </w:div>
        <w:div w:id="881526309">
          <w:marLeft w:val="640"/>
          <w:marRight w:val="0"/>
          <w:marTop w:val="0"/>
          <w:marBottom w:val="0"/>
          <w:divBdr>
            <w:top w:val="none" w:sz="0" w:space="0" w:color="auto"/>
            <w:left w:val="none" w:sz="0" w:space="0" w:color="auto"/>
            <w:bottom w:val="none" w:sz="0" w:space="0" w:color="auto"/>
            <w:right w:val="none" w:sz="0" w:space="0" w:color="auto"/>
          </w:divBdr>
        </w:div>
        <w:div w:id="1314414036">
          <w:marLeft w:val="640"/>
          <w:marRight w:val="0"/>
          <w:marTop w:val="0"/>
          <w:marBottom w:val="0"/>
          <w:divBdr>
            <w:top w:val="none" w:sz="0" w:space="0" w:color="auto"/>
            <w:left w:val="none" w:sz="0" w:space="0" w:color="auto"/>
            <w:bottom w:val="none" w:sz="0" w:space="0" w:color="auto"/>
            <w:right w:val="none" w:sz="0" w:space="0" w:color="auto"/>
          </w:divBdr>
        </w:div>
        <w:div w:id="1266503370">
          <w:marLeft w:val="640"/>
          <w:marRight w:val="0"/>
          <w:marTop w:val="0"/>
          <w:marBottom w:val="0"/>
          <w:divBdr>
            <w:top w:val="none" w:sz="0" w:space="0" w:color="auto"/>
            <w:left w:val="none" w:sz="0" w:space="0" w:color="auto"/>
            <w:bottom w:val="none" w:sz="0" w:space="0" w:color="auto"/>
            <w:right w:val="none" w:sz="0" w:space="0" w:color="auto"/>
          </w:divBdr>
        </w:div>
        <w:div w:id="1121614008">
          <w:marLeft w:val="640"/>
          <w:marRight w:val="0"/>
          <w:marTop w:val="0"/>
          <w:marBottom w:val="0"/>
          <w:divBdr>
            <w:top w:val="none" w:sz="0" w:space="0" w:color="auto"/>
            <w:left w:val="none" w:sz="0" w:space="0" w:color="auto"/>
            <w:bottom w:val="none" w:sz="0" w:space="0" w:color="auto"/>
            <w:right w:val="none" w:sz="0" w:space="0" w:color="auto"/>
          </w:divBdr>
        </w:div>
        <w:div w:id="193856338">
          <w:marLeft w:val="640"/>
          <w:marRight w:val="0"/>
          <w:marTop w:val="0"/>
          <w:marBottom w:val="0"/>
          <w:divBdr>
            <w:top w:val="none" w:sz="0" w:space="0" w:color="auto"/>
            <w:left w:val="none" w:sz="0" w:space="0" w:color="auto"/>
            <w:bottom w:val="none" w:sz="0" w:space="0" w:color="auto"/>
            <w:right w:val="none" w:sz="0" w:space="0" w:color="auto"/>
          </w:divBdr>
        </w:div>
        <w:div w:id="1306857878">
          <w:marLeft w:val="640"/>
          <w:marRight w:val="0"/>
          <w:marTop w:val="0"/>
          <w:marBottom w:val="0"/>
          <w:divBdr>
            <w:top w:val="none" w:sz="0" w:space="0" w:color="auto"/>
            <w:left w:val="none" w:sz="0" w:space="0" w:color="auto"/>
            <w:bottom w:val="none" w:sz="0" w:space="0" w:color="auto"/>
            <w:right w:val="none" w:sz="0" w:space="0" w:color="auto"/>
          </w:divBdr>
        </w:div>
        <w:div w:id="1729692012">
          <w:marLeft w:val="640"/>
          <w:marRight w:val="0"/>
          <w:marTop w:val="0"/>
          <w:marBottom w:val="0"/>
          <w:divBdr>
            <w:top w:val="none" w:sz="0" w:space="0" w:color="auto"/>
            <w:left w:val="none" w:sz="0" w:space="0" w:color="auto"/>
            <w:bottom w:val="none" w:sz="0" w:space="0" w:color="auto"/>
            <w:right w:val="none" w:sz="0" w:space="0" w:color="auto"/>
          </w:divBdr>
        </w:div>
        <w:div w:id="284697165">
          <w:marLeft w:val="640"/>
          <w:marRight w:val="0"/>
          <w:marTop w:val="0"/>
          <w:marBottom w:val="0"/>
          <w:divBdr>
            <w:top w:val="none" w:sz="0" w:space="0" w:color="auto"/>
            <w:left w:val="none" w:sz="0" w:space="0" w:color="auto"/>
            <w:bottom w:val="none" w:sz="0" w:space="0" w:color="auto"/>
            <w:right w:val="none" w:sz="0" w:space="0" w:color="auto"/>
          </w:divBdr>
        </w:div>
        <w:div w:id="1068845198">
          <w:marLeft w:val="640"/>
          <w:marRight w:val="0"/>
          <w:marTop w:val="0"/>
          <w:marBottom w:val="0"/>
          <w:divBdr>
            <w:top w:val="none" w:sz="0" w:space="0" w:color="auto"/>
            <w:left w:val="none" w:sz="0" w:space="0" w:color="auto"/>
            <w:bottom w:val="none" w:sz="0" w:space="0" w:color="auto"/>
            <w:right w:val="none" w:sz="0" w:space="0" w:color="auto"/>
          </w:divBdr>
        </w:div>
        <w:div w:id="494301667">
          <w:marLeft w:val="640"/>
          <w:marRight w:val="0"/>
          <w:marTop w:val="0"/>
          <w:marBottom w:val="0"/>
          <w:divBdr>
            <w:top w:val="none" w:sz="0" w:space="0" w:color="auto"/>
            <w:left w:val="none" w:sz="0" w:space="0" w:color="auto"/>
            <w:bottom w:val="none" w:sz="0" w:space="0" w:color="auto"/>
            <w:right w:val="none" w:sz="0" w:space="0" w:color="auto"/>
          </w:divBdr>
        </w:div>
        <w:div w:id="976296737">
          <w:marLeft w:val="640"/>
          <w:marRight w:val="0"/>
          <w:marTop w:val="0"/>
          <w:marBottom w:val="0"/>
          <w:divBdr>
            <w:top w:val="none" w:sz="0" w:space="0" w:color="auto"/>
            <w:left w:val="none" w:sz="0" w:space="0" w:color="auto"/>
            <w:bottom w:val="none" w:sz="0" w:space="0" w:color="auto"/>
            <w:right w:val="none" w:sz="0" w:space="0" w:color="auto"/>
          </w:divBdr>
        </w:div>
      </w:divsChild>
    </w:div>
    <w:div w:id="1708145591">
      <w:bodyDiv w:val="1"/>
      <w:marLeft w:val="0"/>
      <w:marRight w:val="0"/>
      <w:marTop w:val="0"/>
      <w:marBottom w:val="0"/>
      <w:divBdr>
        <w:top w:val="none" w:sz="0" w:space="0" w:color="auto"/>
        <w:left w:val="none" w:sz="0" w:space="0" w:color="auto"/>
        <w:bottom w:val="none" w:sz="0" w:space="0" w:color="auto"/>
        <w:right w:val="none" w:sz="0" w:space="0" w:color="auto"/>
      </w:divBdr>
      <w:divsChild>
        <w:div w:id="1845627853">
          <w:marLeft w:val="640"/>
          <w:marRight w:val="0"/>
          <w:marTop w:val="0"/>
          <w:marBottom w:val="0"/>
          <w:divBdr>
            <w:top w:val="none" w:sz="0" w:space="0" w:color="auto"/>
            <w:left w:val="none" w:sz="0" w:space="0" w:color="auto"/>
            <w:bottom w:val="none" w:sz="0" w:space="0" w:color="auto"/>
            <w:right w:val="none" w:sz="0" w:space="0" w:color="auto"/>
          </w:divBdr>
        </w:div>
        <w:div w:id="883179482">
          <w:marLeft w:val="640"/>
          <w:marRight w:val="0"/>
          <w:marTop w:val="0"/>
          <w:marBottom w:val="0"/>
          <w:divBdr>
            <w:top w:val="none" w:sz="0" w:space="0" w:color="auto"/>
            <w:left w:val="none" w:sz="0" w:space="0" w:color="auto"/>
            <w:bottom w:val="none" w:sz="0" w:space="0" w:color="auto"/>
            <w:right w:val="none" w:sz="0" w:space="0" w:color="auto"/>
          </w:divBdr>
        </w:div>
        <w:div w:id="54357578">
          <w:marLeft w:val="640"/>
          <w:marRight w:val="0"/>
          <w:marTop w:val="0"/>
          <w:marBottom w:val="0"/>
          <w:divBdr>
            <w:top w:val="none" w:sz="0" w:space="0" w:color="auto"/>
            <w:left w:val="none" w:sz="0" w:space="0" w:color="auto"/>
            <w:bottom w:val="none" w:sz="0" w:space="0" w:color="auto"/>
            <w:right w:val="none" w:sz="0" w:space="0" w:color="auto"/>
          </w:divBdr>
        </w:div>
        <w:div w:id="162476326">
          <w:marLeft w:val="640"/>
          <w:marRight w:val="0"/>
          <w:marTop w:val="0"/>
          <w:marBottom w:val="0"/>
          <w:divBdr>
            <w:top w:val="none" w:sz="0" w:space="0" w:color="auto"/>
            <w:left w:val="none" w:sz="0" w:space="0" w:color="auto"/>
            <w:bottom w:val="none" w:sz="0" w:space="0" w:color="auto"/>
            <w:right w:val="none" w:sz="0" w:space="0" w:color="auto"/>
          </w:divBdr>
        </w:div>
        <w:div w:id="690183783">
          <w:marLeft w:val="640"/>
          <w:marRight w:val="0"/>
          <w:marTop w:val="0"/>
          <w:marBottom w:val="0"/>
          <w:divBdr>
            <w:top w:val="none" w:sz="0" w:space="0" w:color="auto"/>
            <w:left w:val="none" w:sz="0" w:space="0" w:color="auto"/>
            <w:bottom w:val="none" w:sz="0" w:space="0" w:color="auto"/>
            <w:right w:val="none" w:sz="0" w:space="0" w:color="auto"/>
          </w:divBdr>
        </w:div>
        <w:div w:id="116685552">
          <w:marLeft w:val="640"/>
          <w:marRight w:val="0"/>
          <w:marTop w:val="0"/>
          <w:marBottom w:val="0"/>
          <w:divBdr>
            <w:top w:val="none" w:sz="0" w:space="0" w:color="auto"/>
            <w:left w:val="none" w:sz="0" w:space="0" w:color="auto"/>
            <w:bottom w:val="none" w:sz="0" w:space="0" w:color="auto"/>
            <w:right w:val="none" w:sz="0" w:space="0" w:color="auto"/>
          </w:divBdr>
        </w:div>
        <w:div w:id="249122536">
          <w:marLeft w:val="640"/>
          <w:marRight w:val="0"/>
          <w:marTop w:val="0"/>
          <w:marBottom w:val="0"/>
          <w:divBdr>
            <w:top w:val="none" w:sz="0" w:space="0" w:color="auto"/>
            <w:left w:val="none" w:sz="0" w:space="0" w:color="auto"/>
            <w:bottom w:val="none" w:sz="0" w:space="0" w:color="auto"/>
            <w:right w:val="none" w:sz="0" w:space="0" w:color="auto"/>
          </w:divBdr>
        </w:div>
        <w:div w:id="682321212">
          <w:marLeft w:val="640"/>
          <w:marRight w:val="0"/>
          <w:marTop w:val="0"/>
          <w:marBottom w:val="0"/>
          <w:divBdr>
            <w:top w:val="none" w:sz="0" w:space="0" w:color="auto"/>
            <w:left w:val="none" w:sz="0" w:space="0" w:color="auto"/>
            <w:bottom w:val="none" w:sz="0" w:space="0" w:color="auto"/>
            <w:right w:val="none" w:sz="0" w:space="0" w:color="auto"/>
          </w:divBdr>
        </w:div>
        <w:div w:id="1180238816">
          <w:marLeft w:val="640"/>
          <w:marRight w:val="0"/>
          <w:marTop w:val="0"/>
          <w:marBottom w:val="0"/>
          <w:divBdr>
            <w:top w:val="none" w:sz="0" w:space="0" w:color="auto"/>
            <w:left w:val="none" w:sz="0" w:space="0" w:color="auto"/>
            <w:bottom w:val="none" w:sz="0" w:space="0" w:color="auto"/>
            <w:right w:val="none" w:sz="0" w:space="0" w:color="auto"/>
          </w:divBdr>
        </w:div>
        <w:div w:id="347416815">
          <w:marLeft w:val="640"/>
          <w:marRight w:val="0"/>
          <w:marTop w:val="0"/>
          <w:marBottom w:val="0"/>
          <w:divBdr>
            <w:top w:val="none" w:sz="0" w:space="0" w:color="auto"/>
            <w:left w:val="none" w:sz="0" w:space="0" w:color="auto"/>
            <w:bottom w:val="none" w:sz="0" w:space="0" w:color="auto"/>
            <w:right w:val="none" w:sz="0" w:space="0" w:color="auto"/>
          </w:divBdr>
        </w:div>
        <w:div w:id="1975862886">
          <w:marLeft w:val="640"/>
          <w:marRight w:val="0"/>
          <w:marTop w:val="0"/>
          <w:marBottom w:val="0"/>
          <w:divBdr>
            <w:top w:val="none" w:sz="0" w:space="0" w:color="auto"/>
            <w:left w:val="none" w:sz="0" w:space="0" w:color="auto"/>
            <w:bottom w:val="none" w:sz="0" w:space="0" w:color="auto"/>
            <w:right w:val="none" w:sz="0" w:space="0" w:color="auto"/>
          </w:divBdr>
        </w:div>
        <w:div w:id="559099318">
          <w:marLeft w:val="640"/>
          <w:marRight w:val="0"/>
          <w:marTop w:val="0"/>
          <w:marBottom w:val="0"/>
          <w:divBdr>
            <w:top w:val="none" w:sz="0" w:space="0" w:color="auto"/>
            <w:left w:val="none" w:sz="0" w:space="0" w:color="auto"/>
            <w:bottom w:val="none" w:sz="0" w:space="0" w:color="auto"/>
            <w:right w:val="none" w:sz="0" w:space="0" w:color="auto"/>
          </w:divBdr>
        </w:div>
        <w:div w:id="1774938979">
          <w:marLeft w:val="640"/>
          <w:marRight w:val="0"/>
          <w:marTop w:val="0"/>
          <w:marBottom w:val="0"/>
          <w:divBdr>
            <w:top w:val="none" w:sz="0" w:space="0" w:color="auto"/>
            <w:left w:val="none" w:sz="0" w:space="0" w:color="auto"/>
            <w:bottom w:val="none" w:sz="0" w:space="0" w:color="auto"/>
            <w:right w:val="none" w:sz="0" w:space="0" w:color="auto"/>
          </w:divBdr>
        </w:div>
        <w:div w:id="673993475">
          <w:marLeft w:val="640"/>
          <w:marRight w:val="0"/>
          <w:marTop w:val="0"/>
          <w:marBottom w:val="0"/>
          <w:divBdr>
            <w:top w:val="none" w:sz="0" w:space="0" w:color="auto"/>
            <w:left w:val="none" w:sz="0" w:space="0" w:color="auto"/>
            <w:bottom w:val="none" w:sz="0" w:space="0" w:color="auto"/>
            <w:right w:val="none" w:sz="0" w:space="0" w:color="auto"/>
          </w:divBdr>
        </w:div>
        <w:div w:id="844393892">
          <w:marLeft w:val="640"/>
          <w:marRight w:val="0"/>
          <w:marTop w:val="0"/>
          <w:marBottom w:val="0"/>
          <w:divBdr>
            <w:top w:val="none" w:sz="0" w:space="0" w:color="auto"/>
            <w:left w:val="none" w:sz="0" w:space="0" w:color="auto"/>
            <w:bottom w:val="none" w:sz="0" w:space="0" w:color="auto"/>
            <w:right w:val="none" w:sz="0" w:space="0" w:color="auto"/>
          </w:divBdr>
        </w:div>
        <w:div w:id="1625963446">
          <w:marLeft w:val="640"/>
          <w:marRight w:val="0"/>
          <w:marTop w:val="0"/>
          <w:marBottom w:val="0"/>
          <w:divBdr>
            <w:top w:val="none" w:sz="0" w:space="0" w:color="auto"/>
            <w:left w:val="none" w:sz="0" w:space="0" w:color="auto"/>
            <w:bottom w:val="none" w:sz="0" w:space="0" w:color="auto"/>
            <w:right w:val="none" w:sz="0" w:space="0" w:color="auto"/>
          </w:divBdr>
        </w:div>
        <w:div w:id="171917465">
          <w:marLeft w:val="640"/>
          <w:marRight w:val="0"/>
          <w:marTop w:val="0"/>
          <w:marBottom w:val="0"/>
          <w:divBdr>
            <w:top w:val="none" w:sz="0" w:space="0" w:color="auto"/>
            <w:left w:val="none" w:sz="0" w:space="0" w:color="auto"/>
            <w:bottom w:val="none" w:sz="0" w:space="0" w:color="auto"/>
            <w:right w:val="none" w:sz="0" w:space="0" w:color="auto"/>
          </w:divBdr>
        </w:div>
        <w:div w:id="717359191">
          <w:marLeft w:val="640"/>
          <w:marRight w:val="0"/>
          <w:marTop w:val="0"/>
          <w:marBottom w:val="0"/>
          <w:divBdr>
            <w:top w:val="none" w:sz="0" w:space="0" w:color="auto"/>
            <w:left w:val="none" w:sz="0" w:space="0" w:color="auto"/>
            <w:bottom w:val="none" w:sz="0" w:space="0" w:color="auto"/>
            <w:right w:val="none" w:sz="0" w:space="0" w:color="auto"/>
          </w:divBdr>
        </w:div>
        <w:div w:id="927810671">
          <w:marLeft w:val="640"/>
          <w:marRight w:val="0"/>
          <w:marTop w:val="0"/>
          <w:marBottom w:val="0"/>
          <w:divBdr>
            <w:top w:val="none" w:sz="0" w:space="0" w:color="auto"/>
            <w:left w:val="none" w:sz="0" w:space="0" w:color="auto"/>
            <w:bottom w:val="none" w:sz="0" w:space="0" w:color="auto"/>
            <w:right w:val="none" w:sz="0" w:space="0" w:color="auto"/>
          </w:divBdr>
        </w:div>
        <w:div w:id="1714580202">
          <w:marLeft w:val="640"/>
          <w:marRight w:val="0"/>
          <w:marTop w:val="0"/>
          <w:marBottom w:val="0"/>
          <w:divBdr>
            <w:top w:val="none" w:sz="0" w:space="0" w:color="auto"/>
            <w:left w:val="none" w:sz="0" w:space="0" w:color="auto"/>
            <w:bottom w:val="none" w:sz="0" w:space="0" w:color="auto"/>
            <w:right w:val="none" w:sz="0" w:space="0" w:color="auto"/>
          </w:divBdr>
        </w:div>
        <w:div w:id="884488582">
          <w:marLeft w:val="640"/>
          <w:marRight w:val="0"/>
          <w:marTop w:val="0"/>
          <w:marBottom w:val="0"/>
          <w:divBdr>
            <w:top w:val="none" w:sz="0" w:space="0" w:color="auto"/>
            <w:left w:val="none" w:sz="0" w:space="0" w:color="auto"/>
            <w:bottom w:val="none" w:sz="0" w:space="0" w:color="auto"/>
            <w:right w:val="none" w:sz="0" w:space="0" w:color="auto"/>
          </w:divBdr>
        </w:div>
        <w:div w:id="1470171696">
          <w:marLeft w:val="640"/>
          <w:marRight w:val="0"/>
          <w:marTop w:val="0"/>
          <w:marBottom w:val="0"/>
          <w:divBdr>
            <w:top w:val="none" w:sz="0" w:space="0" w:color="auto"/>
            <w:left w:val="none" w:sz="0" w:space="0" w:color="auto"/>
            <w:bottom w:val="none" w:sz="0" w:space="0" w:color="auto"/>
            <w:right w:val="none" w:sz="0" w:space="0" w:color="auto"/>
          </w:divBdr>
        </w:div>
        <w:div w:id="496264250">
          <w:marLeft w:val="640"/>
          <w:marRight w:val="0"/>
          <w:marTop w:val="0"/>
          <w:marBottom w:val="0"/>
          <w:divBdr>
            <w:top w:val="none" w:sz="0" w:space="0" w:color="auto"/>
            <w:left w:val="none" w:sz="0" w:space="0" w:color="auto"/>
            <w:bottom w:val="none" w:sz="0" w:space="0" w:color="auto"/>
            <w:right w:val="none" w:sz="0" w:space="0" w:color="auto"/>
          </w:divBdr>
        </w:div>
        <w:div w:id="386418076">
          <w:marLeft w:val="640"/>
          <w:marRight w:val="0"/>
          <w:marTop w:val="0"/>
          <w:marBottom w:val="0"/>
          <w:divBdr>
            <w:top w:val="none" w:sz="0" w:space="0" w:color="auto"/>
            <w:left w:val="none" w:sz="0" w:space="0" w:color="auto"/>
            <w:bottom w:val="none" w:sz="0" w:space="0" w:color="auto"/>
            <w:right w:val="none" w:sz="0" w:space="0" w:color="auto"/>
          </w:divBdr>
        </w:div>
        <w:div w:id="798256144">
          <w:marLeft w:val="640"/>
          <w:marRight w:val="0"/>
          <w:marTop w:val="0"/>
          <w:marBottom w:val="0"/>
          <w:divBdr>
            <w:top w:val="none" w:sz="0" w:space="0" w:color="auto"/>
            <w:left w:val="none" w:sz="0" w:space="0" w:color="auto"/>
            <w:bottom w:val="none" w:sz="0" w:space="0" w:color="auto"/>
            <w:right w:val="none" w:sz="0" w:space="0" w:color="auto"/>
          </w:divBdr>
        </w:div>
        <w:div w:id="1940287145">
          <w:marLeft w:val="640"/>
          <w:marRight w:val="0"/>
          <w:marTop w:val="0"/>
          <w:marBottom w:val="0"/>
          <w:divBdr>
            <w:top w:val="none" w:sz="0" w:space="0" w:color="auto"/>
            <w:left w:val="none" w:sz="0" w:space="0" w:color="auto"/>
            <w:bottom w:val="none" w:sz="0" w:space="0" w:color="auto"/>
            <w:right w:val="none" w:sz="0" w:space="0" w:color="auto"/>
          </w:divBdr>
        </w:div>
        <w:div w:id="909461220">
          <w:marLeft w:val="640"/>
          <w:marRight w:val="0"/>
          <w:marTop w:val="0"/>
          <w:marBottom w:val="0"/>
          <w:divBdr>
            <w:top w:val="none" w:sz="0" w:space="0" w:color="auto"/>
            <w:left w:val="none" w:sz="0" w:space="0" w:color="auto"/>
            <w:bottom w:val="none" w:sz="0" w:space="0" w:color="auto"/>
            <w:right w:val="none" w:sz="0" w:space="0" w:color="auto"/>
          </w:divBdr>
        </w:div>
        <w:div w:id="37898969">
          <w:marLeft w:val="640"/>
          <w:marRight w:val="0"/>
          <w:marTop w:val="0"/>
          <w:marBottom w:val="0"/>
          <w:divBdr>
            <w:top w:val="none" w:sz="0" w:space="0" w:color="auto"/>
            <w:left w:val="none" w:sz="0" w:space="0" w:color="auto"/>
            <w:bottom w:val="none" w:sz="0" w:space="0" w:color="auto"/>
            <w:right w:val="none" w:sz="0" w:space="0" w:color="auto"/>
          </w:divBdr>
        </w:div>
        <w:div w:id="1899851969">
          <w:marLeft w:val="640"/>
          <w:marRight w:val="0"/>
          <w:marTop w:val="0"/>
          <w:marBottom w:val="0"/>
          <w:divBdr>
            <w:top w:val="none" w:sz="0" w:space="0" w:color="auto"/>
            <w:left w:val="none" w:sz="0" w:space="0" w:color="auto"/>
            <w:bottom w:val="none" w:sz="0" w:space="0" w:color="auto"/>
            <w:right w:val="none" w:sz="0" w:space="0" w:color="auto"/>
          </w:divBdr>
        </w:div>
        <w:div w:id="1841387188">
          <w:marLeft w:val="640"/>
          <w:marRight w:val="0"/>
          <w:marTop w:val="0"/>
          <w:marBottom w:val="0"/>
          <w:divBdr>
            <w:top w:val="none" w:sz="0" w:space="0" w:color="auto"/>
            <w:left w:val="none" w:sz="0" w:space="0" w:color="auto"/>
            <w:bottom w:val="none" w:sz="0" w:space="0" w:color="auto"/>
            <w:right w:val="none" w:sz="0" w:space="0" w:color="auto"/>
          </w:divBdr>
        </w:div>
      </w:divsChild>
    </w:div>
    <w:div w:id="1710960113">
      <w:bodyDiv w:val="1"/>
      <w:marLeft w:val="0"/>
      <w:marRight w:val="0"/>
      <w:marTop w:val="0"/>
      <w:marBottom w:val="0"/>
      <w:divBdr>
        <w:top w:val="none" w:sz="0" w:space="0" w:color="auto"/>
        <w:left w:val="none" w:sz="0" w:space="0" w:color="auto"/>
        <w:bottom w:val="none" w:sz="0" w:space="0" w:color="auto"/>
        <w:right w:val="none" w:sz="0" w:space="0" w:color="auto"/>
      </w:divBdr>
      <w:divsChild>
        <w:div w:id="1360474850">
          <w:marLeft w:val="640"/>
          <w:marRight w:val="0"/>
          <w:marTop w:val="0"/>
          <w:marBottom w:val="0"/>
          <w:divBdr>
            <w:top w:val="none" w:sz="0" w:space="0" w:color="auto"/>
            <w:left w:val="none" w:sz="0" w:space="0" w:color="auto"/>
            <w:bottom w:val="none" w:sz="0" w:space="0" w:color="auto"/>
            <w:right w:val="none" w:sz="0" w:space="0" w:color="auto"/>
          </w:divBdr>
        </w:div>
        <w:div w:id="607783117">
          <w:marLeft w:val="640"/>
          <w:marRight w:val="0"/>
          <w:marTop w:val="0"/>
          <w:marBottom w:val="0"/>
          <w:divBdr>
            <w:top w:val="none" w:sz="0" w:space="0" w:color="auto"/>
            <w:left w:val="none" w:sz="0" w:space="0" w:color="auto"/>
            <w:bottom w:val="none" w:sz="0" w:space="0" w:color="auto"/>
            <w:right w:val="none" w:sz="0" w:space="0" w:color="auto"/>
          </w:divBdr>
        </w:div>
        <w:div w:id="1517422621">
          <w:marLeft w:val="640"/>
          <w:marRight w:val="0"/>
          <w:marTop w:val="0"/>
          <w:marBottom w:val="0"/>
          <w:divBdr>
            <w:top w:val="none" w:sz="0" w:space="0" w:color="auto"/>
            <w:left w:val="none" w:sz="0" w:space="0" w:color="auto"/>
            <w:bottom w:val="none" w:sz="0" w:space="0" w:color="auto"/>
            <w:right w:val="none" w:sz="0" w:space="0" w:color="auto"/>
          </w:divBdr>
        </w:div>
        <w:div w:id="810707239">
          <w:marLeft w:val="640"/>
          <w:marRight w:val="0"/>
          <w:marTop w:val="0"/>
          <w:marBottom w:val="0"/>
          <w:divBdr>
            <w:top w:val="none" w:sz="0" w:space="0" w:color="auto"/>
            <w:left w:val="none" w:sz="0" w:space="0" w:color="auto"/>
            <w:bottom w:val="none" w:sz="0" w:space="0" w:color="auto"/>
            <w:right w:val="none" w:sz="0" w:space="0" w:color="auto"/>
          </w:divBdr>
        </w:div>
        <w:div w:id="668869686">
          <w:marLeft w:val="640"/>
          <w:marRight w:val="0"/>
          <w:marTop w:val="0"/>
          <w:marBottom w:val="0"/>
          <w:divBdr>
            <w:top w:val="none" w:sz="0" w:space="0" w:color="auto"/>
            <w:left w:val="none" w:sz="0" w:space="0" w:color="auto"/>
            <w:bottom w:val="none" w:sz="0" w:space="0" w:color="auto"/>
            <w:right w:val="none" w:sz="0" w:space="0" w:color="auto"/>
          </w:divBdr>
        </w:div>
        <w:div w:id="1572502335">
          <w:marLeft w:val="640"/>
          <w:marRight w:val="0"/>
          <w:marTop w:val="0"/>
          <w:marBottom w:val="0"/>
          <w:divBdr>
            <w:top w:val="none" w:sz="0" w:space="0" w:color="auto"/>
            <w:left w:val="none" w:sz="0" w:space="0" w:color="auto"/>
            <w:bottom w:val="none" w:sz="0" w:space="0" w:color="auto"/>
            <w:right w:val="none" w:sz="0" w:space="0" w:color="auto"/>
          </w:divBdr>
        </w:div>
        <w:div w:id="1796869417">
          <w:marLeft w:val="640"/>
          <w:marRight w:val="0"/>
          <w:marTop w:val="0"/>
          <w:marBottom w:val="0"/>
          <w:divBdr>
            <w:top w:val="none" w:sz="0" w:space="0" w:color="auto"/>
            <w:left w:val="none" w:sz="0" w:space="0" w:color="auto"/>
            <w:bottom w:val="none" w:sz="0" w:space="0" w:color="auto"/>
            <w:right w:val="none" w:sz="0" w:space="0" w:color="auto"/>
          </w:divBdr>
        </w:div>
        <w:div w:id="2144421390">
          <w:marLeft w:val="640"/>
          <w:marRight w:val="0"/>
          <w:marTop w:val="0"/>
          <w:marBottom w:val="0"/>
          <w:divBdr>
            <w:top w:val="none" w:sz="0" w:space="0" w:color="auto"/>
            <w:left w:val="none" w:sz="0" w:space="0" w:color="auto"/>
            <w:bottom w:val="none" w:sz="0" w:space="0" w:color="auto"/>
            <w:right w:val="none" w:sz="0" w:space="0" w:color="auto"/>
          </w:divBdr>
        </w:div>
        <w:div w:id="199326333">
          <w:marLeft w:val="640"/>
          <w:marRight w:val="0"/>
          <w:marTop w:val="0"/>
          <w:marBottom w:val="0"/>
          <w:divBdr>
            <w:top w:val="none" w:sz="0" w:space="0" w:color="auto"/>
            <w:left w:val="none" w:sz="0" w:space="0" w:color="auto"/>
            <w:bottom w:val="none" w:sz="0" w:space="0" w:color="auto"/>
            <w:right w:val="none" w:sz="0" w:space="0" w:color="auto"/>
          </w:divBdr>
        </w:div>
        <w:div w:id="339550325">
          <w:marLeft w:val="640"/>
          <w:marRight w:val="0"/>
          <w:marTop w:val="0"/>
          <w:marBottom w:val="0"/>
          <w:divBdr>
            <w:top w:val="none" w:sz="0" w:space="0" w:color="auto"/>
            <w:left w:val="none" w:sz="0" w:space="0" w:color="auto"/>
            <w:bottom w:val="none" w:sz="0" w:space="0" w:color="auto"/>
            <w:right w:val="none" w:sz="0" w:space="0" w:color="auto"/>
          </w:divBdr>
        </w:div>
        <w:div w:id="873687224">
          <w:marLeft w:val="640"/>
          <w:marRight w:val="0"/>
          <w:marTop w:val="0"/>
          <w:marBottom w:val="0"/>
          <w:divBdr>
            <w:top w:val="none" w:sz="0" w:space="0" w:color="auto"/>
            <w:left w:val="none" w:sz="0" w:space="0" w:color="auto"/>
            <w:bottom w:val="none" w:sz="0" w:space="0" w:color="auto"/>
            <w:right w:val="none" w:sz="0" w:space="0" w:color="auto"/>
          </w:divBdr>
        </w:div>
        <w:div w:id="323709163">
          <w:marLeft w:val="640"/>
          <w:marRight w:val="0"/>
          <w:marTop w:val="0"/>
          <w:marBottom w:val="0"/>
          <w:divBdr>
            <w:top w:val="none" w:sz="0" w:space="0" w:color="auto"/>
            <w:left w:val="none" w:sz="0" w:space="0" w:color="auto"/>
            <w:bottom w:val="none" w:sz="0" w:space="0" w:color="auto"/>
            <w:right w:val="none" w:sz="0" w:space="0" w:color="auto"/>
          </w:divBdr>
        </w:div>
        <w:div w:id="862135133">
          <w:marLeft w:val="640"/>
          <w:marRight w:val="0"/>
          <w:marTop w:val="0"/>
          <w:marBottom w:val="0"/>
          <w:divBdr>
            <w:top w:val="none" w:sz="0" w:space="0" w:color="auto"/>
            <w:left w:val="none" w:sz="0" w:space="0" w:color="auto"/>
            <w:bottom w:val="none" w:sz="0" w:space="0" w:color="auto"/>
            <w:right w:val="none" w:sz="0" w:space="0" w:color="auto"/>
          </w:divBdr>
        </w:div>
        <w:div w:id="1961452795">
          <w:marLeft w:val="640"/>
          <w:marRight w:val="0"/>
          <w:marTop w:val="0"/>
          <w:marBottom w:val="0"/>
          <w:divBdr>
            <w:top w:val="none" w:sz="0" w:space="0" w:color="auto"/>
            <w:left w:val="none" w:sz="0" w:space="0" w:color="auto"/>
            <w:bottom w:val="none" w:sz="0" w:space="0" w:color="auto"/>
            <w:right w:val="none" w:sz="0" w:space="0" w:color="auto"/>
          </w:divBdr>
        </w:div>
        <w:div w:id="359358848">
          <w:marLeft w:val="640"/>
          <w:marRight w:val="0"/>
          <w:marTop w:val="0"/>
          <w:marBottom w:val="0"/>
          <w:divBdr>
            <w:top w:val="none" w:sz="0" w:space="0" w:color="auto"/>
            <w:left w:val="none" w:sz="0" w:space="0" w:color="auto"/>
            <w:bottom w:val="none" w:sz="0" w:space="0" w:color="auto"/>
            <w:right w:val="none" w:sz="0" w:space="0" w:color="auto"/>
          </w:divBdr>
        </w:div>
        <w:div w:id="1427463411">
          <w:marLeft w:val="640"/>
          <w:marRight w:val="0"/>
          <w:marTop w:val="0"/>
          <w:marBottom w:val="0"/>
          <w:divBdr>
            <w:top w:val="none" w:sz="0" w:space="0" w:color="auto"/>
            <w:left w:val="none" w:sz="0" w:space="0" w:color="auto"/>
            <w:bottom w:val="none" w:sz="0" w:space="0" w:color="auto"/>
            <w:right w:val="none" w:sz="0" w:space="0" w:color="auto"/>
          </w:divBdr>
        </w:div>
        <w:div w:id="1417047471">
          <w:marLeft w:val="640"/>
          <w:marRight w:val="0"/>
          <w:marTop w:val="0"/>
          <w:marBottom w:val="0"/>
          <w:divBdr>
            <w:top w:val="none" w:sz="0" w:space="0" w:color="auto"/>
            <w:left w:val="none" w:sz="0" w:space="0" w:color="auto"/>
            <w:bottom w:val="none" w:sz="0" w:space="0" w:color="auto"/>
            <w:right w:val="none" w:sz="0" w:space="0" w:color="auto"/>
          </w:divBdr>
        </w:div>
        <w:div w:id="1843928440">
          <w:marLeft w:val="640"/>
          <w:marRight w:val="0"/>
          <w:marTop w:val="0"/>
          <w:marBottom w:val="0"/>
          <w:divBdr>
            <w:top w:val="none" w:sz="0" w:space="0" w:color="auto"/>
            <w:left w:val="none" w:sz="0" w:space="0" w:color="auto"/>
            <w:bottom w:val="none" w:sz="0" w:space="0" w:color="auto"/>
            <w:right w:val="none" w:sz="0" w:space="0" w:color="auto"/>
          </w:divBdr>
        </w:div>
        <w:div w:id="1224872246">
          <w:marLeft w:val="640"/>
          <w:marRight w:val="0"/>
          <w:marTop w:val="0"/>
          <w:marBottom w:val="0"/>
          <w:divBdr>
            <w:top w:val="none" w:sz="0" w:space="0" w:color="auto"/>
            <w:left w:val="none" w:sz="0" w:space="0" w:color="auto"/>
            <w:bottom w:val="none" w:sz="0" w:space="0" w:color="auto"/>
            <w:right w:val="none" w:sz="0" w:space="0" w:color="auto"/>
          </w:divBdr>
        </w:div>
        <w:div w:id="1255289040">
          <w:marLeft w:val="640"/>
          <w:marRight w:val="0"/>
          <w:marTop w:val="0"/>
          <w:marBottom w:val="0"/>
          <w:divBdr>
            <w:top w:val="none" w:sz="0" w:space="0" w:color="auto"/>
            <w:left w:val="none" w:sz="0" w:space="0" w:color="auto"/>
            <w:bottom w:val="none" w:sz="0" w:space="0" w:color="auto"/>
            <w:right w:val="none" w:sz="0" w:space="0" w:color="auto"/>
          </w:divBdr>
        </w:div>
        <w:div w:id="1343387584">
          <w:marLeft w:val="640"/>
          <w:marRight w:val="0"/>
          <w:marTop w:val="0"/>
          <w:marBottom w:val="0"/>
          <w:divBdr>
            <w:top w:val="none" w:sz="0" w:space="0" w:color="auto"/>
            <w:left w:val="none" w:sz="0" w:space="0" w:color="auto"/>
            <w:bottom w:val="none" w:sz="0" w:space="0" w:color="auto"/>
            <w:right w:val="none" w:sz="0" w:space="0" w:color="auto"/>
          </w:divBdr>
        </w:div>
        <w:div w:id="1356886455">
          <w:marLeft w:val="640"/>
          <w:marRight w:val="0"/>
          <w:marTop w:val="0"/>
          <w:marBottom w:val="0"/>
          <w:divBdr>
            <w:top w:val="none" w:sz="0" w:space="0" w:color="auto"/>
            <w:left w:val="none" w:sz="0" w:space="0" w:color="auto"/>
            <w:bottom w:val="none" w:sz="0" w:space="0" w:color="auto"/>
            <w:right w:val="none" w:sz="0" w:space="0" w:color="auto"/>
          </w:divBdr>
        </w:div>
        <w:div w:id="1751349646">
          <w:marLeft w:val="640"/>
          <w:marRight w:val="0"/>
          <w:marTop w:val="0"/>
          <w:marBottom w:val="0"/>
          <w:divBdr>
            <w:top w:val="none" w:sz="0" w:space="0" w:color="auto"/>
            <w:left w:val="none" w:sz="0" w:space="0" w:color="auto"/>
            <w:bottom w:val="none" w:sz="0" w:space="0" w:color="auto"/>
            <w:right w:val="none" w:sz="0" w:space="0" w:color="auto"/>
          </w:divBdr>
        </w:div>
        <w:div w:id="1529954275">
          <w:marLeft w:val="640"/>
          <w:marRight w:val="0"/>
          <w:marTop w:val="0"/>
          <w:marBottom w:val="0"/>
          <w:divBdr>
            <w:top w:val="none" w:sz="0" w:space="0" w:color="auto"/>
            <w:left w:val="none" w:sz="0" w:space="0" w:color="auto"/>
            <w:bottom w:val="none" w:sz="0" w:space="0" w:color="auto"/>
            <w:right w:val="none" w:sz="0" w:space="0" w:color="auto"/>
          </w:divBdr>
        </w:div>
        <w:div w:id="1434279635">
          <w:marLeft w:val="640"/>
          <w:marRight w:val="0"/>
          <w:marTop w:val="0"/>
          <w:marBottom w:val="0"/>
          <w:divBdr>
            <w:top w:val="none" w:sz="0" w:space="0" w:color="auto"/>
            <w:left w:val="none" w:sz="0" w:space="0" w:color="auto"/>
            <w:bottom w:val="none" w:sz="0" w:space="0" w:color="auto"/>
            <w:right w:val="none" w:sz="0" w:space="0" w:color="auto"/>
          </w:divBdr>
        </w:div>
        <w:div w:id="1301232438">
          <w:marLeft w:val="640"/>
          <w:marRight w:val="0"/>
          <w:marTop w:val="0"/>
          <w:marBottom w:val="0"/>
          <w:divBdr>
            <w:top w:val="none" w:sz="0" w:space="0" w:color="auto"/>
            <w:left w:val="none" w:sz="0" w:space="0" w:color="auto"/>
            <w:bottom w:val="none" w:sz="0" w:space="0" w:color="auto"/>
            <w:right w:val="none" w:sz="0" w:space="0" w:color="auto"/>
          </w:divBdr>
        </w:div>
        <w:div w:id="1718508188">
          <w:marLeft w:val="640"/>
          <w:marRight w:val="0"/>
          <w:marTop w:val="0"/>
          <w:marBottom w:val="0"/>
          <w:divBdr>
            <w:top w:val="none" w:sz="0" w:space="0" w:color="auto"/>
            <w:left w:val="none" w:sz="0" w:space="0" w:color="auto"/>
            <w:bottom w:val="none" w:sz="0" w:space="0" w:color="auto"/>
            <w:right w:val="none" w:sz="0" w:space="0" w:color="auto"/>
          </w:divBdr>
        </w:div>
        <w:div w:id="1771853435">
          <w:marLeft w:val="640"/>
          <w:marRight w:val="0"/>
          <w:marTop w:val="0"/>
          <w:marBottom w:val="0"/>
          <w:divBdr>
            <w:top w:val="none" w:sz="0" w:space="0" w:color="auto"/>
            <w:left w:val="none" w:sz="0" w:space="0" w:color="auto"/>
            <w:bottom w:val="none" w:sz="0" w:space="0" w:color="auto"/>
            <w:right w:val="none" w:sz="0" w:space="0" w:color="auto"/>
          </w:divBdr>
        </w:div>
        <w:div w:id="611715250">
          <w:marLeft w:val="640"/>
          <w:marRight w:val="0"/>
          <w:marTop w:val="0"/>
          <w:marBottom w:val="0"/>
          <w:divBdr>
            <w:top w:val="none" w:sz="0" w:space="0" w:color="auto"/>
            <w:left w:val="none" w:sz="0" w:space="0" w:color="auto"/>
            <w:bottom w:val="none" w:sz="0" w:space="0" w:color="auto"/>
            <w:right w:val="none" w:sz="0" w:space="0" w:color="auto"/>
          </w:divBdr>
        </w:div>
      </w:divsChild>
    </w:div>
    <w:div w:id="1727609018">
      <w:bodyDiv w:val="1"/>
      <w:marLeft w:val="0"/>
      <w:marRight w:val="0"/>
      <w:marTop w:val="0"/>
      <w:marBottom w:val="0"/>
      <w:divBdr>
        <w:top w:val="none" w:sz="0" w:space="0" w:color="auto"/>
        <w:left w:val="none" w:sz="0" w:space="0" w:color="auto"/>
        <w:bottom w:val="none" w:sz="0" w:space="0" w:color="auto"/>
        <w:right w:val="none" w:sz="0" w:space="0" w:color="auto"/>
      </w:divBdr>
      <w:divsChild>
        <w:div w:id="1715428453">
          <w:marLeft w:val="640"/>
          <w:marRight w:val="0"/>
          <w:marTop w:val="0"/>
          <w:marBottom w:val="0"/>
          <w:divBdr>
            <w:top w:val="none" w:sz="0" w:space="0" w:color="auto"/>
            <w:left w:val="none" w:sz="0" w:space="0" w:color="auto"/>
            <w:bottom w:val="none" w:sz="0" w:space="0" w:color="auto"/>
            <w:right w:val="none" w:sz="0" w:space="0" w:color="auto"/>
          </w:divBdr>
        </w:div>
        <w:div w:id="457529584">
          <w:marLeft w:val="640"/>
          <w:marRight w:val="0"/>
          <w:marTop w:val="0"/>
          <w:marBottom w:val="0"/>
          <w:divBdr>
            <w:top w:val="none" w:sz="0" w:space="0" w:color="auto"/>
            <w:left w:val="none" w:sz="0" w:space="0" w:color="auto"/>
            <w:bottom w:val="none" w:sz="0" w:space="0" w:color="auto"/>
            <w:right w:val="none" w:sz="0" w:space="0" w:color="auto"/>
          </w:divBdr>
        </w:div>
        <w:div w:id="616133890">
          <w:marLeft w:val="640"/>
          <w:marRight w:val="0"/>
          <w:marTop w:val="0"/>
          <w:marBottom w:val="0"/>
          <w:divBdr>
            <w:top w:val="none" w:sz="0" w:space="0" w:color="auto"/>
            <w:left w:val="none" w:sz="0" w:space="0" w:color="auto"/>
            <w:bottom w:val="none" w:sz="0" w:space="0" w:color="auto"/>
            <w:right w:val="none" w:sz="0" w:space="0" w:color="auto"/>
          </w:divBdr>
        </w:div>
        <w:div w:id="386682046">
          <w:marLeft w:val="640"/>
          <w:marRight w:val="0"/>
          <w:marTop w:val="0"/>
          <w:marBottom w:val="0"/>
          <w:divBdr>
            <w:top w:val="none" w:sz="0" w:space="0" w:color="auto"/>
            <w:left w:val="none" w:sz="0" w:space="0" w:color="auto"/>
            <w:bottom w:val="none" w:sz="0" w:space="0" w:color="auto"/>
            <w:right w:val="none" w:sz="0" w:space="0" w:color="auto"/>
          </w:divBdr>
        </w:div>
        <w:div w:id="1171337793">
          <w:marLeft w:val="640"/>
          <w:marRight w:val="0"/>
          <w:marTop w:val="0"/>
          <w:marBottom w:val="0"/>
          <w:divBdr>
            <w:top w:val="none" w:sz="0" w:space="0" w:color="auto"/>
            <w:left w:val="none" w:sz="0" w:space="0" w:color="auto"/>
            <w:bottom w:val="none" w:sz="0" w:space="0" w:color="auto"/>
            <w:right w:val="none" w:sz="0" w:space="0" w:color="auto"/>
          </w:divBdr>
        </w:div>
        <w:div w:id="1456023946">
          <w:marLeft w:val="640"/>
          <w:marRight w:val="0"/>
          <w:marTop w:val="0"/>
          <w:marBottom w:val="0"/>
          <w:divBdr>
            <w:top w:val="none" w:sz="0" w:space="0" w:color="auto"/>
            <w:left w:val="none" w:sz="0" w:space="0" w:color="auto"/>
            <w:bottom w:val="none" w:sz="0" w:space="0" w:color="auto"/>
            <w:right w:val="none" w:sz="0" w:space="0" w:color="auto"/>
          </w:divBdr>
        </w:div>
        <w:div w:id="753010383">
          <w:marLeft w:val="640"/>
          <w:marRight w:val="0"/>
          <w:marTop w:val="0"/>
          <w:marBottom w:val="0"/>
          <w:divBdr>
            <w:top w:val="none" w:sz="0" w:space="0" w:color="auto"/>
            <w:left w:val="none" w:sz="0" w:space="0" w:color="auto"/>
            <w:bottom w:val="none" w:sz="0" w:space="0" w:color="auto"/>
            <w:right w:val="none" w:sz="0" w:space="0" w:color="auto"/>
          </w:divBdr>
        </w:div>
        <w:div w:id="1452286499">
          <w:marLeft w:val="640"/>
          <w:marRight w:val="0"/>
          <w:marTop w:val="0"/>
          <w:marBottom w:val="0"/>
          <w:divBdr>
            <w:top w:val="none" w:sz="0" w:space="0" w:color="auto"/>
            <w:left w:val="none" w:sz="0" w:space="0" w:color="auto"/>
            <w:bottom w:val="none" w:sz="0" w:space="0" w:color="auto"/>
            <w:right w:val="none" w:sz="0" w:space="0" w:color="auto"/>
          </w:divBdr>
        </w:div>
        <w:div w:id="912616896">
          <w:marLeft w:val="640"/>
          <w:marRight w:val="0"/>
          <w:marTop w:val="0"/>
          <w:marBottom w:val="0"/>
          <w:divBdr>
            <w:top w:val="none" w:sz="0" w:space="0" w:color="auto"/>
            <w:left w:val="none" w:sz="0" w:space="0" w:color="auto"/>
            <w:bottom w:val="none" w:sz="0" w:space="0" w:color="auto"/>
            <w:right w:val="none" w:sz="0" w:space="0" w:color="auto"/>
          </w:divBdr>
        </w:div>
        <w:div w:id="310599837">
          <w:marLeft w:val="640"/>
          <w:marRight w:val="0"/>
          <w:marTop w:val="0"/>
          <w:marBottom w:val="0"/>
          <w:divBdr>
            <w:top w:val="none" w:sz="0" w:space="0" w:color="auto"/>
            <w:left w:val="none" w:sz="0" w:space="0" w:color="auto"/>
            <w:bottom w:val="none" w:sz="0" w:space="0" w:color="auto"/>
            <w:right w:val="none" w:sz="0" w:space="0" w:color="auto"/>
          </w:divBdr>
        </w:div>
      </w:divsChild>
    </w:div>
    <w:div w:id="1734307438">
      <w:bodyDiv w:val="1"/>
      <w:marLeft w:val="0"/>
      <w:marRight w:val="0"/>
      <w:marTop w:val="0"/>
      <w:marBottom w:val="0"/>
      <w:divBdr>
        <w:top w:val="none" w:sz="0" w:space="0" w:color="auto"/>
        <w:left w:val="none" w:sz="0" w:space="0" w:color="auto"/>
        <w:bottom w:val="none" w:sz="0" w:space="0" w:color="auto"/>
        <w:right w:val="none" w:sz="0" w:space="0" w:color="auto"/>
      </w:divBdr>
      <w:divsChild>
        <w:div w:id="2119520746">
          <w:marLeft w:val="640"/>
          <w:marRight w:val="0"/>
          <w:marTop w:val="0"/>
          <w:marBottom w:val="0"/>
          <w:divBdr>
            <w:top w:val="none" w:sz="0" w:space="0" w:color="auto"/>
            <w:left w:val="none" w:sz="0" w:space="0" w:color="auto"/>
            <w:bottom w:val="none" w:sz="0" w:space="0" w:color="auto"/>
            <w:right w:val="none" w:sz="0" w:space="0" w:color="auto"/>
          </w:divBdr>
        </w:div>
        <w:div w:id="563874176">
          <w:marLeft w:val="640"/>
          <w:marRight w:val="0"/>
          <w:marTop w:val="0"/>
          <w:marBottom w:val="0"/>
          <w:divBdr>
            <w:top w:val="none" w:sz="0" w:space="0" w:color="auto"/>
            <w:left w:val="none" w:sz="0" w:space="0" w:color="auto"/>
            <w:bottom w:val="none" w:sz="0" w:space="0" w:color="auto"/>
            <w:right w:val="none" w:sz="0" w:space="0" w:color="auto"/>
          </w:divBdr>
        </w:div>
        <w:div w:id="1719010334">
          <w:marLeft w:val="640"/>
          <w:marRight w:val="0"/>
          <w:marTop w:val="0"/>
          <w:marBottom w:val="0"/>
          <w:divBdr>
            <w:top w:val="none" w:sz="0" w:space="0" w:color="auto"/>
            <w:left w:val="none" w:sz="0" w:space="0" w:color="auto"/>
            <w:bottom w:val="none" w:sz="0" w:space="0" w:color="auto"/>
            <w:right w:val="none" w:sz="0" w:space="0" w:color="auto"/>
          </w:divBdr>
        </w:div>
        <w:div w:id="378090061">
          <w:marLeft w:val="640"/>
          <w:marRight w:val="0"/>
          <w:marTop w:val="0"/>
          <w:marBottom w:val="0"/>
          <w:divBdr>
            <w:top w:val="none" w:sz="0" w:space="0" w:color="auto"/>
            <w:left w:val="none" w:sz="0" w:space="0" w:color="auto"/>
            <w:bottom w:val="none" w:sz="0" w:space="0" w:color="auto"/>
            <w:right w:val="none" w:sz="0" w:space="0" w:color="auto"/>
          </w:divBdr>
        </w:div>
        <w:div w:id="712778480">
          <w:marLeft w:val="640"/>
          <w:marRight w:val="0"/>
          <w:marTop w:val="0"/>
          <w:marBottom w:val="0"/>
          <w:divBdr>
            <w:top w:val="none" w:sz="0" w:space="0" w:color="auto"/>
            <w:left w:val="none" w:sz="0" w:space="0" w:color="auto"/>
            <w:bottom w:val="none" w:sz="0" w:space="0" w:color="auto"/>
            <w:right w:val="none" w:sz="0" w:space="0" w:color="auto"/>
          </w:divBdr>
        </w:div>
        <w:div w:id="1068189016">
          <w:marLeft w:val="640"/>
          <w:marRight w:val="0"/>
          <w:marTop w:val="0"/>
          <w:marBottom w:val="0"/>
          <w:divBdr>
            <w:top w:val="none" w:sz="0" w:space="0" w:color="auto"/>
            <w:left w:val="none" w:sz="0" w:space="0" w:color="auto"/>
            <w:bottom w:val="none" w:sz="0" w:space="0" w:color="auto"/>
            <w:right w:val="none" w:sz="0" w:space="0" w:color="auto"/>
          </w:divBdr>
        </w:div>
        <w:div w:id="1835411888">
          <w:marLeft w:val="640"/>
          <w:marRight w:val="0"/>
          <w:marTop w:val="0"/>
          <w:marBottom w:val="0"/>
          <w:divBdr>
            <w:top w:val="none" w:sz="0" w:space="0" w:color="auto"/>
            <w:left w:val="none" w:sz="0" w:space="0" w:color="auto"/>
            <w:bottom w:val="none" w:sz="0" w:space="0" w:color="auto"/>
            <w:right w:val="none" w:sz="0" w:space="0" w:color="auto"/>
          </w:divBdr>
        </w:div>
        <w:div w:id="1500003255">
          <w:marLeft w:val="640"/>
          <w:marRight w:val="0"/>
          <w:marTop w:val="0"/>
          <w:marBottom w:val="0"/>
          <w:divBdr>
            <w:top w:val="none" w:sz="0" w:space="0" w:color="auto"/>
            <w:left w:val="none" w:sz="0" w:space="0" w:color="auto"/>
            <w:bottom w:val="none" w:sz="0" w:space="0" w:color="auto"/>
            <w:right w:val="none" w:sz="0" w:space="0" w:color="auto"/>
          </w:divBdr>
        </w:div>
        <w:div w:id="1126897450">
          <w:marLeft w:val="640"/>
          <w:marRight w:val="0"/>
          <w:marTop w:val="0"/>
          <w:marBottom w:val="0"/>
          <w:divBdr>
            <w:top w:val="none" w:sz="0" w:space="0" w:color="auto"/>
            <w:left w:val="none" w:sz="0" w:space="0" w:color="auto"/>
            <w:bottom w:val="none" w:sz="0" w:space="0" w:color="auto"/>
            <w:right w:val="none" w:sz="0" w:space="0" w:color="auto"/>
          </w:divBdr>
        </w:div>
        <w:div w:id="45028974">
          <w:marLeft w:val="640"/>
          <w:marRight w:val="0"/>
          <w:marTop w:val="0"/>
          <w:marBottom w:val="0"/>
          <w:divBdr>
            <w:top w:val="none" w:sz="0" w:space="0" w:color="auto"/>
            <w:left w:val="none" w:sz="0" w:space="0" w:color="auto"/>
            <w:bottom w:val="none" w:sz="0" w:space="0" w:color="auto"/>
            <w:right w:val="none" w:sz="0" w:space="0" w:color="auto"/>
          </w:divBdr>
        </w:div>
        <w:div w:id="2146002774">
          <w:marLeft w:val="640"/>
          <w:marRight w:val="0"/>
          <w:marTop w:val="0"/>
          <w:marBottom w:val="0"/>
          <w:divBdr>
            <w:top w:val="none" w:sz="0" w:space="0" w:color="auto"/>
            <w:left w:val="none" w:sz="0" w:space="0" w:color="auto"/>
            <w:bottom w:val="none" w:sz="0" w:space="0" w:color="auto"/>
            <w:right w:val="none" w:sz="0" w:space="0" w:color="auto"/>
          </w:divBdr>
        </w:div>
        <w:div w:id="1045444909">
          <w:marLeft w:val="640"/>
          <w:marRight w:val="0"/>
          <w:marTop w:val="0"/>
          <w:marBottom w:val="0"/>
          <w:divBdr>
            <w:top w:val="none" w:sz="0" w:space="0" w:color="auto"/>
            <w:left w:val="none" w:sz="0" w:space="0" w:color="auto"/>
            <w:bottom w:val="none" w:sz="0" w:space="0" w:color="auto"/>
            <w:right w:val="none" w:sz="0" w:space="0" w:color="auto"/>
          </w:divBdr>
        </w:div>
        <w:div w:id="1256599082">
          <w:marLeft w:val="640"/>
          <w:marRight w:val="0"/>
          <w:marTop w:val="0"/>
          <w:marBottom w:val="0"/>
          <w:divBdr>
            <w:top w:val="none" w:sz="0" w:space="0" w:color="auto"/>
            <w:left w:val="none" w:sz="0" w:space="0" w:color="auto"/>
            <w:bottom w:val="none" w:sz="0" w:space="0" w:color="auto"/>
            <w:right w:val="none" w:sz="0" w:space="0" w:color="auto"/>
          </w:divBdr>
        </w:div>
        <w:div w:id="899905133">
          <w:marLeft w:val="640"/>
          <w:marRight w:val="0"/>
          <w:marTop w:val="0"/>
          <w:marBottom w:val="0"/>
          <w:divBdr>
            <w:top w:val="none" w:sz="0" w:space="0" w:color="auto"/>
            <w:left w:val="none" w:sz="0" w:space="0" w:color="auto"/>
            <w:bottom w:val="none" w:sz="0" w:space="0" w:color="auto"/>
            <w:right w:val="none" w:sz="0" w:space="0" w:color="auto"/>
          </w:divBdr>
        </w:div>
        <w:div w:id="1826630567">
          <w:marLeft w:val="640"/>
          <w:marRight w:val="0"/>
          <w:marTop w:val="0"/>
          <w:marBottom w:val="0"/>
          <w:divBdr>
            <w:top w:val="none" w:sz="0" w:space="0" w:color="auto"/>
            <w:left w:val="none" w:sz="0" w:space="0" w:color="auto"/>
            <w:bottom w:val="none" w:sz="0" w:space="0" w:color="auto"/>
            <w:right w:val="none" w:sz="0" w:space="0" w:color="auto"/>
          </w:divBdr>
        </w:div>
        <w:div w:id="1891724153">
          <w:marLeft w:val="640"/>
          <w:marRight w:val="0"/>
          <w:marTop w:val="0"/>
          <w:marBottom w:val="0"/>
          <w:divBdr>
            <w:top w:val="none" w:sz="0" w:space="0" w:color="auto"/>
            <w:left w:val="none" w:sz="0" w:space="0" w:color="auto"/>
            <w:bottom w:val="none" w:sz="0" w:space="0" w:color="auto"/>
            <w:right w:val="none" w:sz="0" w:space="0" w:color="auto"/>
          </w:divBdr>
        </w:div>
        <w:div w:id="64227940">
          <w:marLeft w:val="640"/>
          <w:marRight w:val="0"/>
          <w:marTop w:val="0"/>
          <w:marBottom w:val="0"/>
          <w:divBdr>
            <w:top w:val="none" w:sz="0" w:space="0" w:color="auto"/>
            <w:left w:val="none" w:sz="0" w:space="0" w:color="auto"/>
            <w:bottom w:val="none" w:sz="0" w:space="0" w:color="auto"/>
            <w:right w:val="none" w:sz="0" w:space="0" w:color="auto"/>
          </w:divBdr>
        </w:div>
      </w:divsChild>
    </w:div>
    <w:div w:id="1738477856">
      <w:bodyDiv w:val="1"/>
      <w:marLeft w:val="0"/>
      <w:marRight w:val="0"/>
      <w:marTop w:val="0"/>
      <w:marBottom w:val="0"/>
      <w:divBdr>
        <w:top w:val="none" w:sz="0" w:space="0" w:color="auto"/>
        <w:left w:val="none" w:sz="0" w:space="0" w:color="auto"/>
        <w:bottom w:val="none" w:sz="0" w:space="0" w:color="auto"/>
        <w:right w:val="none" w:sz="0" w:space="0" w:color="auto"/>
      </w:divBdr>
      <w:divsChild>
        <w:div w:id="2137017111">
          <w:marLeft w:val="640"/>
          <w:marRight w:val="0"/>
          <w:marTop w:val="0"/>
          <w:marBottom w:val="0"/>
          <w:divBdr>
            <w:top w:val="none" w:sz="0" w:space="0" w:color="auto"/>
            <w:left w:val="none" w:sz="0" w:space="0" w:color="auto"/>
            <w:bottom w:val="none" w:sz="0" w:space="0" w:color="auto"/>
            <w:right w:val="none" w:sz="0" w:space="0" w:color="auto"/>
          </w:divBdr>
        </w:div>
        <w:div w:id="1956905127">
          <w:marLeft w:val="640"/>
          <w:marRight w:val="0"/>
          <w:marTop w:val="0"/>
          <w:marBottom w:val="0"/>
          <w:divBdr>
            <w:top w:val="none" w:sz="0" w:space="0" w:color="auto"/>
            <w:left w:val="none" w:sz="0" w:space="0" w:color="auto"/>
            <w:bottom w:val="none" w:sz="0" w:space="0" w:color="auto"/>
            <w:right w:val="none" w:sz="0" w:space="0" w:color="auto"/>
          </w:divBdr>
        </w:div>
        <w:div w:id="546722895">
          <w:marLeft w:val="640"/>
          <w:marRight w:val="0"/>
          <w:marTop w:val="0"/>
          <w:marBottom w:val="0"/>
          <w:divBdr>
            <w:top w:val="none" w:sz="0" w:space="0" w:color="auto"/>
            <w:left w:val="none" w:sz="0" w:space="0" w:color="auto"/>
            <w:bottom w:val="none" w:sz="0" w:space="0" w:color="auto"/>
            <w:right w:val="none" w:sz="0" w:space="0" w:color="auto"/>
          </w:divBdr>
        </w:div>
        <w:div w:id="1956600523">
          <w:marLeft w:val="640"/>
          <w:marRight w:val="0"/>
          <w:marTop w:val="0"/>
          <w:marBottom w:val="0"/>
          <w:divBdr>
            <w:top w:val="none" w:sz="0" w:space="0" w:color="auto"/>
            <w:left w:val="none" w:sz="0" w:space="0" w:color="auto"/>
            <w:bottom w:val="none" w:sz="0" w:space="0" w:color="auto"/>
            <w:right w:val="none" w:sz="0" w:space="0" w:color="auto"/>
          </w:divBdr>
        </w:div>
        <w:div w:id="372124130">
          <w:marLeft w:val="640"/>
          <w:marRight w:val="0"/>
          <w:marTop w:val="0"/>
          <w:marBottom w:val="0"/>
          <w:divBdr>
            <w:top w:val="none" w:sz="0" w:space="0" w:color="auto"/>
            <w:left w:val="none" w:sz="0" w:space="0" w:color="auto"/>
            <w:bottom w:val="none" w:sz="0" w:space="0" w:color="auto"/>
            <w:right w:val="none" w:sz="0" w:space="0" w:color="auto"/>
          </w:divBdr>
        </w:div>
        <w:div w:id="1497841970">
          <w:marLeft w:val="640"/>
          <w:marRight w:val="0"/>
          <w:marTop w:val="0"/>
          <w:marBottom w:val="0"/>
          <w:divBdr>
            <w:top w:val="none" w:sz="0" w:space="0" w:color="auto"/>
            <w:left w:val="none" w:sz="0" w:space="0" w:color="auto"/>
            <w:bottom w:val="none" w:sz="0" w:space="0" w:color="auto"/>
            <w:right w:val="none" w:sz="0" w:space="0" w:color="auto"/>
          </w:divBdr>
        </w:div>
        <w:div w:id="752236673">
          <w:marLeft w:val="640"/>
          <w:marRight w:val="0"/>
          <w:marTop w:val="0"/>
          <w:marBottom w:val="0"/>
          <w:divBdr>
            <w:top w:val="none" w:sz="0" w:space="0" w:color="auto"/>
            <w:left w:val="none" w:sz="0" w:space="0" w:color="auto"/>
            <w:bottom w:val="none" w:sz="0" w:space="0" w:color="auto"/>
            <w:right w:val="none" w:sz="0" w:space="0" w:color="auto"/>
          </w:divBdr>
        </w:div>
        <w:div w:id="820538031">
          <w:marLeft w:val="640"/>
          <w:marRight w:val="0"/>
          <w:marTop w:val="0"/>
          <w:marBottom w:val="0"/>
          <w:divBdr>
            <w:top w:val="none" w:sz="0" w:space="0" w:color="auto"/>
            <w:left w:val="none" w:sz="0" w:space="0" w:color="auto"/>
            <w:bottom w:val="none" w:sz="0" w:space="0" w:color="auto"/>
            <w:right w:val="none" w:sz="0" w:space="0" w:color="auto"/>
          </w:divBdr>
        </w:div>
        <w:div w:id="919604879">
          <w:marLeft w:val="640"/>
          <w:marRight w:val="0"/>
          <w:marTop w:val="0"/>
          <w:marBottom w:val="0"/>
          <w:divBdr>
            <w:top w:val="none" w:sz="0" w:space="0" w:color="auto"/>
            <w:left w:val="none" w:sz="0" w:space="0" w:color="auto"/>
            <w:bottom w:val="none" w:sz="0" w:space="0" w:color="auto"/>
            <w:right w:val="none" w:sz="0" w:space="0" w:color="auto"/>
          </w:divBdr>
        </w:div>
        <w:div w:id="634869635">
          <w:marLeft w:val="640"/>
          <w:marRight w:val="0"/>
          <w:marTop w:val="0"/>
          <w:marBottom w:val="0"/>
          <w:divBdr>
            <w:top w:val="none" w:sz="0" w:space="0" w:color="auto"/>
            <w:left w:val="none" w:sz="0" w:space="0" w:color="auto"/>
            <w:bottom w:val="none" w:sz="0" w:space="0" w:color="auto"/>
            <w:right w:val="none" w:sz="0" w:space="0" w:color="auto"/>
          </w:divBdr>
        </w:div>
        <w:div w:id="1691251809">
          <w:marLeft w:val="640"/>
          <w:marRight w:val="0"/>
          <w:marTop w:val="0"/>
          <w:marBottom w:val="0"/>
          <w:divBdr>
            <w:top w:val="none" w:sz="0" w:space="0" w:color="auto"/>
            <w:left w:val="none" w:sz="0" w:space="0" w:color="auto"/>
            <w:bottom w:val="none" w:sz="0" w:space="0" w:color="auto"/>
            <w:right w:val="none" w:sz="0" w:space="0" w:color="auto"/>
          </w:divBdr>
        </w:div>
        <w:div w:id="2143158797">
          <w:marLeft w:val="640"/>
          <w:marRight w:val="0"/>
          <w:marTop w:val="0"/>
          <w:marBottom w:val="0"/>
          <w:divBdr>
            <w:top w:val="none" w:sz="0" w:space="0" w:color="auto"/>
            <w:left w:val="none" w:sz="0" w:space="0" w:color="auto"/>
            <w:bottom w:val="none" w:sz="0" w:space="0" w:color="auto"/>
            <w:right w:val="none" w:sz="0" w:space="0" w:color="auto"/>
          </w:divBdr>
        </w:div>
        <w:div w:id="1302729597">
          <w:marLeft w:val="640"/>
          <w:marRight w:val="0"/>
          <w:marTop w:val="0"/>
          <w:marBottom w:val="0"/>
          <w:divBdr>
            <w:top w:val="none" w:sz="0" w:space="0" w:color="auto"/>
            <w:left w:val="none" w:sz="0" w:space="0" w:color="auto"/>
            <w:bottom w:val="none" w:sz="0" w:space="0" w:color="auto"/>
            <w:right w:val="none" w:sz="0" w:space="0" w:color="auto"/>
          </w:divBdr>
        </w:div>
        <w:div w:id="1613324755">
          <w:marLeft w:val="640"/>
          <w:marRight w:val="0"/>
          <w:marTop w:val="0"/>
          <w:marBottom w:val="0"/>
          <w:divBdr>
            <w:top w:val="none" w:sz="0" w:space="0" w:color="auto"/>
            <w:left w:val="none" w:sz="0" w:space="0" w:color="auto"/>
            <w:bottom w:val="none" w:sz="0" w:space="0" w:color="auto"/>
            <w:right w:val="none" w:sz="0" w:space="0" w:color="auto"/>
          </w:divBdr>
        </w:div>
        <w:div w:id="246501675">
          <w:marLeft w:val="640"/>
          <w:marRight w:val="0"/>
          <w:marTop w:val="0"/>
          <w:marBottom w:val="0"/>
          <w:divBdr>
            <w:top w:val="none" w:sz="0" w:space="0" w:color="auto"/>
            <w:left w:val="none" w:sz="0" w:space="0" w:color="auto"/>
            <w:bottom w:val="none" w:sz="0" w:space="0" w:color="auto"/>
            <w:right w:val="none" w:sz="0" w:space="0" w:color="auto"/>
          </w:divBdr>
        </w:div>
        <w:div w:id="1726559408">
          <w:marLeft w:val="640"/>
          <w:marRight w:val="0"/>
          <w:marTop w:val="0"/>
          <w:marBottom w:val="0"/>
          <w:divBdr>
            <w:top w:val="none" w:sz="0" w:space="0" w:color="auto"/>
            <w:left w:val="none" w:sz="0" w:space="0" w:color="auto"/>
            <w:bottom w:val="none" w:sz="0" w:space="0" w:color="auto"/>
            <w:right w:val="none" w:sz="0" w:space="0" w:color="auto"/>
          </w:divBdr>
        </w:div>
        <w:div w:id="1187019104">
          <w:marLeft w:val="640"/>
          <w:marRight w:val="0"/>
          <w:marTop w:val="0"/>
          <w:marBottom w:val="0"/>
          <w:divBdr>
            <w:top w:val="none" w:sz="0" w:space="0" w:color="auto"/>
            <w:left w:val="none" w:sz="0" w:space="0" w:color="auto"/>
            <w:bottom w:val="none" w:sz="0" w:space="0" w:color="auto"/>
            <w:right w:val="none" w:sz="0" w:space="0" w:color="auto"/>
          </w:divBdr>
        </w:div>
        <w:div w:id="2126189050">
          <w:marLeft w:val="640"/>
          <w:marRight w:val="0"/>
          <w:marTop w:val="0"/>
          <w:marBottom w:val="0"/>
          <w:divBdr>
            <w:top w:val="none" w:sz="0" w:space="0" w:color="auto"/>
            <w:left w:val="none" w:sz="0" w:space="0" w:color="auto"/>
            <w:bottom w:val="none" w:sz="0" w:space="0" w:color="auto"/>
            <w:right w:val="none" w:sz="0" w:space="0" w:color="auto"/>
          </w:divBdr>
        </w:div>
        <w:div w:id="1838573024">
          <w:marLeft w:val="640"/>
          <w:marRight w:val="0"/>
          <w:marTop w:val="0"/>
          <w:marBottom w:val="0"/>
          <w:divBdr>
            <w:top w:val="none" w:sz="0" w:space="0" w:color="auto"/>
            <w:left w:val="none" w:sz="0" w:space="0" w:color="auto"/>
            <w:bottom w:val="none" w:sz="0" w:space="0" w:color="auto"/>
            <w:right w:val="none" w:sz="0" w:space="0" w:color="auto"/>
          </w:divBdr>
        </w:div>
        <w:div w:id="681248601">
          <w:marLeft w:val="640"/>
          <w:marRight w:val="0"/>
          <w:marTop w:val="0"/>
          <w:marBottom w:val="0"/>
          <w:divBdr>
            <w:top w:val="none" w:sz="0" w:space="0" w:color="auto"/>
            <w:left w:val="none" w:sz="0" w:space="0" w:color="auto"/>
            <w:bottom w:val="none" w:sz="0" w:space="0" w:color="auto"/>
            <w:right w:val="none" w:sz="0" w:space="0" w:color="auto"/>
          </w:divBdr>
        </w:div>
        <w:div w:id="382873530">
          <w:marLeft w:val="640"/>
          <w:marRight w:val="0"/>
          <w:marTop w:val="0"/>
          <w:marBottom w:val="0"/>
          <w:divBdr>
            <w:top w:val="none" w:sz="0" w:space="0" w:color="auto"/>
            <w:left w:val="none" w:sz="0" w:space="0" w:color="auto"/>
            <w:bottom w:val="none" w:sz="0" w:space="0" w:color="auto"/>
            <w:right w:val="none" w:sz="0" w:space="0" w:color="auto"/>
          </w:divBdr>
        </w:div>
        <w:div w:id="264927295">
          <w:marLeft w:val="640"/>
          <w:marRight w:val="0"/>
          <w:marTop w:val="0"/>
          <w:marBottom w:val="0"/>
          <w:divBdr>
            <w:top w:val="none" w:sz="0" w:space="0" w:color="auto"/>
            <w:left w:val="none" w:sz="0" w:space="0" w:color="auto"/>
            <w:bottom w:val="none" w:sz="0" w:space="0" w:color="auto"/>
            <w:right w:val="none" w:sz="0" w:space="0" w:color="auto"/>
          </w:divBdr>
        </w:div>
        <w:div w:id="1841581025">
          <w:marLeft w:val="640"/>
          <w:marRight w:val="0"/>
          <w:marTop w:val="0"/>
          <w:marBottom w:val="0"/>
          <w:divBdr>
            <w:top w:val="none" w:sz="0" w:space="0" w:color="auto"/>
            <w:left w:val="none" w:sz="0" w:space="0" w:color="auto"/>
            <w:bottom w:val="none" w:sz="0" w:space="0" w:color="auto"/>
            <w:right w:val="none" w:sz="0" w:space="0" w:color="auto"/>
          </w:divBdr>
        </w:div>
        <w:div w:id="808671048">
          <w:marLeft w:val="640"/>
          <w:marRight w:val="0"/>
          <w:marTop w:val="0"/>
          <w:marBottom w:val="0"/>
          <w:divBdr>
            <w:top w:val="none" w:sz="0" w:space="0" w:color="auto"/>
            <w:left w:val="none" w:sz="0" w:space="0" w:color="auto"/>
            <w:bottom w:val="none" w:sz="0" w:space="0" w:color="auto"/>
            <w:right w:val="none" w:sz="0" w:space="0" w:color="auto"/>
          </w:divBdr>
        </w:div>
        <w:div w:id="1153595796">
          <w:marLeft w:val="640"/>
          <w:marRight w:val="0"/>
          <w:marTop w:val="0"/>
          <w:marBottom w:val="0"/>
          <w:divBdr>
            <w:top w:val="none" w:sz="0" w:space="0" w:color="auto"/>
            <w:left w:val="none" w:sz="0" w:space="0" w:color="auto"/>
            <w:bottom w:val="none" w:sz="0" w:space="0" w:color="auto"/>
            <w:right w:val="none" w:sz="0" w:space="0" w:color="auto"/>
          </w:divBdr>
        </w:div>
        <w:div w:id="953637487">
          <w:marLeft w:val="640"/>
          <w:marRight w:val="0"/>
          <w:marTop w:val="0"/>
          <w:marBottom w:val="0"/>
          <w:divBdr>
            <w:top w:val="none" w:sz="0" w:space="0" w:color="auto"/>
            <w:left w:val="none" w:sz="0" w:space="0" w:color="auto"/>
            <w:bottom w:val="none" w:sz="0" w:space="0" w:color="auto"/>
            <w:right w:val="none" w:sz="0" w:space="0" w:color="auto"/>
          </w:divBdr>
        </w:div>
        <w:div w:id="1978140859">
          <w:marLeft w:val="640"/>
          <w:marRight w:val="0"/>
          <w:marTop w:val="0"/>
          <w:marBottom w:val="0"/>
          <w:divBdr>
            <w:top w:val="none" w:sz="0" w:space="0" w:color="auto"/>
            <w:left w:val="none" w:sz="0" w:space="0" w:color="auto"/>
            <w:bottom w:val="none" w:sz="0" w:space="0" w:color="auto"/>
            <w:right w:val="none" w:sz="0" w:space="0" w:color="auto"/>
          </w:divBdr>
        </w:div>
        <w:div w:id="1304046318">
          <w:marLeft w:val="640"/>
          <w:marRight w:val="0"/>
          <w:marTop w:val="0"/>
          <w:marBottom w:val="0"/>
          <w:divBdr>
            <w:top w:val="none" w:sz="0" w:space="0" w:color="auto"/>
            <w:left w:val="none" w:sz="0" w:space="0" w:color="auto"/>
            <w:bottom w:val="none" w:sz="0" w:space="0" w:color="auto"/>
            <w:right w:val="none" w:sz="0" w:space="0" w:color="auto"/>
          </w:divBdr>
        </w:div>
        <w:div w:id="1937785787">
          <w:marLeft w:val="640"/>
          <w:marRight w:val="0"/>
          <w:marTop w:val="0"/>
          <w:marBottom w:val="0"/>
          <w:divBdr>
            <w:top w:val="none" w:sz="0" w:space="0" w:color="auto"/>
            <w:left w:val="none" w:sz="0" w:space="0" w:color="auto"/>
            <w:bottom w:val="none" w:sz="0" w:space="0" w:color="auto"/>
            <w:right w:val="none" w:sz="0" w:space="0" w:color="auto"/>
          </w:divBdr>
        </w:div>
        <w:div w:id="117141417">
          <w:marLeft w:val="640"/>
          <w:marRight w:val="0"/>
          <w:marTop w:val="0"/>
          <w:marBottom w:val="0"/>
          <w:divBdr>
            <w:top w:val="none" w:sz="0" w:space="0" w:color="auto"/>
            <w:left w:val="none" w:sz="0" w:space="0" w:color="auto"/>
            <w:bottom w:val="none" w:sz="0" w:space="0" w:color="auto"/>
            <w:right w:val="none" w:sz="0" w:space="0" w:color="auto"/>
          </w:divBdr>
        </w:div>
      </w:divsChild>
    </w:div>
    <w:div w:id="1742673988">
      <w:bodyDiv w:val="1"/>
      <w:marLeft w:val="0"/>
      <w:marRight w:val="0"/>
      <w:marTop w:val="0"/>
      <w:marBottom w:val="0"/>
      <w:divBdr>
        <w:top w:val="none" w:sz="0" w:space="0" w:color="auto"/>
        <w:left w:val="none" w:sz="0" w:space="0" w:color="auto"/>
        <w:bottom w:val="none" w:sz="0" w:space="0" w:color="auto"/>
        <w:right w:val="none" w:sz="0" w:space="0" w:color="auto"/>
      </w:divBdr>
    </w:div>
    <w:div w:id="1745374129">
      <w:bodyDiv w:val="1"/>
      <w:marLeft w:val="0"/>
      <w:marRight w:val="0"/>
      <w:marTop w:val="0"/>
      <w:marBottom w:val="0"/>
      <w:divBdr>
        <w:top w:val="none" w:sz="0" w:space="0" w:color="auto"/>
        <w:left w:val="none" w:sz="0" w:space="0" w:color="auto"/>
        <w:bottom w:val="none" w:sz="0" w:space="0" w:color="auto"/>
        <w:right w:val="none" w:sz="0" w:space="0" w:color="auto"/>
      </w:divBdr>
      <w:divsChild>
        <w:div w:id="1543522011">
          <w:marLeft w:val="640"/>
          <w:marRight w:val="0"/>
          <w:marTop w:val="0"/>
          <w:marBottom w:val="0"/>
          <w:divBdr>
            <w:top w:val="none" w:sz="0" w:space="0" w:color="auto"/>
            <w:left w:val="none" w:sz="0" w:space="0" w:color="auto"/>
            <w:bottom w:val="none" w:sz="0" w:space="0" w:color="auto"/>
            <w:right w:val="none" w:sz="0" w:space="0" w:color="auto"/>
          </w:divBdr>
        </w:div>
        <w:div w:id="1889759573">
          <w:marLeft w:val="640"/>
          <w:marRight w:val="0"/>
          <w:marTop w:val="0"/>
          <w:marBottom w:val="0"/>
          <w:divBdr>
            <w:top w:val="none" w:sz="0" w:space="0" w:color="auto"/>
            <w:left w:val="none" w:sz="0" w:space="0" w:color="auto"/>
            <w:bottom w:val="none" w:sz="0" w:space="0" w:color="auto"/>
            <w:right w:val="none" w:sz="0" w:space="0" w:color="auto"/>
          </w:divBdr>
        </w:div>
        <w:div w:id="142046843">
          <w:marLeft w:val="640"/>
          <w:marRight w:val="0"/>
          <w:marTop w:val="0"/>
          <w:marBottom w:val="0"/>
          <w:divBdr>
            <w:top w:val="none" w:sz="0" w:space="0" w:color="auto"/>
            <w:left w:val="none" w:sz="0" w:space="0" w:color="auto"/>
            <w:bottom w:val="none" w:sz="0" w:space="0" w:color="auto"/>
            <w:right w:val="none" w:sz="0" w:space="0" w:color="auto"/>
          </w:divBdr>
        </w:div>
        <w:div w:id="1809318544">
          <w:marLeft w:val="640"/>
          <w:marRight w:val="0"/>
          <w:marTop w:val="0"/>
          <w:marBottom w:val="0"/>
          <w:divBdr>
            <w:top w:val="none" w:sz="0" w:space="0" w:color="auto"/>
            <w:left w:val="none" w:sz="0" w:space="0" w:color="auto"/>
            <w:bottom w:val="none" w:sz="0" w:space="0" w:color="auto"/>
            <w:right w:val="none" w:sz="0" w:space="0" w:color="auto"/>
          </w:divBdr>
        </w:div>
        <w:div w:id="1991596931">
          <w:marLeft w:val="640"/>
          <w:marRight w:val="0"/>
          <w:marTop w:val="0"/>
          <w:marBottom w:val="0"/>
          <w:divBdr>
            <w:top w:val="none" w:sz="0" w:space="0" w:color="auto"/>
            <w:left w:val="none" w:sz="0" w:space="0" w:color="auto"/>
            <w:bottom w:val="none" w:sz="0" w:space="0" w:color="auto"/>
            <w:right w:val="none" w:sz="0" w:space="0" w:color="auto"/>
          </w:divBdr>
        </w:div>
        <w:div w:id="346444464">
          <w:marLeft w:val="640"/>
          <w:marRight w:val="0"/>
          <w:marTop w:val="0"/>
          <w:marBottom w:val="0"/>
          <w:divBdr>
            <w:top w:val="none" w:sz="0" w:space="0" w:color="auto"/>
            <w:left w:val="none" w:sz="0" w:space="0" w:color="auto"/>
            <w:bottom w:val="none" w:sz="0" w:space="0" w:color="auto"/>
            <w:right w:val="none" w:sz="0" w:space="0" w:color="auto"/>
          </w:divBdr>
        </w:div>
        <w:div w:id="1566067570">
          <w:marLeft w:val="640"/>
          <w:marRight w:val="0"/>
          <w:marTop w:val="0"/>
          <w:marBottom w:val="0"/>
          <w:divBdr>
            <w:top w:val="none" w:sz="0" w:space="0" w:color="auto"/>
            <w:left w:val="none" w:sz="0" w:space="0" w:color="auto"/>
            <w:bottom w:val="none" w:sz="0" w:space="0" w:color="auto"/>
            <w:right w:val="none" w:sz="0" w:space="0" w:color="auto"/>
          </w:divBdr>
        </w:div>
        <w:div w:id="1909220667">
          <w:marLeft w:val="640"/>
          <w:marRight w:val="0"/>
          <w:marTop w:val="0"/>
          <w:marBottom w:val="0"/>
          <w:divBdr>
            <w:top w:val="none" w:sz="0" w:space="0" w:color="auto"/>
            <w:left w:val="none" w:sz="0" w:space="0" w:color="auto"/>
            <w:bottom w:val="none" w:sz="0" w:space="0" w:color="auto"/>
            <w:right w:val="none" w:sz="0" w:space="0" w:color="auto"/>
          </w:divBdr>
        </w:div>
        <w:div w:id="865095980">
          <w:marLeft w:val="640"/>
          <w:marRight w:val="0"/>
          <w:marTop w:val="0"/>
          <w:marBottom w:val="0"/>
          <w:divBdr>
            <w:top w:val="none" w:sz="0" w:space="0" w:color="auto"/>
            <w:left w:val="none" w:sz="0" w:space="0" w:color="auto"/>
            <w:bottom w:val="none" w:sz="0" w:space="0" w:color="auto"/>
            <w:right w:val="none" w:sz="0" w:space="0" w:color="auto"/>
          </w:divBdr>
        </w:div>
        <w:div w:id="1995331152">
          <w:marLeft w:val="640"/>
          <w:marRight w:val="0"/>
          <w:marTop w:val="0"/>
          <w:marBottom w:val="0"/>
          <w:divBdr>
            <w:top w:val="none" w:sz="0" w:space="0" w:color="auto"/>
            <w:left w:val="none" w:sz="0" w:space="0" w:color="auto"/>
            <w:bottom w:val="none" w:sz="0" w:space="0" w:color="auto"/>
            <w:right w:val="none" w:sz="0" w:space="0" w:color="auto"/>
          </w:divBdr>
        </w:div>
        <w:div w:id="1309212884">
          <w:marLeft w:val="640"/>
          <w:marRight w:val="0"/>
          <w:marTop w:val="0"/>
          <w:marBottom w:val="0"/>
          <w:divBdr>
            <w:top w:val="none" w:sz="0" w:space="0" w:color="auto"/>
            <w:left w:val="none" w:sz="0" w:space="0" w:color="auto"/>
            <w:bottom w:val="none" w:sz="0" w:space="0" w:color="auto"/>
            <w:right w:val="none" w:sz="0" w:space="0" w:color="auto"/>
          </w:divBdr>
        </w:div>
        <w:div w:id="122698170">
          <w:marLeft w:val="640"/>
          <w:marRight w:val="0"/>
          <w:marTop w:val="0"/>
          <w:marBottom w:val="0"/>
          <w:divBdr>
            <w:top w:val="none" w:sz="0" w:space="0" w:color="auto"/>
            <w:left w:val="none" w:sz="0" w:space="0" w:color="auto"/>
            <w:bottom w:val="none" w:sz="0" w:space="0" w:color="auto"/>
            <w:right w:val="none" w:sz="0" w:space="0" w:color="auto"/>
          </w:divBdr>
        </w:div>
        <w:div w:id="322513070">
          <w:marLeft w:val="640"/>
          <w:marRight w:val="0"/>
          <w:marTop w:val="0"/>
          <w:marBottom w:val="0"/>
          <w:divBdr>
            <w:top w:val="none" w:sz="0" w:space="0" w:color="auto"/>
            <w:left w:val="none" w:sz="0" w:space="0" w:color="auto"/>
            <w:bottom w:val="none" w:sz="0" w:space="0" w:color="auto"/>
            <w:right w:val="none" w:sz="0" w:space="0" w:color="auto"/>
          </w:divBdr>
        </w:div>
        <w:div w:id="1053891520">
          <w:marLeft w:val="640"/>
          <w:marRight w:val="0"/>
          <w:marTop w:val="0"/>
          <w:marBottom w:val="0"/>
          <w:divBdr>
            <w:top w:val="none" w:sz="0" w:space="0" w:color="auto"/>
            <w:left w:val="none" w:sz="0" w:space="0" w:color="auto"/>
            <w:bottom w:val="none" w:sz="0" w:space="0" w:color="auto"/>
            <w:right w:val="none" w:sz="0" w:space="0" w:color="auto"/>
          </w:divBdr>
        </w:div>
      </w:divsChild>
    </w:div>
    <w:div w:id="1745714639">
      <w:bodyDiv w:val="1"/>
      <w:marLeft w:val="0"/>
      <w:marRight w:val="0"/>
      <w:marTop w:val="0"/>
      <w:marBottom w:val="0"/>
      <w:divBdr>
        <w:top w:val="none" w:sz="0" w:space="0" w:color="auto"/>
        <w:left w:val="none" w:sz="0" w:space="0" w:color="auto"/>
        <w:bottom w:val="none" w:sz="0" w:space="0" w:color="auto"/>
        <w:right w:val="none" w:sz="0" w:space="0" w:color="auto"/>
      </w:divBdr>
      <w:divsChild>
        <w:div w:id="2015913978">
          <w:marLeft w:val="640"/>
          <w:marRight w:val="0"/>
          <w:marTop w:val="0"/>
          <w:marBottom w:val="0"/>
          <w:divBdr>
            <w:top w:val="none" w:sz="0" w:space="0" w:color="auto"/>
            <w:left w:val="none" w:sz="0" w:space="0" w:color="auto"/>
            <w:bottom w:val="none" w:sz="0" w:space="0" w:color="auto"/>
            <w:right w:val="none" w:sz="0" w:space="0" w:color="auto"/>
          </w:divBdr>
        </w:div>
        <w:div w:id="926814277">
          <w:marLeft w:val="640"/>
          <w:marRight w:val="0"/>
          <w:marTop w:val="0"/>
          <w:marBottom w:val="0"/>
          <w:divBdr>
            <w:top w:val="none" w:sz="0" w:space="0" w:color="auto"/>
            <w:left w:val="none" w:sz="0" w:space="0" w:color="auto"/>
            <w:bottom w:val="none" w:sz="0" w:space="0" w:color="auto"/>
            <w:right w:val="none" w:sz="0" w:space="0" w:color="auto"/>
          </w:divBdr>
        </w:div>
        <w:div w:id="474572145">
          <w:marLeft w:val="640"/>
          <w:marRight w:val="0"/>
          <w:marTop w:val="0"/>
          <w:marBottom w:val="0"/>
          <w:divBdr>
            <w:top w:val="none" w:sz="0" w:space="0" w:color="auto"/>
            <w:left w:val="none" w:sz="0" w:space="0" w:color="auto"/>
            <w:bottom w:val="none" w:sz="0" w:space="0" w:color="auto"/>
            <w:right w:val="none" w:sz="0" w:space="0" w:color="auto"/>
          </w:divBdr>
        </w:div>
        <w:div w:id="943995861">
          <w:marLeft w:val="640"/>
          <w:marRight w:val="0"/>
          <w:marTop w:val="0"/>
          <w:marBottom w:val="0"/>
          <w:divBdr>
            <w:top w:val="none" w:sz="0" w:space="0" w:color="auto"/>
            <w:left w:val="none" w:sz="0" w:space="0" w:color="auto"/>
            <w:bottom w:val="none" w:sz="0" w:space="0" w:color="auto"/>
            <w:right w:val="none" w:sz="0" w:space="0" w:color="auto"/>
          </w:divBdr>
        </w:div>
        <w:div w:id="72971189">
          <w:marLeft w:val="640"/>
          <w:marRight w:val="0"/>
          <w:marTop w:val="0"/>
          <w:marBottom w:val="0"/>
          <w:divBdr>
            <w:top w:val="none" w:sz="0" w:space="0" w:color="auto"/>
            <w:left w:val="none" w:sz="0" w:space="0" w:color="auto"/>
            <w:bottom w:val="none" w:sz="0" w:space="0" w:color="auto"/>
            <w:right w:val="none" w:sz="0" w:space="0" w:color="auto"/>
          </w:divBdr>
        </w:div>
        <w:div w:id="1132821625">
          <w:marLeft w:val="640"/>
          <w:marRight w:val="0"/>
          <w:marTop w:val="0"/>
          <w:marBottom w:val="0"/>
          <w:divBdr>
            <w:top w:val="none" w:sz="0" w:space="0" w:color="auto"/>
            <w:left w:val="none" w:sz="0" w:space="0" w:color="auto"/>
            <w:bottom w:val="none" w:sz="0" w:space="0" w:color="auto"/>
            <w:right w:val="none" w:sz="0" w:space="0" w:color="auto"/>
          </w:divBdr>
        </w:div>
        <w:div w:id="1490057329">
          <w:marLeft w:val="640"/>
          <w:marRight w:val="0"/>
          <w:marTop w:val="0"/>
          <w:marBottom w:val="0"/>
          <w:divBdr>
            <w:top w:val="none" w:sz="0" w:space="0" w:color="auto"/>
            <w:left w:val="none" w:sz="0" w:space="0" w:color="auto"/>
            <w:bottom w:val="none" w:sz="0" w:space="0" w:color="auto"/>
            <w:right w:val="none" w:sz="0" w:space="0" w:color="auto"/>
          </w:divBdr>
        </w:div>
        <w:div w:id="1509321674">
          <w:marLeft w:val="640"/>
          <w:marRight w:val="0"/>
          <w:marTop w:val="0"/>
          <w:marBottom w:val="0"/>
          <w:divBdr>
            <w:top w:val="none" w:sz="0" w:space="0" w:color="auto"/>
            <w:left w:val="none" w:sz="0" w:space="0" w:color="auto"/>
            <w:bottom w:val="none" w:sz="0" w:space="0" w:color="auto"/>
            <w:right w:val="none" w:sz="0" w:space="0" w:color="auto"/>
          </w:divBdr>
        </w:div>
        <w:div w:id="632831282">
          <w:marLeft w:val="640"/>
          <w:marRight w:val="0"/>
          <w:marTop w:val="0"/>
          <w:marBottom w:val="0"/>
          <w:divBdr>
            <w:top w:val="none" w:sz="0" w:space="0" w:color="auto"/>
            <w:left w:val="none" w:sz="0" w:space="0" w:color="auto"/>
            <w:bottom w:val="none" w:sz="0" w:space="0" w:color="auto"/>
            <w:right w:val="none" w:sz="0" w:space="0" w:color="auto"/>
          </w:divBdr>
        </w:div>
        <w:div w:id="820314235">
          <w:marLeft w:val="640"/>
          <w:marRight w:val="0"/>
          <w:marTop w:val="0"/>
          <w:marBottom w:val="0"/>
          <w:divBdr>
            <w:top w:val="none" w:sz="0" w:space="0" w:color="auto"/>
            <w:left w:val="none" w:sz="0" w:space="0" w:color="auto"/>
            <w:bottom w:val="none" w:sz="0" w:space="0" w:color="auto"/>
            <w:right w:val="none" w:sz="0" w:space="0" w:color="auto"/>
          </w:divBdr>
        </w:div>
        <w:div w:id="1477726922">
          <w:marLeft w:val="640"/>
          <w:marRight w:val="0"/>
          <w:marTop w:val="0"/>
          <w:marBottom w:val="0"/>
          <w:divBdr>
            <w:top w:val="none" w:sz="0" w:space="0" w:color="auto"/>
            <w:left w:val="none" w:sz="0" w:space="0" w:color="auto"/>
            <w:bottom w:val="none" w:sz="0" w:space="0" w:color="auto"/>
            <w:right w:val="none" w:sz="0" w:space="0" w:color="auto"/>
          </w:divBdr>
        </w:div>
        <w:div w:id="896013246">
          <w:marLeft w:val="640"/>
          <w:marRight w:val="0"/>
          <w:marTop w:val="0"/>
          <w:marBottom w:val="0"/>
          <w:divBdr>
            <w:top w:val="none" w:sz="0" w:space="0" w:color="auto"/>
            <w:left w:val="none" w:sz="0" w:space="0" w:color="auto"/>
            <w:bottom w:val="none" w:sz="0" w:space="0" w:color="auto"/>
            <w:right w:val="none" w:sz="0" w:space="0" w:color="auto"/>
          </w:divBdr>
        </w:div>
        <w:div w:id="1318025772">
          <w:marLeft w:val="640"/>
          <w:marRight w:val="0"/>
          <w:marTop w:val="0"/>
          <w:marBottom w:val="0"/>
          <w:divBdr>
            <w:top w:val="none" w:sz="0" w:space="0" w:color="auto"/>
            <w:left w:val="none" w:sz="0" w:space="0" w:color="auto"/>
            <w:bottom w:val="none" w:sz="0" w:space="0" w:color="auto"/>
            <w:right w:val="none" w:sz="0" w:space="0" w:color="auto"/>
          </w:divBdr>
        </w:div>
        <w:div w:id="2002157403">
          <w:marLeft w:val="640"/>
          <w:marRight w:val="0"/>
          <w:marTop w:val="0"/>
          <w:marBottom w:val="0"/>
          <w:divBdr>
            <w:top w:val="none" w:sz="0" w:space="0" w:color="auto"/>
            <w:left w:val="none" w:sz="0" w:space="0" w:color="auto"/>
            <w:bottom w:val="none" w:sz="0" w:space="0" w:color="auto"/>
            <w:right w:val="none" w:sz="0" w:space="0" w:color="auto"/>
          </w:divBdr>
        </w:div>
        <w:div w:id="720833321">
          <w:marLeft w:val="640"/>
          <w:marRight w:val="0"/>
          <w:marTop w:val="0"/>
          <w:marBottom w:val="0"/>
          <w:divBdr>
            <w:top w:val="none" w:sz="0" w:space="0" w:color="auto"/>
            <w:left w:val="none" w:sz="0" w:space="0" w:color="auto"/>
            <w:bottom w:val="none" w:sz="0" w:space="0" w:color="auto"/>
            <w:right w:val="none" w:sz="0" w:space="0" w:color="auto"/>
          </w:divBdr>
        </w:div>
        <w:div w:id="2038583376">
          <w:marLeft w:val="640"/>
          <w:marRight w:val="0"/>
          <w:marTop w:val="0"/>
          <w:marBottom w:val="0"/>
          <w:divBdr>
            <w:top w:val="none" w:sz="0" w:space="0" w:color="auto"/>
            <w:left w:val="none" w:sz="0" w:space="0" w:color="auto"/>
            <w:bottom w:val="none" w:sz="0" w:space="0" w:color="auto"/>
            <w:right w:val="none" w:sz="0" w:space="0" w:color="auto"/>
          </w:divBdr>
        </w:div>
        <w:div w:id="2118407085">
          <w:marLeft w:val="640"/>
          <w:marRight w:val="0"/>
          <w:marTop w:val="0"/>
          <w:marBottom w:val="0"/>
          <w:divBdr>
            <w:top w:val="none" w:sz="0" w:space="0" w:color="auto"/>
            <w:left w:val="none" w:sz="0" w:space="0" w:color="auto"/>
            <w:bottom w:val="none" w:sz="0" w:space="0" w:color="auto"/>
            <w:right w:val="none" w:sz="0" w:space="0" w:color="auto"/>
          </w:divBdr>
        </w:div>
        <w:div w:id="1681540143">
          <w:marLeft w:val="640"/>
          <w:marRight w:val="0"/>
          <w:marTop w:val="0"/>
          <w:marBottom w:val="0"/>
          <w:divBdr>
            <w:top w:val="none" w:sz="0" w:space="0" w:color="auto"/>
            <w:left w:val="none" w:sz="0" w:space="0" w:color="auto"/>
            <w:bottom w:val="none" w:sz="0" w:space="0" w:color="auto"/>
            <w:right w:val="none" w:sz="0" w:space="0" w:color="auto"/>
          </w:divBdr>
        </w:div>
        <w:div w:id="877161255">
          <w:marLeft w:val="640"/>
          <w:marRight w:val="0"/>
          <w:marTop w:val="0"/>
          <w:marBottom w:val="0"/>
          <w:divBdr>
            <w:top w:val="none" w:sz="0" w:space="0" w:color="auto"/>
            <w:left w:val="none" w:sz="0" w:space="0" w:color="auto"/>
            <w:bottom w:val="none" w:sz="0" w:space="0" w:color="auto"/>
            <w:right w:val="none" w:sz="0" w:space="0" w:color="auto"/>
          </w:divBdr>
        </w:div>
        <w:div w:id="293633899">
          <w:marLeft w:val="640"/>
          <w:marRight w:val="0"/>
          <w:marTop w:val="0"/>
          <w:marBottom w:val="0"/>
          <w:divBdr>
            <w:top w:val="none" w:sz="0" w:space="0" w:color="auto"/>
            <w:left w:val="none" w:sz="0" w:space="0" w:color="auto"/>
            <w:bottom w:val="none" w:sz="0" w:space="0" w:color="auto"/>
            <w:right w:val="none" w:sz="0" w:space="0" w:color="auto"/>
          </w:divBdr>
        </w:div>
        <w:div w:id="1532526166">
          <w:marLeft w:val="640"/>
          <w:marRight w:val="0"/>
          <w:marTop w:val="0"/>
          <w:marBottom w:val="0"/>
          <w:divBdr>
            <w:top w:val="none" w:sz="0" w:space="0" w:color="auto"/>
            <w:left w:val="none" w:sz="0" w:space="0" w:color="auto"/>
            <w:bottom w:val="none" w:sz="0" w:space="0" w:color="auto"/>
            <w:right w:val="none" w:sz="0" w:space="0" w:color="auto"/>
          </w:divBdr>
        </w:div>
        <w:div w:id="158467013">
          <w:marLeft w:val="640"/>
          <w:marRight w:val="0"/>
          <w:marTop w:val="0"/>
          <w:marBottom w:val="0"/>
          <w:divBdr>
            <w:top w:val="none" w:sz="0" w:space="0" w:color="auto"/>
            <w:left w:val="none" w:sz="0" w:space="0" w:color="auto"/>
            <w:bottom w:val="none" w:sz="0" w:space="0" w:color="auto"/>
            <w:right w:val="none" w:sz="0" w:space="0" w:color="auto"/>
          </w:divBdr>
        </w:div>
        <w:div w:id="1898517383">
          <w:marLeft w:val="640"/>
          <w:marRight w:val="0"/>
          <w:marTop w:val="0"/>
          <w:marBottom w:val="0"/>
          <w:divBdr>
            <w:top w:val="none" w:sz="0" w:space="0" w:color="auto"/>
            <w:left w:val="none" w:sz="0" w:space="0" w:color="auto"/>
            <w:bottom w:val="none" w:sz="0" w:space="0" w:color="auto"/>
            <w:right w:val="none" w:sz="0" w:space="0" w:color="auto"/>
          </w:divBdr>
        </w:div>
        <w:div w:id="1155073809">
          <w:marLeft w:val="640"/>
          <w:marRight w:val="0"/>
          <w:marTop w:val="0"/>
          <w:marBottom w:val="0"/>
          <w:divBdr>
            <w:top w:val="none" w:sz="0" w:space="0" w:color="auto"/>
            <w:left w:val="none" w:sz="0" w:space="0" w:color="auto"/>
            <w:bottom w:val="none" w:sz="0" w:space="0" w:color="auto"/>
            <w:right w:val="none" w:sz="0" w:space="0" w:color="auto"/>
          </w:divBdr>
        </w:div>
        <w:div w:id="1396854598">
          <w:marLeft w:val="640"/>
          <w:marRight w:val="0"/>
          <w:marTop w:val="0"/>
          <w:marBottom w:val="0"/>
          <w:divBdr>
            <w:top w:val="none" w:sz="0" w:space="0" w:color="auto"/>
            <w:left w:val="none" w:sz="0" w:space="0" w:color="auto"/>
            <w:bottom w:val="none" w:sz="0" w:space="0" w:color="auto"/>
            <w:right w:val="none" w:sz="0" w:space="0" w:color="auto"/>
          </w:divBdr>
        </w:div>
        <w:div w:id="864706835">
          <w:marLeft w:val="640"/>
          <w:marRight w:val="0"/>
          <w:marTop w:val="0"/>
          <w:marBottom w:val="0"/>
          <w:divBdr>
            <w:top w:val="none" w:sz="0" w:space="0" w:color="auto"/>
            <w:left w:val="none" w:sz="0" w:space="0" w:color="auto"/>
            <w:bottom w:val="none" w:sz="0" w:space="0" w:color="auto"/>
            <w:right w:val="none" w:sz="0" w:space="0" w:color="auto"/>
          </w:divBdr>
        </w:div>
        <w:div w:id="40056512">
          <w:marLeft w:val="640"/>
          <w:marRight w:val="0"/>
          <w:marTop w:val="0"/>
          <w:marBottom w:val="0"/>
          <w:divBdr>
            <w:top w:val="none" w:sz="0" w:space="0" w:color="auto"/>
            <w:left w:val="none" w:sz="0" w:space="0" w:color="auto"/>
            <w:bottom w:val="none" w:sz="0" w:space="0" w:color="auto"/>
            <w:right w:val="none" w:sz="0" w:space="0" w:color="auto"/>
          </w:divBdr>
        </w:div>
        <w:div w:id="1062363806">
          <w:marLeft w:val="640"/>
          <w:marRight w:val="0"/>
          <w:marTop w:val="0"/>
          <w:marBottom w:val="0"/>
          <w:divBdr>
            <w:top w:val="none" w:sz="0" w:space="0" w:color="auto"/>
            <w:left w:val="none" w:sz="0" w:space="0" w:color="auto"/>
            <w:bottom w:val="none" w:sz="0" w:space="0" w:color="auto"/>
            <w:right w:val="none" w:sz="0" w:space="0" w:color="auto"/>
          </w:divBdr>
        </w:div>
        <w:div w:id="790519857">
          <w:marLeft w:val="640"/>
          <w:marRight w:val="0"/>
          <w:marTop w:val="0"/>
          <w:marBottom w:val="0"/>
          <w:divBdr>
            <w:top w:val="none" w:sz="0" w:space="0" w:color="auto"/>
            <w:left w:val="none" w:sz="0" w:space="0" w:color="auto"/>
            <w:bottom w:val="none" w:sz="0" w:space="0" w:color="auto"/>
            <w:right w:val="none" w:sz="0" w:space="0" w:color="auto"/>
          </w:divBdr>
        </w:div>
      </w:divsChild>
    </w:div>
    <w:div w:id="1755513904">
      <w:bodyDiv w:val="1"/>
      <w:marLeft w:val="0"/>
      <w:marRight w:val="0"/>
      <w:marTop w:val="0"/>
      <w:marBottom w:val="0"/>
      <w:divBdr>
        <w:top w:val="none" w:sz="0" w:space="0" w:color="auto"/>
        <w:left w:val="none" w:sz="0" w:space="0" w:color="auto"/>
        <w:bottom w:val="none" w:sz="0" w:space="0" w:color="auto"/>
        <w:right w:val="none" w:sz="0" w:space="0" w:color="auto"/>
      </w:divBdr>
      <w:divsChild>
        <w:div w:id="80105110">
          <w:marLeft w:val="640"/>
          <w:marRight w:val="0"/>
          <w:marTop w:val="0"/>
          <w:marBottom w:val="0"/>
          <w:divBdr>
            <w:top w:val="none" w:sz="0" w:space="0" w:color="auto"/>
            <w:left w:val="none" w:sz="0" w:space="0" w:color="auto"/>
            <w:bottom w:val="none" w:sz="0" w:space="0" w:color="auto"/>
            <w:right w:val="none" w:sz="0" w:space="0" w:color="auto"/>
          </w:divBdr>
        </w:div>
        <w:div w:id="1889488062">
          <w:marLeft w:val="640"/>
          <w:marRight w:val="0"/>
          <w:marTop w:val="0"/>
          <w:marBottom w:val="0"/>
          <w:divBdr>
            <w:top w:val="none" w:sz="0" w:space="0" w:color="auto"/>
            <w:left w:val="none" w:sz="0" w:space="0" w:color="auto"/>
            <w:bottom w:val="none" w:sz="0" w:space="0" w:color="auto"/>
            <w:right w:val="none" w:sz="0" w:space="0" w:color="auto"/>
          </w:divBdr>
        </w:div>
        <w:div w:id="1035732371">
          <w:marLeft w:val="640"/>
          <w:marRight w:val="0"/>
          <w:marTop w:val="0"/>
          <w:marBottom w:val="0"/>
          <w:divBdr>
            <w:top w:val="none" w:sz="0" w:space="0" w:color="auto"/>
            <w:left w:val="none" w:sz="0" w:space="0" w:color="auto"/>
            <w:bottom w:val="none" w:sz="0" w:space="0" w:color="auto"/>
            <w:right w:val="none" w:sz="0" w:space="0" w:color="auto"/>
          </w:divBdr>
        </w:div>
        <w:div w:id="1268612394">
          <w:marLeft w:val="640"/>
          <w:marRight w:val="0"/>
          <w:marTop w:val="0"/>
          <w:marBottom w:val="0"/>
          <w:divBdr>
            <w:top w:val="none" w:sz="0" w:space="0" w:color="auto"/>
            <w:left w:val="none" w:sz="0" w:space="0" w:color="auto"/>
            <w:bottom w:val="none" w:sz="0" w:space="0" w:color="auto"/>
            <w:right w:val="none" w:sz="0" w:space="0" w:color="auto"/>
          </w:divBdr>
        </w:div>
        <w:div w:id="112287596">
          <w:marLeft w:val="640"/>
          <w:marRight w:val="0"/>
          <w:marTop w:val="0"/>
          <w:marBottom w:val="0"/>
          <w:divBdr>
            <w:top w:val="none" w:sz="0" w:space="0" w:color="auto"/>
            <w:left w:val="none" w:sz="0" w:space="0" w:color="auto"/>
            <w:bottom w:val="none" w:sz="0" w:space="0" w:color="auto"/>
            <w:right w:val="none" w:sz="0" w:space="0" w:color="auto"/>
          </w:divBdr>
        </w:div>
        <w:div w:id="204175641">
          <w:marLeft w:val="640"/>
          <w:marRight w:val="0"/>
          <w:marTop w:val="0"/>
          <w:marBottom w:val="0"/>
          <w:divBdr>
            <w:top w:val="none" w:sz="0" w:space="0" w:color="auto"/>
            <w:left w:val="none" w:sz="0" w:space="0" w:color="auto"/>
            <w:bottom w:val="none" w:sz="0" w:space="0" w:color="auto"/>
            <w:right w:val="none" w:sz="0" w:space="0" w:color="auto"/>
          </w:divBdr>
        </w:div>
        <w:div w:id="1036082538">
          <w:marLeft w:val="640"/>
          <w:marRight w:val="0"/>
          <w:marTop w:val="0"/>
          <w:marBottom w:val="0"/>
          <w:divBdr>
            <w:top w:val="none" w:sz="0" w:space="0" w:color="auto"/>
            <w:left w:val="none" w:sz="0" w:space="0" w:color="auto"/>
            <w:bottom w:val="none" w:sz="0" w:space="0" w:color="auto"/>
            <w:right w:val="none" w:sz="0" w:space="0" w:color="auto"/>
          </w:divBdr>
        </w:div>
        <w:div w:id="545871353">
          <w:marLeft w:val="640"/>
          <w:marRight w:val="0"/>
          <w:marTop w:val="0"/>
          <w:marBottom w:val="0"/>
          <w:divBdr>
            <w:top w:val="none" w:sz="0" w:space="0" w:color="auto"/>
            <w:left w:val="none" w:sz="0" w:space="0" w:color="auto"/>
            <w:bottom w:val="none" w:sz="0" w:space="0" w:color="auto"/>
            <w:right w:val="none" w:sz="0" w:space="0" w:color="auto"/>
          </w:divBdr>
        </w:div>
        <w:div w:id="1673725379">
          <w:marLeft w:val="640"/>
          <w:marRight w:val="0"/>
          <w:marTop w:val="0"/>
          <w:marBottom w:val="0"/>
          <w:divBdr>
            <w:top w:val="none" w:sz="0" w:space="0" w:color="auto"/>
            <w:left w:val="none" w:sz="0" w:space="0" w:color="auto"/>
            <w:bottom w:val="none" w:sz="0" w:space="0" w:color="auto"/>
            <w:right w:val="none" w:sz="0" w:space="0" w:color="auto"/>
          </w:divBdr>
        </w:div>
        <w:div w:id="2070763073">
          <w:marLeft w:val="640"/>
          <w:marRight w:val="0"/>
          <w:marTop w:val="0"/>
          <w:marBottom w:val="0"/>
          <w:divBdr>
            <w:top w:val="none" w:sz="0" w:space="0" w:color="auto"/>
            <w:left w:val="none" w:sz="0" w:space="0" w:color="auto"/>
            <w:bottom w:val="none" w:sz="0" w:space="0" w:color="auto"/>
            <w:right w:val="none" w:sz="0" w:space="0" w:color="auto"/>
          </w:divBdr>
        </w:div>
        <w:div w:id="1872113584">
          <w:marLeft w:val="640"/>
          <w:marRight w:val="0"/>
          <w:marTop w:val="0"/>
          <w:marBottom w:val="0"/>
          <w:divBdr>
            <w:top w:val="none" w:sz="0" w:space="0" w:color="auto"/>
            <w:left w:val="none" w:sz="0" w:space="0" w:color="auto"/>
            <w:bottom w:val="none" w:sz="0" w:space="0" w:color="auto"/>
            <w:right w:val="none" w:sz="0" w:space="0" w:color="auto"/>
          </w:divBdr>
        </w:div>
        <w:div w:id="772016744">
          <w:marLeft w:val="640"/>
          <w:marRight w:val="0"/>
          <w:marTop w:val="0"/>
          <w:marBottom w:val="0"/>
          <w:divBdr>
            <w:top w:val="none" w:sz="0" w:space="0" w:color="auto"/>
            <w:left w:val="none" w:sz="0" w:space="0" w:color="auto"/>
            <w:bottom w:val="none" w:sz="0" w:space="0" w:color="auto"/>
            <w:right w:val="none" w:sz="0" w:space="0" w:color="auto"/>
          </w:divBdr>
        </w:div>
        <w:div w:id="797525435">
          <w:marLeft w:val="640"/>
          <w:marRight w:val="0"/>
          <w:marTop w:val="0"/>
          <w:marBottom w:val="0"/>
          <w:divBdr>
            <w:top w:val="none" w:sz="0" w:space="0" w:color="auto"/>
            <w:left w:val="none" w:sz="0" w:space="0" w:color="auto"/>
            <w:bottom w:val="none" w:sz="0" w:space="0" w:color="auto"/>
            <w:right w:val="none" w:sz="0" w:space="0" w:color="auto"/>
          </w:divBdr>
        </w:div>
        <w:div w:id="254870000">
          <w:marLeft w:val="640"/>
          <w:marRight w:val="0"/>
          <w:marTop w:val="0"/>
          <w:marBottom w:val="0"/>
          <w:divBdr>
            <w:top w:val="none" w:sz="0" w:space="0" w:color="auto"/>
            <w:left w:val="none" w:sz="0" w:space="0" w:color="auto"/>
            <w:bottom w:val="none" w:sz="0" w:space="0" w:color="auto"/>
            <w:right w:val="none" w:sz="0" w:space="0" w:color="auto"/>
          </w:divBdr>
        </w:div>
        <w:div w:id="1876112625">
          <w:marLeft w:val="640"/>
          <w:marRight w:val="0"/>
          <w:marTop w:val="0"/>
          <w:marBottom w:val="0"/>
          <w:divBdr>
            <w:top w:val="none" w:sz="0" w:space="0" w:color="auto"/>
            <w:left w:val="none" w:sz="0" w:space="0" w:color="auto"/>
            <w:bottom w:val="none" w:sz="0" w:space="0" w:color="auto"/>
            <w:right w:val="none" w:sz="0" w:space="0" w:color="auto"/>
          </w:divBdr>
        </w:div>
        <w:div w:id="1463962450">
          <w:marLeft w:val="640"/>
          <w:marRight w:val="0"/>
          <w:marTop w:val="0"/>
          <w:marBottom w:val="0"/>
          <w:divBdr>
            <w:top w:val="none" w:sz="0" w:space="0" w:color="auto"/>
            <w:left w:val="none" w:sz="0" w:space="0" w:color="auto"/>
            <w:bottom w:val="none" w:sz="0" w:space="0" w:color="auto"/>
            <w:right w:val="none" w:sz="0" w:space="0" w:color="auto"/>
          </w:divBdr>
        </w:div>
        <w:div w:id="1032264758">
          <w:marLeft w:val="640"/>
          <w:marRight w:val="0"/>
          <w:marTop w:val="0"/>
          <w:marBottom w:val="0"/>
          <w:divBdr>
            <w:top w:val="none" w:sz="0" w:space="0" w:color="auto"/>
            <w:left w:val="none" w:sz="0" w:space="0" w:color="auto"/>
            <w:bottom w:val="none" w:sz="0" w:space="0" w:color="auto"/>
            <w:right w:val="none" w:sz="0" w:space="0" w:color="auto"/>
          </w:divBdr>
        </w:div>
        <w:div w:id="1657877897">
          <w:marLeft w:val="640"/>
          <w:marRight w:val="0"/>
          <w:marTop w:val="0"/>
          <w:marBottom w:val="0"/>
          <w:divBdr>
            <w:top w:val="none" w:sz="0" w:space="0" w:color="auto"/>
            <w:left w:val="none" w:sz="0" w:space="0" w:color="auto"/>
            <w:bottom w:val="none" w:sz="0" w:space="0" w:color="auto"/>
            <w:right w:val="none" w:sz="0" w:space="0" w:color="auto"/>
          </w:divBdr>
        </w:div>
        <w:div w:id="1238706132">
          <w:marLeft w:val="640"/>
          <w:marRight w:val="0"/>
          <w:marTop w:val="0"/>
          <w:marBottom w:val="0"/>
          <w:divBdr>
            <w:top w:val="none" w:sz="0" w:space="0" w:color="auto"/>
            <w:left w:val="none" w:sz="0" w:space="0" w:color="auto"/>
            <w:bottom w:val="none" w:sz="0" w:space="0" w:color="auto"/>
            <w:right w:val="none" w:sz="0" w:space="0" w:color="auto"/>
          </w:divBdr>
        </w:div>
        <w:div w:id="1203133986">
          <w:marLeft w:val="640"/>
          <w:marRight w:val="0"/>
          <w:marTop w:val="0"/>
          <w:marBottom w:val="0"/>
          <w:divBdr>
            <w:top w:val="none" w:sz="0" w:space="0" w:color="auto"/>
            <w:left w:val="none" w:sz="0" w:space="0" w:color="auto"/>
            <w:bottom w:val="none" w:sz="0" w:space="0" w:color="auto"/>
            <w:right w:val="none" w:sz="0" w:space="0" w:color="auto"/>
          </w:divBdr>
        </w:div>
        <w:div w:id="183567372">
          <w:marLeft w:val="640"/>
          <w:marRight w:val="0"/>
          <w:marTop w:val="0"/>
          <w:marBottom w:val="0"/>
          <w:divBdr>
            <w:top w:val="none" w:sz="0" w:space="0" w:color="auto"/>
            <w:left w:val="none" w:sz="0" w:space="0" w:color="auto"/>
            <w:bottom w:val="none" w:sz="0" w:space="0" w:color="auto"/>
            <w:right w:val="none" w:sz="0" w:space="0" w:color="auto"/>
          </w:divBdr>
        </w:div>
        <w:div w:id="1944417310">
          <w:marLeft w:val="640"/>
          <w:marRight w:val="0"/>
          <w:marTop w:val="0"/>
          <w:marBottom w:val="0"/>
          <w:divBdr>
            <w:top w:val="none" w:sz="0" w:space="0" w:color="auto"/>
            <w:left w:val="none" w:sz="0" w:space="0" w:color="auto"/>
            <w:bottom w:val="none" w:sz="0" w:space="0" w:color="auto"/>
            <w:right w:val="none" w:sz="0" w:space="0" w:color="auto"/>
          </w:divBdr>
        </w:div>
        <w:div w:id="2116244469">
          <w:marLeft w:val="640"/>
          <w:marRight w:val="0"/>
          <w:marTop w:val="0"/>
          <w:marBottom w:val="0"/>
          <w:divBdr>
            <w:top w:val="none" w:sz="0" w:space="0" w:color="auto"/>
            <w:left w:val="none" w:sz="0" w:space="0" w:color="auto"/>
            <w:bottom w:val="none" w:sz="0" w:space="0" w:color="auto"/>
            <w:right w:val="none" w:sz="0" w:space="0" w:color="auto"/>
          </w:divBdr>
        </w:div>
        <w:div w:id="1184711727">
          <w:marLeft w:val="640"/>
          <w:marRight w:val="0"/>
          <w:marTop w:val="0"/>
          <w:marBottom w:val="0"/>
          <w:divBdr>
            <w:top w:val="none" w:sz="0" w:space="0" w:color="auto"/>
            <w:left w:val="none" w:sz="0" w:space="0" w:color="auto"/>
            <w:bottom w:val="none" w:sz="0" w:space="0" w:color="auto"/>
            <w:right w:val="none" w:sz="0" w:space="0" w:color="auto"/>
          </w:divBdr>
        </w:div>
        <w:div w:id="865024412">
          <w:marLeft w:val="640"/>
          <w:marRight w:val="0"/>
          <w:marTop w:val="0"/>
          <w:marBottom w:val="0"/>
          <w:divBdr>
            <w:top w:val="none" w:sz="0" w:space="0" w:color="auto"/>
            <w:left w:val="none" w:sz="0" w:space="0" w:color="auto"/>
            <w:bottom w:val="none" w:sz="0" w:space="0" w:color="auto"/>
            <w:right w:val="none" w:sz="0" w:space="0" w:color="auto"/>
          </w:divBdr>
        </w:div>
        <w:div w:id="1505362410">
          <w:marLeft w:val="640"/>
          <w:marRight w:val="0"/>
          <w:marTop w:val="0"/>
          <w:marBottom w:val="0"/>
          <w:divBdr>
            <w:top w:val="none" w:sz="0" w:space="0" w:color="auto"/>
            <w:left w:val="none" w:sz="0" w:space="0" w:color="auto"/>
            <w:bottom w:val="none" w:sz="0" w:space="0" w:color="auto"/>
            <w:right w:val="none" w:sz="0" w:space="0" w:color="auto"/>
          </w:divBdr>
        </w:div>
        <w:div w:id="1695112149">
          <w:marLeft w:val="640"/>
          <w:marRight w:val="0"/>
          <w:marTop w:val="0"/>
          <w:marBottom w:val="0"/>
          <w:divBdr>
            <w:top w:val="none" w:sz="0" w:space="0" w:color="auto"/>
            <w:left w:val="none" w:sz="0" w:space="0" w:color="auto"/>
            <w:bottom w:val="none" w:sz="0" w:space="0" w:color="auto"/>
            <w:right w:val="none" w:sz="0" w:space="0" w:color="auto"/>
          </w:divBdr>
        </w:div>
        <w:div w:id="1101754259">
          <w:marLeft w:val="640"/>
          <w:marRight w:val="0"/>
          <w:marTop w:val="0"/>
          <w:marBottom w:val="0"/>
          <w:divBdr>
            <w:top w:val="none" w:sz="0" w:space="0" w:color="auto"/>
            <w:left w:val="none" w:sz="0" w:space="0" w:color="auto"/>
            <w:bottom w:val="none" w:sz="0" w:space="0" w:color="auto"/>
            <w:right w:val="none" w:sz="0" w:space="0" w:color="auto"/>
          </w:divBdr>
        </w:div>
        <w:div w:id="24717010">
          <w:marLeft w:val="640"/>
          <w:marRight w:val="0"/>
          <w:marTop w:val="0"/>
          <w:marBottom w:val="0"/>
          <w:divBdr>
            <w:top w:val="none" w:sz="0" w:space="0" w:color="auto"/>
            <w:left w:val="none" w:sz="0" w:space="0" w:color="auto"/>
            <w:bottom w:val="none" w:sz="0" w:space="0" w:color="auto"/>
            <w:right w:val="none" w:sz="0" w:space="0" w:color="auto"/>
          </w:divBdr>
        </w:div>
      </w:divsChild>
    </w:div>
    <w:div w:id="1758401925">
      <w:bodyDiv w:val="1"/>
      <w:marLeft w:val="0"/>
      <w:marRight w:val="0"/>
      <w:marTop w:val="0"/>
      <w:marBottom w:val="0"/>
      <w:divBdr>
        <w:top w:val="none" w:sz="0" w:space="0" w:color="auto"/>
        <w:left w:val="none" w:sz="0" w:space="0" w:color="auto"/>
        <w:bottom w:val="none" w:sz="0" w:space="0" w:color="auto"/>
        <w:right w:val="none" w:sz="0" w:space="0" w:color="auto"/>
      </w:divBdr>
      <w:divsChild>
        <w:div w:id="2137025517">
          <w:marLeft w:val="640"/>
          <w:marRight w:val="0"/>
          <w:marTop w:val="0"/>
          <w:marBottom w:val="0"/>
          <w:divBdr>
            <w:top w:val="none" w:sz="0" w:space="0" w:color="auto"/>
            <w:left w:val="none" w:sz="0" w:space="0" w:color="auto"/>
            <w:bottom w:val="none" w:sz="0" w:space="0" w:color="auto"/>
            <w:right w:val="none" w:sz="0" w:space="0" w:color="auto"/>
          </w:divBdr>
        </w:div>
        <w:div w:id="1848790093">
          <w:marLeft w:val="640"/>
          <w:marRight w:val="0"/>
          <w:marTop w:val="0"/>
          <w:marBottom w:val="0"/>
          <w:divBdr>
            <w:top w:val="none" w:sz="0" w:space="0" w:color="auto"/>
            <w:left w:val="none" w:sz="0" w:space="0" w:color="auto"/>
            <w:bottom w:val="none" w:sz="0" w:space="0" w:color="auto"/>
            <w:right w:val="none" w:sz="0" w:space="0" w:color="auto"/>
          </w:divBdr>
        </w:div>
        <w:div w:id="2135785044">
          <w:marLeft w:val="640"/>
          <w:marRight w:val="0"/>
          <w:marTop w:val="0"/>
          <w:marBottom w:val="0"/>
          <w:divBdr>
            <w:top w:val="none" w:sz="0" w:space="0" w:color="auto"/>
            <w:left w:val="none" w:sz="0" w:space="0" w:color="auto"/>
            <w:bottom w:val="none" w:sz="0" w:space="0" w:color="auto"/>
            <w:right w:val="none" w:sz="0" w:space="0" w:color="auto"/>
          </w:divBdr>
        </w:div>
        <w:div w:id="1818913236">
          <w:marLeft w:val="640"/>
          <w:marRight w:val="0"/>
          <w:marTop w:val="0"/>
          <w:marBottom w:val="0"/>
          <w:divBdr>
            <w:top w:val="none" w:sz="0" w:space="0" w:color="auto"/>
            <w:left w:val="none" w:sz="0" w:space="0" w:color="auto"/>
            <w:bottom w:val="none" w:sz="0" w:space="0" w:color="auto"/>
            <w:right w:val="none" w:sz="0" w:space="0" w:color="auto"/>
          </w:divBdr>
        </w:div>
        <w:div w:id="1828471093">
          <w:marLeft w:val="640"/>
          <w:marRight w:val="0"/>
          <w:marTop w:val="0"/>
          <w:marBottom w:val="0"/>
          <w:divBdr>
            <w:top w:val="none" w:sz="0" w:space="0" w:color="auto"/>
            <w:left w:val="none" w:sz="0" w:space="0" w:color="auto"/>
            <w:bottom w:val="none" w:sz="0" w:space="0" w:color="auto"/>
            <w:right w:val="none" w:sz="0" w:space="0" w:color="auto"/>
          </w:divBdr>
        </w:div>
        <w:div w:id="893739635">
          <w:marLeft w:val="640"/>
          <w:marRight w:val="0"/>
          <w:marTop w:val="0"/>
          <w:marBottom w:val="0"/>
          <w:divBdr>
            <w:top w:val="none" w:sz="0" w:space="0" w:color="auto"/>
            <w:left w:val="none" w:sz="0" w:space="0" w:color="auto"/>
            <w:bottom w:val="none" w:sz="0" w:space="0" w:color="auto"/>
            <w:right w:val="none" w:sz="0" w:space="0" w:color="auto"/>
          </w:divBdr>
        </w:div>
        <w:div w:id="1728648918">
          <w:marLeft w:val="640"/>
          <w:marRight w:val="0"/>
          <w:marTop w:val="0"/>
          <w:marBottom w:val="0"/>
          <w:divBdr>
            <w:top w:val="none" w:sz="0" w:space="0" w:color="auto"/>
            <w:left w:val="none" w:sz="0" w:space="0" w:color="auto"/>
            <w:bottom w:val="none" w:sz="0" w:space="0" w:color="auto"/>
            <w:right w:val="none" w:sz="0" w:space="0" w:color="auto"/>
          </w:divBdr>
        </w:div>
        <w:div w:id="1992559208">
          <w:marLeft w:val="640"/>
          <w:marRight w:val="0"/>
          <w:marTop w:val="0"/>
          <w:marBottom w:val="0"/>
          <w:divBdr>
            <w:top w:val="none" w:sz="0" w:space="0" w:color="auto"/>
            <w:left w:val="none" w:sz="0" w:space="0" w:color="auto"/>
            <w:bottom w:val="none" w:sz="0" w:space="0" w:color="auto"/>
            <w:right w:val="none" w:sz="0" w:space="0" w:color="auto"/>
          </w:divBdr>
        </w:div>
        <w:div w:id="221062921">
          <w:marLeft w:val="640"/>
          <w:marRight w:val="0"/>
          <w:marTop w:val="0"/>
          <w:marBottom w:val="0"/>
          <w:divBdr>
            <w:top w:val="none" w:sz="0" w:space="0" w:color="auto"/>
            <w:left w:val="none" w:sz="0" w:space="0" w:color="auto"/>
            <w:bottom w:val="none" w:sz="0" w:space="0" w:color="auto"/>
            <w:right w:val="none" w:sz="0" w:space="0" w:color="auto"/>
          </w:divBdr>
        </w:div>
        <w:div w:id="628390977">
          <w:marLeft w:val="640"/>
          <w:marRight w:val="0"/>
          <w:marTop w:val="0"/>
          <w:marBottom w:val="0"/>
          <w:divBdr>
            <w:top w:val="none" w:sz="0" w:space="0" w:color="auto"/>
            <w:left w:val="none" w:sz="0" w:space="0" w:color="auto"/>
            <w:bottom w:val="none" w:sz="0" w:space="0" w:color="auto"/>
            <w:right w:val="none" w:sz="0" w:space="0" w:color="auto"/>
          </w:divBdr>
        </w:div>
      </w:divsChild>
    </w:div>
    <w:div w:id="1759329921">
      <w:bodyDiv w:val="1"/>
      <w:marLeft w:val="0"/>
      <w:marRight w:val="0"/>
      <w:marTop w:val="0"/>
      <w:marBottom w:val="0"/>
      <w:divBdr>
        <w:top w:val="none" w:sz="0" w:space="0" w:color="auto"/>
        <w:left w:val="none" w:sz="0" w:space="0" w:color="auto"/>
        <w:bottom w:val="none" w:sz="0" w:space="0" w:color="auto"/>
        <w:right w:val="none" w:sz="0" w:space="0" w:color="auto"/>
      </w:divBdr>
    </w:div>
    <w:div w:id="1765567884">
      <w:bodyDiv w:val="1"/>
      <w:marLeft w:val="0"/>
      <w:marRight w:val="0"/>
      <w:marTop w:val="0"/>
      <w:marBottom w:val="0"/>
      <w:divBdr>
        <w:top w:val="none" w:sz="0" w:space="0" w:color="auto"/>
        <w:left w:val="none" w:sz="0" w:space="0" w:color="auto"/>
        <w:bottom w:val="none" w:sz="0" w:space="0" w:color="auto"/>
        <w:right w:val="none" w:sz="0" w:space="0" w:color="auto"/>
      </w:divBdr>
      <w:divsChild>
        <w:div w:id="543712003">
          <w:marLeft w:val="640"/>
          <w:marRight w:val="0"/>
          <w:marTop w:val="0"/>
          <w:marBottom w:val="0"/>
          <w:divBdr>
            <w:top w:val="none" w:sz="0" w:space="0" w:color="auto"/>
            <w:left w:val="none" w:sz="0" w:space="0" w:color="auto"/>
            <w:bottom w:val="none" w:sz="0" w:space="0" w:color="auto"/>
            <w:right w:val="none" w:sz="0" w:space="0" w:color="auto"/>
          </w:divBdr>
        </w:div>
        <w:div w:id="431439679">
          <w:marLeft w:val="640"/>
          <w:marRight w:val="0"/>
          <w:marTop w:val="0"/>
          <w:marBottom w:val="0"/>
          <w:divBdr>
            <w:top w:val="none" w:sz="0" w:space="0" w:color="auto"/>
            <w:left w:val="none" w:sz="0" w:space="0" w:color="auto"/>
            <w:bottom w:val="none" w:sz="0" w:space="0" w:color="auto"/>
            <w:right w:val="none" w:sz="0" w:space="0" w:color="auto"/>
          </w:divBdr>
        </w:div>
        <w:div w:id="1770201686">
          <w:marLeft w:val="640"/>
          <w:marRight w:val="0"/>
          <w:marTop w:val="0"/>
          <w:marBottom w:val="0"/>
          <w:divBdr>
            <w:top w:val="none" w:sz="0" w:space="0" w:color="auto"/>
            <w:left w:val="none" w:sz="0" w:space="0" w:color="auto"/>
            <w:bottom w:val="none" w:sz="0" w:space="0" w:color="auto"/>
            <w:right w:val="none" w:sz="0" w:space="0" w:color="auto"/>
          </w:divBdr>
        </w:div>
        <w:div w:id="1149635762">
          <w:marLeft w:val="640"/>
          <w:marRight w:val="0"/>
          <w:marTop w:val="0"/>
          <w:marBottom w:val="0"/>
          <w:divBdr>
            <w:top w:val="none" w:sz="0" w:space="0" w:color="auto"/>
            <w:left w:val="none" w:sz="0" w:space="0" w:color="auto"/>
            <w:bottom w:val="none" w:sz="0" w:space="0" w:color="auto"/>
            <w:right w:val="none" w:sz="0" w:space="0" w:color="auto"/>
          </w:divBdr>
        </w:div>
        <w:div w:id="56754309">
          <w:marLeft w:val="640"/>
          <w:marRight w:val="0"/>
          <w:marTop w:val="0"/>
          <w:marBottom w:val="0"/>
          <w:divBdr>
            <w:top w:val="none" w:sz="0" w:space="0" w:color="auto"/>
            <w:left w:val="none" w:sz="0" w:space="0" w:color="auto"/>
            <w:bottom w:val="none" w:sz="0" w:space="0" w:color="auto"/>
            <w:right w:val="none" w:sz="0" w:space="0" w:color="auto"/>
          </w:divBdr>
        </w:div>
      </w:divsChild>
    </w:div>
    <w:div w:id="1766732471">
      <w:bodyDiv w:val="1"/>
      <w:marLeft w:val="0"/>
      <w:marRight w:val="0"/>
      <w:marTop w:val="0"/>
      <w:marBottom w:val="0"/>
      <w:divBdr>
        <w:top w:val="none" w:sz="0" w:space="0" w:color="auto"/>
        <w:left w:val="none" w:sz="0" w:space="0" w:color="auto"/>
        <w:bottom w:val="none" w:sz="0" w:space="0" w:color="auto"/>
        <w:right w:val="none" w:sz="0" w:space="0" w:color="auto"/>
      </w:divBdr>
      <w:divsChild>
        <w:div w:id="435566203">
          <w:marLeft w:val="640"/>
          <w:marRight w:val="0"/>
          <w:marTop w:val="0"/>
          <w:marBottom w:val="0"/>
          <w:divBdr>
            <w:top w:val="none" w:sz="0" w:space="0" w:color="auto"/>
            <w:left w:val="none" w:sz="0" w:space="0" w:color="auto"/>
            <w:bottom w:val="none" w:sz="0" w:space="0" w:color="auto"/>
            <w:right w:val="none" w:sz="0" w:space="0" w:color="auto"/>
          </w:divBdr>
        </w:div>
        <w:div w:id="1625695095">
          <w:marLeft w:val="640"/>
          <w:marRight w:val="0"/>
          <w:marTop w:val="0"/>
          <w:marBottom w:val="0"/>
          <w:divBdr>
            <w:top w:val="none" w:sz="0" w:space="0" w:color="auto"/>
            <w:left w:val="none" w:sz="0" w:space="0" w:color="auto"/>
            <w:bottom w:val="none" w:sz="0" w:space="0" w:color="auto"/>
            <w:right w:val="none" w:sz="0" w:space="0" w:color="auto"/>
          </w:divBdr>
        </w:div>
        <w:div w:id="1462570968">
          <w:marLeft w:val="640"/>
          <w:marRight w:val="0"/>
          <w:marTop w:val="0"/>
          <w:marBottom w:val="0"/>
          <w:divBdr>
            <w:top w:val="none" w:sz="0" w:space="0" w:color="auto"/>
            <w:left w:val="none" w:sz="0" w:space="0" w:color="auto"/>
            <w:bottom w:val="none" w:sz="0" w:space="0" w:color="auto"/>
            <w:right w:val="none" w:sz="0" w:space="0" w:color="auto"/>
          </w:divBdr>
        </w:div>
        <w:div w:id="1331635649">
          <w:marLeft w:val="640"/>
          <w:marRight w:val="0"/>
          <w:marTop w:val="0"/>
          <w:marBottom w:val="0"/>
          <w:divBdr>
            <w:top w:val="none" w:sz="0" w:space="0" w:color="auto"/>
            <w:left w:val="none" w:sz="0" w:space="0" w:color="auto"/>
            <w:bottom w:val="none" w:sz="0" w:space="0" w:color="auto"/>
            <w:right w:val="none" w:sz="0" w:space="0" w:color="auto"/>
          </w:divBdr>
        </w:div>
        <w:div w:id="1230114377">
          <w:marLeft w:val="640"/>
          <w:marRight w:val="0"/>
          <w:marTop w:val="0"/>
          <w:marBottom w:val="0"/>
          <w:divBdr>
            <w:top w:val="none" w:sz="0" w:space="0" w:color="auto"/>
            <w:left w:val="none" w:sz="0" w:space="0" w:color="auto"/>
            <w:bottom w:val="none" w:sz="0" w:space="0" w:color="auto"/>
            <w:right w:val="none" w:sz="0" w:space="0" w:color="auto"/>
          </w:divBdr>
        </w:div>
        <w:div w:id="1114444576">
          <w:marLeft w:val="640"/>
          <w:marRight w:val="0"/>
          <w:marTop w:val="0"/>
          <w:marBottom w:val="0"/>
          <w:divBdr>
            <w:top w:val="none" w:sz="0" w:space="0" w:color="auto"/>
            <w:left w:val="none" w:sz="0" w:space="0" w:color="auto"/>
            <w:bottom w:val="none" w:sz="0" w:space="0" w:color="auto"/>
            <w:right w:val="none" w:sz="0" w:space="0" w:color="auto"/>
          </w:divBdr>
        </w:div>
        <w:div w:id="2085176073">
          <w:marLeft w:val="640"/>
          <w:marRight w:val="0"/>
          <w:marTop w:val="0"/>
          <w:marBottom w:val="0"/>
          <w:divBdr>
            <w:top w:val="none" w:sz="0" w:space="0" w:color="auto"/>
            <w:left w:val="none" w:sz="0" w:space="0" w:color="auto"/>
            <w:bottom w:val="none" w:sz="0" w:space="0" w:color="auto"/>
            <w:right w:val="none" w:sz="0" w:space="0" w:color="auto"/>
          </w:divBdr>
        </w:div>
        <w:div w:id="2443631">
          <w:marLeft w:val="640"/>
          <w:marRight w:val="0"/>
          <w:marTop w:val="0"/>
          <w:marBottom w:val="0"/>
          <w:divBdr>
            <w:top w:val="none" w:sz="0" w:space="0" w:color="auto"/>
            <w:left w:val="none" w:sz="0" w:space="0" w:color="auto"/>
            <w:bottom w:val="none" w:sz="0" w:space="0" w:color="auto"/>
            <w:right w:val="none" w:sz="0" w:space="0" w:color="auto"/>
          </w:divBdr>
        </w:div>
        <w:div w:id="2095399530">
          <w:marLeft w:val="640"/>
          <w:marRight w:val="0"/>
          <w:marTop w:val="0"/>
          <w:marBottom w:val="0"/>
          <w:divBdr>
            <w:top w:val="none" w:sz="0" w:space="0" w:color="auto"/>
            <w:left w:val="none" w:sz="0" w:space="0" w:color="auto"/>
            <w:bottom w:val="none" w:sz="0" w:space="0" w:color="auto"/>
            <w:right w:val="none" w:sz="0" w:space="0" w:color="auto"/>
          </w:divBdr>
        </w:div>
        <w:div w:id="954018784">
          <w:marLeft w:val="640"/>
          <w:marRight w:val="0"/>
          <w:marTop w:val="0"/>
          <w:marBottom w:val="0"/>
          <w:divBdr>
            <w:top w:val="none" w:sz="0" w:space="0" w:color="auto"/>
            <w:left w:val="none" w:sz="0" w:space="0" w:color="auto"/>
            <w:bottom w:val="none" w:sz="0" w:space="0" w:color="auto"/>
            <w:right w:val="none" w:sz="0" w:space="0" w:color="auto"/>
          </w:divBdr>
        </w:div>
        <w:div w:id="801118530">
          <w:marLeft w:val="640"/>
          <w:marRight w:val="0"/>
          <w:marTop w:val="0"/>
          <w:marBottom w:val="0"/>
          <w:divBdr>
            <w:top w:val="none" w:sz="0" w:space="0" w:color="auto"/>
            <w:left w:val="none" w:sz="0" w:space="0" w:color="auto"/>
            <w:bottom w:val="none" w:sz="0" w:space="0" w:color="auto"/>
            <w:right w:val="none" w:sz="0" w:space="0" w:color="auto"/>
          </w:divBdr>
        </w:div>
        <w:div w:id="1690836887">
          <w:marLeft w:val="640"/>
          <w:marRight w:val="0"/>
          <w:marTop w:val="0"/>
          <w:marBottom w:val="0"/>
          <w:divBdr>
            <w:top w:val="none" w:sz="0" w:space="0" w:color="auto"/>
            <w:left w:val="none" w:sz="0" w:space="0" w:color="auto"/>
            <w:bottom w:val="none" w:sz="0" w:space="0" w:color="auto"/>
            <w:right w:val="none" w:sz="0" w:space="0" w:color="auto"/>
          </w:divBdr>
        </w:div>
        <w:div w:id="595789496">
          <w:marLeft w:val="640"/>
          <w:marRight w:val="0"/>
          <w:marTop w:val="0"/>
          <w:marBottom w:val="0"/>
          <w:divBdr>
            <w:top w:val="none" w:sz="0" w:space="0" w:color="auto"/>
            <w:left w:val="none" w:sz="0" w:space="0" w:color="auto"/>
            <w:bottom w:val="none" w:sz="0" w:space="0" w:color="auto"/>
            <w:right w:val="none" w:sz="0" w:space="0" w:color="auto"/>
          </w:divBdr>
        </w:div>
        <w:div w:id="1723479020">
          <w:marLeft w:val="640"/>
          <w:marRight w:val="0"/>
          <w:marTop w:val="0"/>
          <w:marBottom w:val="0"/>
          <w:divBdr>
            <w:top w:val="none" w:sz="0" w:space="0" w:color="auto"/>
            <w:left w:val="none" w:sz="0" w:space="0" w:color="auto"/>
            <w:bottom w:val="none" w:sz="0" w:space="0" w:color="auto"/>
            <w:right w:val="none" w:sz="0" w:space="0" w:color="auto"/>
          </w:divBdr>
        </w:div>
        <w:div w:id="2085756807">
          <w:marLeft w:val="640"/>
          <w:marRight w:val="0"/>
          <w:marTop w:val="0"/>
          <w:marBottom w:val="0"/>
          <w:divBdr>
            <w:top w:val="none" w:sz="0" w:space="0" w:color="auto"/>
            <w:left w:val="none" w:sz="0" w:space="0" w:color="auto"/>
            <w:bottom w:val="none" w:sz="0" w:space="0" w:color="auto"/>
            <w:right w:val="none" w:sz="0" w:space="0" w:color="auto"/>
          </w:divBdr>
        </w:div>
        <w:div w:id="1514034544">
          <w:marLeft w:val="640"/>
          <w:marRight w:val="0"/>
          <w:marTop w:val="0"/>
          <w:marBottom w:val="0"/>
          <w:divBdr>
            <w:top w:val="none" w:sz="0" w:space="0" w:color="auto"/>
            <w:left w:val="none" w:sz="0" w:space="0" w:color="auto"/>
            <w:bottom w:val="none" w:sz="0" w:space="0" w:color="auto"/>
            <w:right w:val="none" w:sz="0" w:space="0" w:color="auto"/>
          </w:divBdr>
        </w:div>
        <w:div w:id="1107776158">
          <w:marLeft w:val="640"/>
          <w:marRight w:val="0"/>
          <w:marTop w:val="0"/>
          <w:marBottom w:val="0"/>
          <w:divBdr>
            <w:top w:val="none" w:sz="0" w:space="0" w:color="auto"/>
            <w:left w:val="none" w:sz="0" w:space="0" w:color="auto"/>
            <w:bottom w:val="none" w:sz="0" w:space="0" w:color="auto"/>
            <w:right w:val="none" w:sz="0" w:space="0" w:color="auto"/>
          </w:divBdr>
        </w:div>
        <w:div w:id="1832595580">
          <w:marLeft w:val="640"/>
          <w:marRight w:val="0"/>
          <w:marTop w:val="0"/>
          <w:marBottom w:val="0"/>
          <w:divBdr>
            <w:top w:val="none" w:sz="0" w:space="0" w:color="auto"/>
            <w:left w:val="none" w:sz="0" w:space="0" w:color="auto"/>
            <w:bottom w:val="none" w:sz="0" w:space="0" w:color="auto"/>
            <w:right w:val="none" w:sz="0" w:space="0" w:color="auto"/>
          </w:divBdr>
        </w:div>
        <w:div w:id="2016837010">
          <w:marLeft w:val="640"/>
          <w:marRight w:val="0"/>
          <w:marTop w:val="0"/>
          <w:marBottom w:val="0"/>
          <w:divBdr>
            <w:top w:val="none" w:sz="0" w:space="0" w:color="auto"/>
            <w:left w:val="none" w:sz="0" w:space="0" w:color="auto"/>
            <w:bottom w:val="none" w:sz="0" w:space="0" w:color="auto"/>
            <w:right w:val="none" w:sz="0" w:space="0" w:color="auto"/>
          </w:divBdr>
        </w:div>
      </w:divsChild>
    </w:div>
    <w:div w:id="1767995845">
      <w:bodyDiv w:val="1"/>
      <w:marLeft w:val="0"/>
      <w:marRight w:val="0"/>
      <w:marTop w:val="0"/>
      <w:marBottom w:val="0"/>
      <w:divBdr>
        <w:top w:val="none" w:sz="0" w:space="0" w:color="auto"/>
        <w:left w:val="none" w:sz="0" w:space="0" w:color="auto"/>
        <w:bottom w:val="none" w:sz="0" w:space="0" w:color="auto"/>
        <w:right w:val="none" w:sz="0" w:space="0" w:color="auto"/>
      </w:divBdr>
      <w:divsChild>
        <w:div w:id="1721705599">
          <w:marLeft w:val="640"/>
          <w:marRight w:val="0"/>
          <w:marTop w:val="0"/>
          <w:marBottom w:val="0"/>
          <w:divBdr>
            <w:top w:val="none" w:sz="0" w:space="0" w:color="auto"/>
            <w:left w:val="none" w:sz="0" w:space="0" w:color="auto"/>
            <w:bottom w:val="none" w:sz="0" w:space="0" w:color="auto"/>
            <w:right w:val="none" w:sz="0" w:space="0" w:color="auto"/>
          </w:divBdr>
        </w:div>
        <w:div w:id="168065275">
          <w:marLeft w:val="640"/>
          <w:marRight w:val="0"/>
          <w:marTop w:val="0"/>
          <w:marBottom w:val="0"/>
          <w:divBdr>
            <w:top w:val="none" w:sz="0" w:space="0" w:color="auto"/>
            <w:left w:val="none" w:sz="0" w:space="0" w:color="auto"/>
            <w:bottom w:val="none" w:sz="0" w:space="0" w:color="auto"/>
            <w:right w:val="none" w:sz="0" w:space="0" w:color="auto"/>
          </w:divBdr>
        </w:div>
        <w:div w:id="700663507">
          <w:marLeft w:val="640"/>
          <w:marRight w:val="0"/>
          <w:marTop w:val="0"/>
          <w:marBottom w:val="0"/>
          <w:divBdr>
            <w:top w:val="none" w:sz="0" w:space="0" w:color="auto"/>
            <w:left w:val="none" w:sz="0" w:space="0" w:color="auto"/>
            <w:bottom w:val="none" w:sz="0" w:space="0" w:color="auto"/>
            <w:right w:val="none" w:sz="0" w:space="0" w:color="auto"/>
          </w:divBdr>
        </w:div>
        <w:div w:id="941305030">
          <w:marLeft w:val="640"/>
          <w:marRight w:val="0"/>
          <w:marTop w:val="0"/>
          <w:marBottom w:val="0"/>
          <w:divBdr>
            <w:top w:val="none" w:sz="0" w:space="0" w:color="auto"/>
            <w:left w:val="none" w:sz="0" w:space="0" w:color="auto"/>
            <w:bottom w:val="none" w:sz="0" w:space="0" w:color="auto"/>
            <w:right w:val="none" w:sz="0" w:space="0" w:color="auto"/>
          </w:divBdr>
        </w:div>
        <w:div w:id="920914053">
          <w:marLeft w:val="640"/>
          <w:marRight w:val="0"/>
          <w:marTop w:val="0"/>
          <w:marBottom w:val="0"/>
          <w:divBdr>
            <w:top w:val="none" w:sz="0" w:space="0" w:color="auto"/>
            <w:left w:val="none" w:sz="0" w:space="0" w:color="auto"/>
            <w:bottom w:val="none" w:sz="0" w:space="0" w:color="auto"/>
            <w:right w:val="none" w:sz="0" w:space="0" w:color="auto"/>
          </w:divBdr>
        </w:div>
        <w:div w:id="556742599">
          <w:marLeft w:val="640"/>
          <w:marRight w:val="0"/>
          <w:marTop w:val="0"/>
          <w:marBottom w:val="0"/>
          <w:divBdr>
            <w:top w:val="none" w:sz="0" w:space="0" w:color="auto"/>
            <w:left w:val="none" w:sz="0" w:space="0" w:color="auto"/>
            <w:bottom w:val="none" w:sz="0" w:space="0" w:color="auto"/>
            <w:right w:val="none" w:sz="0" w:space="0" w:color="auto"/>
          </w:divBdr>
        </w:div>
        <w:div w:id="1760980187">
          <w:marLeft w:val="640"/>
          <w:marRight w:val="0"/>
          <w:marTop w:val="0"/>
          <w:marBottom w:val="0"/>
          <w:divBdr>
            <w:top w:val="none" w:sz="0" w:space="0" w:color="auto"/>
            <w:left w:val="none" w:sz="0" w:space="0" w:color="auto"/>
            <w:bottom w:val="none" w:sz="0" w:space="0" w:color="auto"/>
            <w:right w:val="none" w:sz="0" w:space="0" w:color="auto"/>
          </w:divBdr>
        </w:div>
        <w:div w:id="407076587">
          <w:marLeft w:val="640"/>
          <w:marRight w:val="0"/>
          <w:marTop w:val="0"/>
          <w:marBottom w:val="0"/>
          <w:divBdr>
            <w:top w:val="none" w:sz="0" w:space="0" w:color="auto"/>
            <w:left w:val="none" w:sz="0" w:space="0" w:color="auto"/>
            <w:bottom w:val="none" w:sz="0" w:space="0" w:color="auto"/>
            <w:right w:val="none" w:sz="0" w:space="0" w:color="auto"/>
          </w:divBdr>
        </w:div>
        <w:div w:id="850493291">
          <w:marLeft w:val="640"/>
          <w:marRight w:val="0"/>
          <w:marTop w:val="0"/>
          <w:marBottom w:val="0"/>
          <w:divBdr>
            <w:top w:val="none" w:sz="0" w:space="0" w:color="auto"/>
            <w:left w:val="none" w:sz="0" w:space="0" w:color="auto"/>
            <w:bottom w:val="none" w:sz="0" w:space="0" w:color="auto"/>
            <w:right w:val="none" w:sz="0" w:space="0" w:color="auto"/>
          </w:divBdr>
        </w:div>
        <w:div w:id="1324434388">
          <w:marLeft w:val="640"/>
          <w:marRight w:val="0"/>
          <w:marTop w:val="0"/>
          <w:marBottom w:val="0"/>
          <w:divBdr>
            <w:top w:val="none" w:sz="0" w:space="0" w:color="auto"/>
            <w:left w:val="none" w:sz="0" w:space="0" w:color="auto"/>
            <w:bottom w:val="none" w:sz="0" w:space="0" w:color="auto"/>
            <w:right w:val="none" w:sz="0" w:space="0" w:color="auto"/>
          </w:divBdr>
        </w:div>
        <w:div w:id="1117261309">
          <w:marLeft w:val="640"/>
          <w:marRight w:val="0"/>
          <w:marTop w:val="0"/>
          <w:marBottom w:val="0"/>
          <w:divBdr>
            <w:top w:val="none" w:sz="0" w:space="0" w:color="auto"/>
            <w:left w:val="none" w:sz="0" w:space="0" w:color="auto"/>
            <w:bottom w:val="none" w:sz="0" w:space="0" w:color="auto"/>
            <w:right w:val="none" w:sz="0" w:space="0" w:color="auto"/>
          </w:divBdr>
        </w:div>
        <w:div w:id="1355765857">
          <w:marLeft w:val="640"/>
          <w:marRight w:val="0"/>
          <w:marTop w:val="0"/>
          <w:marBottom w:val="0"/>
          <w:divBdr>
            <w:top w:val="none" w:sz="0" w:space="0" w:color="auto"/>
            <w:left w:val="none" w:sz="0" w:space="0" w:color="auto"/>
            <w:bottom w:val="none" w:sz="0" w:space="0" w:color="auto"/>
            <w:right w:val="none" w:sz="0" w:space="0" w:color="auto"/>
          </w:divBdr>
        </w:div>
        <w:div w:id="606884772">
          <w:marLeft w:val="640"/>
          <w:marRight w:val="0"/>
          <w:marTop w:val="0"/>
          <w:marBottom w:val="0"/>
          <w:divBdr>
            <w:top w:val="none" w:sz="0" w:space="0" w:color="auto"/>
            <w:left w:val="none" w:sz="0" w:space="0" w:color="auto"/>
            <w:bottom w:val="none" w:sz="0" w:space="0" w:color="auto"/>
            <w:right w:val="none" w:sz="0" w:space="0" w:color="auto"/>
          </w:divBdr>
        </w:div>
        <w:div w:id="1192456538">
          <w:marLeft w:val="640"/>
          <w:marRight w:val="0"/>
          <w:marTop w:val="0"/>
          <w:marBottom w:val="0"/>
          <w:divBdr>
            <w:top w:val="none" w:sz="0" w:space="0" w:color="auto"/>
            <w:left w:val="none" w:sz="0" w:space="0" w:color="auto"/>
            <w:bottom w:val="none" w:sz="0" w:space="0" w:color="auto"/>
            <w:right w:val="none" w:sz="0" w:space="0" w:color="auto"/>
          </w:divBdr>
        </w:div>
        <w:div w:id="1842427568">
          <w:marLeft w:val="640"/>
          <w:marRight w:val="0"/>
          <w:marTop w:val="0"/>
          <w:marBottom w:val="0"/>
          <w:divBdr>
            <w:top w:val="none" w:sz="0" w:space="0" w:color="auto"/>
            <w:left w:val="none" w:sz="0" w:space="0" w:color="auto"/>
            <w:bottom w:val="none" w:sz="0" w:space="0" w:color="auto"/>
            <w:right w:val="none" w:sz="0" w:space="0" w:color="auto"/>
          </w:divBdr>
        </w:div>
        <w:div w:id="71508805">
          <w:marLeft w:val="640"/>
          <w:marRight w:val="0"/>
          <w:marTop w:val="0"/>
          <w:marBottom w:val="0"/>
          <w:divBdr>
            <w:top w:val="none" w:sz="0" w:space="0" w:color="auto"/>
            <w:left w:val="none" w:sz="0" w:space="0" w:color="auto"/>
            <w:bottom w:val="none" w:sz="0" w:space="0" w:color="auto"/>
            <w:right w:val="none" w:sz="0" w:space="0" w:color="auto"/>
          </w:divBdr>
        </w:div>
        <w:div w:id="1429153793">
          <w:marLeft w:val="640"/>
          <w:marRight w:val="0"/>
          <w:marTop w:val="0"/>
          <w:marBottom w:val="0"/>
          <w:divBdr>
            <w:top w:val="none" w:sz="0" w:space="0" w:color="auto"/>
            <w:left w:val="none" w:sz="0" w:space="0" w:color="auto"/>
            <w:bottom w:val="none" w:sz="0" w:space="0" w:color="auto"/>
            <w:right w:val="none" w:sz="0" w:space="0" w:color="auto"/>
          </w:divBdr>
        </w:div>
        <w:div w:id="1188569524">
          <w:marLeft w:val="640"/>
          <w:marRight w:val="0"/>
          <w:marTop w:val="0"/>
          <w:marBottom w:val="0"/>
          <w:divBdr>
            <w:top w:val="none" w:sz="0" w:space="0" w:color="auto"/>
            <w:left w:val="none" w:sz="0" w:space="0" w:color="auto"/>
            <w:bottom w:val="none" w:sz="0" w:space="0" w:color="auto"/>
            <w:right w:val="none" w:sz="0" w:space="0" w:color="auto"/>
          </w:divBdr>
        </w:div>
        <w:div w:id="1173764397">
          <w:marLeft w:val="640"/>
          <w:marRight w:val="0"/>
          <w:marTop w:val="0"/>
          <w:marBottom w:val="0"/>
          <w:divBdr>
            <w:top w:val="none" w:sz="0" w:space="0" w:color="auto"/>
            <w:left w:val="none" w:sz="0" w:space="0" w:color="auto"/>
            <w:bottom w:val="none" w:sz="0" w:space="0" w:color="auto"/>
            <w:right w:val="none" w:sz="0" w:space="0" w:color="auto"/>
          </w:divBdr>
        </w:div>
        <w:div w:id="2105493494">
          <w:marLeft w:val="640"/>
          <w:marRight w:val="0"/>
          <w:marTop w:val="0"/>
          <w:marBottom w:val="0"/>
          <w:divBdr>
            <w:top w:val="none" w:sz="0" w:space="0" w:color="auto"/>
            <w:left w:val="none" w:sz="0" w:space="0" w:color="auto"/>
            <w:bottom w:val="none" w:sz="0" w:space="0" w:color="auto"/>
            <w:right w:val="none" w:sz="0" w:space="0" w:color="auto"/>
          </w:divBdr>
        </w:div>
        <w:div w:id="397017292">
          <w:marLeft w:val="640"/>
          <w:marRight w:val="0"/>
          <w:marTop w:val="0"/>
          <w:marBottom w:val="0"/>
          <w:divBdr>
            <w:top w:val="none" w:sz="0" w:space="0" w:color="auto"/>
            <w:left w:val="none" w:sz="0" w:space="0" w:color="auto"/>
            <w:bottom w:val="none" w:sz="0" w:space="0" w:color="auto"/>
            <w:right w:val="none" w:sz="0" w:space="0" w:color="auto"/>
          </w:divBdr>
        </w:div>
        <w:div w:id="1771389451">
          <w:marLeft w:val="640"/>
          <w:marRight w:val="0"/>
          <w:marTop w:val="0"/>
          <w:marBottom w:val="0"/>
          <w:divBdr>
            <w:top w:val="none" w:sz="0" w:space="0" w:color="auto"/>
            <w:left w:val="none" w:sz="0" w:space="0" w:color="auto"/>
            <w:bottom w:val="none" w:sz="0" w:space="0" w:color="auto"/>
            <w:right w:val="none" w:sz="0" w:space="0" w:color="auto"/>
          </w:divBdr>
        </w:div>
        <w:div w:id="835800237">
          <w:marLeft w:val="640"/>
          <w:marRight w:val="0"/>
          <w:marTop w:val="0"/>
          <w:marBottom w:val="0"/>
          <w:divBdr>
            <w:top w:val="none" w:sz="0" w:space="0" w:color="auto"/>
            <w:left w:val="none" w:sz="0" w:space="0" w:color="auto"/>
            <w:bottom w:val="none" w:sz="0" w:space="0" w:color="auto"/>
            <w:right w:val="none" w:sz="0" w:space="0" w:color="auto"/>
          </w:divBdr>
        </w:div>
        <w:div w:id="241530140">
          <w:marLeft w:val="640"/>
          <w:marRight w:val="0"/>
          <w:marTop w:val="0"/>
          <w:marBottom w:val="0"/>
          <w:divBdr>
            <w:top w:val="none" w:sz="0" w:space="0" w:color="auto"/>
            <w:left w:val="none" w:sz="0" w:space="0" w:color="auto"/>
            <w:bottom w:val="none" w:sz="0" w:space="0" w:color="auto"/>
            <w:right w:val="none" w:sz="0" w:space="0" w:color="auto"/>
          </w:divBdr>
        </w:div>
        <w:div w:id="184640899">
          <w:marLeft w:val="640"/>
          <w:marRight w:val="0"/>
          <w:marTop w:val="0"/>
          <w:marBottom w:val="0"/>
          <w:divBdr>
            <w:top w:val="none" w:sz="0" w:space="0" w:color="auto"/>
            <w:left w:val="none" w:sz="0" w:space="0" w:color="auto"/>
            <w:bottom w:val="none" w:sz="0" w:space="0" w:color="auto"/>
            <w:right w:val="none" w:sz="0" w:space="0" w:color="auto"/>
          </w:divBdr>
        </w:div>
        <w:div w:id="1977906748">
          <w:marLeft w:val="640"/>
          <w:marRight w:val="0"/>
          <w:marTop w:val="0"/>
          <w:marBottom w:val="0"/>
          <w:divBdr>
            <w:top w:val="none" w:sz="0" w:space="0" w:color="auto"/>
            <w:left w:val="none" w:sz="0" w:space="0" w:color="auto"/>
            <w:bottom w:val="none" w:sz="0" w:space="0" w:color="auto"/>
            <w:right w:val="none" w:sz="0" w:space="0" w:color="auto"/>
          </w:divBdr>
        </w:div>
        <w:div w:id="1301763391">
          <w:marLeft w:val="640"/>
          <w:marRight w:val="0"/>
          <w:marTop w:val="0"/>
          <w:marBottom w:val="0"/>
          <w:divBdr>
            <w:top w:val="none" w:sz="0" w:space="0" w:color="auto"/>
            <w:left w:val="none" w:sz="0" w:space="0" w:color="auto"/>
            <w:bottom w:val="none" w:sz="0" w:space="0" w:color="auto"/>
            <w:right w:val="none" w:sz="0" w:space="0" w:color="auto"/>
          </w:divBdr>
        </w:div>
        <w:div w:id="1210653056">
          <w:marLeft w:val="640"/>
          <w:marRight w:val="0"/>
          <w:marTop w:val="0"/>
          <w:marBottom w:val="0"/>
          <w:divBdr>
            <w:top w:val="none" w:sz="0" w:space="0" w:color="auto"/>
            <w:left w:val="none" w:sz="0" w:space="0" w:color="auto"/>
            <w:bottom w:val="none" w:sz="0" w:space="0" w:color="auto"/>
            <w:right w:val="none" w:sz="0" w:space="0" w:color="auto"/>
          </w:divBdr>
        </w:div>
        <w:div w:id="401486874">
          <w:marLeft w:val="640"/>
          <w:marRight w:val="0"/>
          <w:marTop w:val="0"/>
          <w:marBottom w:val="0"/>
          <w:divBdr>
            <w:top w:val="none" w:sz="0" w:space="0" w:color="auto"/>
            <w:left w:val="none" w:sz="0" w:space="0" w:color="auto"/>
            <w:bottom w:val="none" w:sz="0" w:space="0" w:color="auto"/>
            <w:right w:val="none" w:sz="0" w:space="0" w:color="auto"/>
          </w:divBdr>
        </w:div>
        <w:div w:id="924801178">
          <w:marLeft w:val="640"/>
          <w:marRight w:val="0"/>
          <w:marTop w:val="0"/>
          <w:marBottom w:val="0"/>
          <w:divBdr>
            <w:top w:val="none" w:sz="0" w:space="0" w:color="auto"/>
            <w:left w:val="none" w:sz="0" w:space="0" w:color="auto"/>
            <w:bottom w:val="none" w:sz="0" w:space="0" w:color="auto"/>
            <w:right w:val="none" w:sz="0" w:space="0" w:color="auto"/>
          </w:divBdr>
        </w:div>
      </w:divsChild>
    </w:div>
    <w:div w:id="1769108925">
      <w:bodyDiv w:val="1"/>
      <w:marLeft w:val="0"/>
      <w:marRight w:val="0"/>
      <w:marTop w:val="0"/>
      <w:marBottom w:val="0"/>
      <w:divBdr>
        <w:top w:val="none" w:sz="0" w:space="0" w:color="auto"/>
        <w:left w:val="none" w:sz="0" w:space="0" w:color="auto"/>
        <w:bottom w:val="none" w:sz="0" w:space="0" w:color="auto"/>
        <w:right w:val="none" w:sz="0" w:space="0" w:color="auto"/>
      </w:divBdr>
      <w:divsChild>
        <w:div w:id="1714842297">
          <w:marLeft w:val="640"/>
          <w:marRight w:val="0"/>
          <w:marTop w:val="0"/>
          <w:marBottom w:val="0"/>
          <w:divBdr>
            <w:top w:val="none" w:sz="0" w:space="0" w:color="auto"/>
            <w:left w:val="none" w:sz="0" w:space="0" w:color="auto"/>
            <w:bottom w:val="none" w:sz="0" w:space="0" w:color="auto"/>
            <w:right w:val="none" w:sz="0" w:space="0" w:color="auto"/>
          </w:divBdr>
        </w:div>
        <w:div w:id="274560495">
          <w:marLeft w:val="640"/>
          <w:marRight w:val="0"/>
          <w:marTop w:val="0"/>
          <w:marBottom w:val="0"/>
          <w:divBdr>
            <w:top w:val="none" w:sz="0" w:space="0" w:color="auto"/>
            <w:left w:val="none" w:sz="0" w:space="0" w:color="auto"/>
            <w:bottom w:val="none" w:sz="0" w:space="0" w:color="auto"/>
            <w:right w:val="none" w:sz="0" w:space="0" w:color="auto"/>
          </w:divBdr>
        </w:div>
        <w:div w:id="1611860067">
          <w:marLeft w:val="640"/>
          <w:marRight w:val="0"/>
          <w:marTop w:val="0"/>
          <w:marBottom w:val="0"/>
          <w:divBdr>
            <w:top w:val="none" w:sz="0" w:space="0" w:color="auto"/>
            <w:left w:val="none" w:sz="0" w:space="0" w:color="auto"/>
            <w:bottom w:val="none" w:sz="0" w:space="0" w:color="auto"/>
            <w:right w:val="none" w:sz="0" w:space="0" w:color="auto"/>
          </w:divBdr>
        </w:div>
        <w:div w:id="579631783">
          <w:marLeft w:val="640"/>
          <w:marRight w:val="0"/>
          <w:marTop w:val="0"/>
          <w:marBottom w:val="0"/>
          <w:divBdr>
            <w:top w:val="none" w:sz="0" w:space="0" w:color="auto"/>
            <w:left w:val="none" w:sz="0" w:space="0" w:color="auto"/>
            <w:bottom w:val="none" w:sz="0" w:space="0" w:color="auto"/>
            <w:right w:val="none" w:sz="0" w:space="0" w:color="auto"/>
          </w:divBdr>
        </w:div>
        <w:div w:id="780219977">
          <w:marLeft w:val="640"/>
          <w:marRight w:val="0"/>
          <w:marTop w:val="0"/>
          <w:marBottom w:val="0"/>
          <w:divBdr>
            <w:top w:val="none" w:sz="0" w:space="0" w:color="auto"/>
            <w:left w:val="none" w:sz="0" w:space="0" w:color="auto"/>
            <w:bottom w:val="none" w:sz="0" w:space="0" w:color="auto"/>
            <w:right w:val="none" w:sz="0" w:space="0" w:color="auto"/>
          </w:divBdr>
        </w:div>
        <w:div w:id="1118648903">
          <w:marLeft w:val="640"/>
          <w:marRight w:val="0"/>
          <w:marTop w:val="0"/>
          <w:marBottom w:val="0"/>
          <w:divBdr>
            <w:top w:val="none" w:sz="0" w:space="0" w:color="auto"/>
            <w:left w:val="none" w:sz="0" w:space="0" w:color="auto"/>
            <w:bottom w:val="none" w:sz="0" w:space="0" w:color="auto"/>
            <w:right w:val="none" w:sz="0" w:space="0" w:color="auto"/>
          </w:divBdr>
        </w:div>
        <w:div w:id="1215966389">
          <w:marLeft w:val="640"/>
          <w:marRight w:val="0"/>
          <w:marTop w:val="0"/>
          <w:marBottom w:val="0"/>
          <w:divBdr>
            <w:top w:val="none" w:sz="0" w:space="0" w:color="auto"/>
            <w:left w:val="none" w:sz="0" w:space="0" w:color="auto"/>
            <w:bottom w:val="none" w:sz="0" w:space="0" w:color="auto"/>
            <w:right w:val="none" w:sz="0" w:space="0" w:color="auto"/>
          </w:divBdr>
        </w:div>
        <w:div w:id="491219418">
          <w:marLeft w:val="640"/>
          <w:marRight w:val="0"/>
          <w:marTop w:val="0"/>
          <w:marBottom w:val="0"/>
          <w:divBdr>
            <w:top w:val="none" w:sz="0" w:space="0" w:color="auto"/>
            <w:left w:val="none" w:sz="0" w:space="0" w:color="auto"/>
            <w:bottom w:val="none" w:sz="0" w:space="0" w:color="auto"/>
            <w:right w:val="none" w:sz="0" w:space="0" w:color="auto"/>
          </w:divBdr>
        </w:div>
      </w:divsChild>
    </w:div>
    <w:div w:id="1772893837">
      <w:bodyDiv w:val="1"/>
      <w:marLeft w:val="0"/>
      <w:marRight w:val="0"/>
      <w:marTop w:val="0"/>
      <w:marBottom w:val="0"/>
      <w:divBdr>
        <w:top w:val="none" w:sz="0" w:space="0" w:color="auto"/>
        <w:left w:val="none" w:sz="0" w:space="0" w:color="auto"/>
        <w:bottom w:val="none" w:sz="0" w:space="0" w:color="auto"/>
        <w:right w:val="none" w:sz="0" w:space="0" w:color="auto"/>
      </w:divBdr>
      <w:divsChild>
        <w:div w:id="378436936">
          <w:marLeft w:val="640"/>
          <w:marRight w:val="0"/>
          <w:marTop w:val="0"/>
          <w:marBottom w:val="0"/>
          <w:divBdr>
            <w:top w:val="none" w:sz="0" w:space="0" w:color="auto"/>
            <w:left w:val="none" w:sz="0" w:space="0" w:color="auto"/>
            <w:bottom w:val="none" w:sz="0" w:space="0" w:color="auto"/>
            <w:right w:val="none" w:sz="0" w:space="0" w:color="auto"/>
          </w:divBdr>
        </w:div>
        <w:div w:id="158733778">
          <w:marLeft w:val="640"/>
          <w:marRight w:val="0"/>
          <w:marTop w:val="0"/>
          <w:marBottom w:val="0"/>
          <w:divBdr>
            <w:top w:val="none" w:sz="0" w:space="0" w:color="auto"/>
            <w:left w:val="none" w:sz="0" w:space="0" w:color="auto"/>
            <w:bottom w:val="none" w:sz="0" w:space="0" w:color="auto"/>
            <w:right w:val="none" w:sz="0" w:space="0" w:color="auto"/>
          </w:divBdr>
        </w:div>
        <w:div w:id="1461846720">
          <w:marLeft w:val="640"/>
          <w:marRight w:val="0"/>
          <w:marTop w:val="0"/>
          <w:marBottom w:val="0"/>
          <w:divBdr>
            <w:top w:val="none" w:sz="0" w:space="0" w:color="auto"/>
            <w:left w:val="none" w:sz="0" w:space="0" w:color="auto"/>
            <w:bottom w:val="none" w:sz="0" w:space="0" w:color="auto"/>
            <w:right w:val="none" w:sz="0" w:space="0" w:color="auto"/>
          </w:divBdr>
        </w:div>
        <w:div w:id="1631206632">
          <w:marLeft w:val="640"/>
          <w:marRight w:val="0"/>
          <w:marTop w:val="0"/>
          <w:marBottom w:val="0"/>
          <w:divBdr>
            <w:top w:val="none" w:sz="0" w:space="0" w:color="auto"/>
            <w:left w:val="none" w:sz="0" w:space="0" w:color="auto"/>
            <w:bottom w:val="none" w:sz="0" w:space="0" w:color="auto"/>
            <w:right w:val="none" w:sz="0" w:space="0" w:color="auto"/>
          </w:divBdr>
        </w:div>
        <w:div w:id="1456289827">
          <w:marLeft w:val="640"/>
          <w:marRight w:val="0"/>
          <w:marTop w:val="0"/>
          <w:marBottom w:val="0"/>
          <w:divBdr>
            <w:top w:val="none" w:sz="0" w:space="0" w:color="auto"/>
            <w:left w:val="none" w:sz="0" w:space="0" w:color="auto"/>
            <w:bottom w:val="none" w:sz="0" w:space="0" w:color="auto"/>
            <w:right w:val="none" w:sz="0" w:space="0" w:color="auto"/>
          </w:divBdr>
        </w:div>
        <w:div w:id="6173452">
          <w:marLeft w:val="640"/>
          <w:marRight w:val="0"/>
          <w:marTop w:val="0"/>
          <w:marBottom w:val="0"/>
          <w:divBdr>
            <w:top w:val="none" w:sz="0" w:space="0" w:color="auto"/>
            <w:left w:val="none" w:sz="0" w:space="0" w:color="auto"/>
            <w:bottom w:val="none" w:sz="0" w:space="0" w:color="auto"/>
            <w:right w:val="none" w:sz="0" w:space="0" w:color="auto"/>
          </w:divBdr>
        </w:div>
        <w:div w:id="1025836573">
          <w:marLeft w:val="640"/>
          <w:marRight w:val="0"/>
          <w:marTop w:val="0"/>
          <w:marBottom w:val="0"/>
          <w:divBdr>
            <w:top w:val="none" w:sz="0" w:space="0" w:color="auto"/>
            <w:left w:val="none" w:sz="0" w:space="0" w:color="auto"/>
            <w:bottom w:val="none" w:sz="0" w:space="0" w:color="auto"/>
            <w:right w:val="none" w:sz="0" w:space="0" w:color="auto"/>
          </w:divBdr>
        </w:div>
        <w:div w:id="714937143">
          <w:marLeft w:val="640"/>
          <w:marRight w:val="0"/>
          <w:marTop w:val="0"/>
          <w:marBottom w:val="0"/>
          <w:divBdr>
            <w:top w:val="none" w:sz="0" w:space="0" w:color="auto"/>
            <w:left w:val="none" w:sz="0" w:space="0" w:color="auto"/>
            <w:bottom w:val="none" w:sz="0" w:space="0" w:color="auto"/>
            <w:right w:val="none" w:sz="0" w:space="0" w:color="auto"/>
          </w:divBdr>
        </w:div>
        <w:div w:id="1829520891">
          <w:marLeft w:val="640"/>
          <w:marRight w:val="0"/>
          <w:marTop w:val="0"/>
          <w:marBottom w:val="0"/>
          <w:divBdr>
            <w:top w:val="none" w:sz="0" w:space="0" w:color="auto"/>
            <w:left w:val="none" w:sz="0" w:space="0" w:color="auto"/>
            <w:bottom w:val="none" w:sz="0" w:space="0" w:color="auto"/>
            <w:right w:val="none" w:sz="0" w:space="0" w:color="auto"/>
          </w:divBdr>
        </w:div>
        <w:div w:id="779497722">
          <w:marLeft w:val="640"/>
          <w:marRight w:val="0"/>
          <w:marTop w:val="0"/>
          <w:marBottom w:val="0"/>
          <w:divBdr>
            <w:top w:val="none" w:sz="0" w:space="0" w:color="auto"/>
            <w:left w:val="none" w:sz="0" w:space="0" w:color="auto"/>
            <w:bottom w:val="none" w:sz="0" w:space="0" w:color="auto"/>
            <w:right w:val="none" w:sz="0" w:space="0" w:color="auto"/>
          </w:divBdr>
        </w:div>
        <w:div w:id="1110509023">
          <w:marLeft w:val="640"/>
          <w:marRight w:val="0"/>
          <w:marTop w:val="0"/>
          <w:marBottom w:val="0"/>
          <w:divBdr>
            <w:top w:val="none" w:sz="0" w:space="0" w:color="auto"/>
            <w:left w:val="none" w:sz="0" w:space="0" w:color="auto"/>
            <w:bottom w:val="none" w:sz="0" w:space="0" w:color="auto"/>
            <w:right w:val="none" w:sz="0" w:space="0" w:color="auto"/>
          </w:divBdr>
        </w:div>
        <w:div w:id="1346902646">
          <w:marLeft w:val="640"/>
          <w:marRight w:val="0"/>
          <w:marTop w:val="0"/>
          <w:marBottom w:val="0"/>
          <w:divBdr>
            <w:top w:val="none" w:sz="0" w:space="0" w:color="auto"/>
            <w:left w:val="none" w:sz="0" w:space="0" w:color="auto"/>
            <w:bottom w:val="none" w:sz="0" w:space="0" w:color="auto"/>
            <w:right w:val="none" w:sz="0" w:space="0" w:color="auto"/>
          </w:divBdr>
        </w:div>
        <w:div w:id="1875772597">
          <w:marLeft w:val="640"/>
          <w:marRight w:val="0"/>
          <w:marTop w:val="0"/>
          <w:marBottom w:val="0"/>
          <w:divBdr>
            <w:top w:val="none" w:sz="0" w:space="0" w:color="auto"/>
            <w:left w:val="none" w:sz="0" w:space="0" w:color="auto"/>
            <w:bottom w:val="none" w:sz="0" w:space="0" w:color="auto"/>
            <w:right w:val="none" w:sz="0" w:space="0" w:color="auto"/>
          </w:divBdr>
        </w:div>
        <w:div w:id="954754733">
          <w:marLeft w:val="640"/>
          <w:marRight w:val="0"/>
          <w:marTop w:val="0"/>
          <w:marBottom w:val="0"/>
          <w:divBdr>
            <w:top w:val="none" w:sz="0" w:space="0" w:color="auto"/>
            <w:left w:val="none" w:sz="0" w:space="0" w:color="auto"/>
            <w:bottom w:val="none" w:sz="0" w:space="0" w:color="auto"/>
            <w:right w:val="none" w:sz="0" w:space="0" w:color="auto"/>
          </w:divBdr>
        </w:div>
        <w:div w:id="1497454787">
          <w:marLeft w:val="640"/>
          <w:marRight w:val="0"/>
          <w:marTop w:val="0"/>
          <w:marBottom w:val="0"/>
          <w:divBdr>
            <w:top w:val="none" w:sz="0" w:space="0" w:color="auto"/>
            <w:left w:val="none" w:sz="0" w:space="0" w:color="auto"/>
            <w:bottom w:val="none" w:sz="0" w:space="0" w:color="auto"/>
            <w:right w:val="none" w:sz="0" w:space="0" w:color="auto"/>
          </w:divBdr>
        </w:div>
        <w:div w:id="583222300">
          <w:marLeft w:val="640"/>
          <w:marRight w:val="0"/>
          <w:marTop w:val="0"/>
          <w:marBottom w:val="0"/>
          <w:divBdr>
            <w:top w:val="none" w:sz="0" w:space="0" w:color="auto"/>
            <w:left w:val="none" w:sz="0" w:space="0" w:color="auto"/>
            <w:bottom w:val="none" w:sz="0" w:space="0" w:color="auto"/>
            <w:right w:val="none" w:sz="0" w:space="0" w:color="auto"/>
          </w:divBdr>
        </w:div>
        <w:div w:id="1713722752">
          <w:marLeft w:val="640"/>
          <w:marRight w:val="0"/>
          <w:marTop w:val="0"/>
          <w:marBottom w:val="0"/>
          <w:divBdr>
            <w:top w:val="none" w:sz="0" w:space="0" w:color="auto"/>
            <w:left w:val="none" w:sz="0" w:space="0" w:color="auto"/>
            <w:bottom w:val="none" w:sz="0" w:space="0" w:color="auto"/>
            <w:right w:val="none" w:sz="0" w:space="0" w:color="auto"/>
          </w:divBdr>
        </w:div>
        <w:div w:id="231737470">
          <w:marLeft w:val="640"/>
          <w:marRight w:val="0"/>
          <w:marTop w:val="0"/>
          <w:marBottom w:val="0"/>
          <w:divBdr>
            <w:top w:val="none" w:sz="0" w:space="0" w:color="auto"/>
            <w:left w:val="none" w:sz="0" w:space="0" w:color="auto"/>
            <w:bottom w:val="none" w:sz="0" w:space="0" w:color="auto"/>
            <w:right w:val="none" w:sz="0" w:space="0" w:color="auto"/>
          </w:divBdr>
        </w:div>
        <w:div w:id="746270093">
          <w:marLeft w:val="640"/>
          <w:marRight w:val="0"/>
          <w:marTop w:val="0"/>
          <w:marBottom w:val="0"/>
          <w:divBdr>
            <w:top w:val="none" w:sz="0" w:space="0" w:color="auto"/>
            <w:left w:val="none" w:sz="0" w:space="0" w:color="auto"/>
            <w:bottom w:val="none" w:sz="0" w:space="0" w:color="auto"/>
            <w:right w:val="none" w:sz="0" w:space="0" w:color="auto"/>
          </w:divBdr>
        </w:div>
        <w:div w:id="989022333">
          <w:marLeft w:val="640"/>
          <w:marRight w:val="0"/>
          <w:marTop w:val="0"/>
          <w:marBottom w:val="0"/>
          <w:divBdr>
            <w:top w:val="none" w:sz="0" w:space="0" w:color="auto"/>
            <w:left w:val="none" w:sz="0" w:space="0" w:color="auto"/>
            <w:bottom w:val="none" w:sz="0" w:space="0" w:color="auto"/>
            <w:right w:val="none" w:sz="0" w:space="0" w:color="auto"/>
          </w:divBdr>
        </w:div>
        <w:div w:id="1963613828">
          <w:marLeft w:val="640"/>
          <w:marRight w:val="0"/>
          <w:marTop w:val="0"/>
          <w:marBottom w:val="0"/>
          <w:divBdr>
            <w:top w:val="none" w:sz="0" w:space="0" w:color="auto"/>
            <w:left w:val="none" w:sz="0" w:space="0" w:color="auto"/>
            <w:bottom w:val="none" w:sz="0" w:space="0" w:color="auto"/>
            <w:right w:val="none" w:sz="0" w:space="0" w:color="auto"/>
          </w:divBdr>
        </w:div>
      </w:divsChild>
    </w:div>
    <w:div w:id="1783568245">
      <w:bodyDiv w:val="1"/>
      <w:marLeft w:val="0"/>
      <w:marRight w:val="0"/>
      <w:marTop w:val="0"/>
      <w:marBottom w:val="0"/>
      <w:divBdr>
        <w:top w:val="none" w:sz="0" w:space="0" w:color="auto"/>
        <w:left w:val="none" w:sz="0" w:space="0" w:color="auto"/>
        <w:bottom w:val="none" w:sz="0" w:space="0" w:color="auto"/>
        <w:right w:val="none" w:sz="0" w:space="0" w:color="auto"/>
      </w:divBdr>
      <w:divsChild>
        <w:div w:id="849948917">
          <w:marLeft w:val="640"/>
          <w:marRight w:val="0"/>
          <w:marTop w:val="0"/>
          <w:marBottom w:val="0"/>
          <w:divBdr>
            <w:top w:val="none" w:sz="0" w:space="0" w:color="auto"/>
            <w:left w:val="none" w:sz="0" w:space="0" w:color="auto"/>
            <w:bottom w:val="none" w:sz="0" w:space="0" w:color="auto"/>
            <w:right w:val="none" w:sz="0" w:space="0" w:color="auto"/>
          </w:divBdr>
        </w:div>
        <w:div w:id="775907794">
          <w:marLeft w:val="640"/>
          <w:marRight w:val="0"/>
          <w:marTop w:val="0"/>
          <w:marBottom w:val="0"/>
          <w:divBdr>
            <w:top w:val="none" w:sz="0" w:space="0" w:color="auto"/>
            <w:left w:val="none" w:sz="0" w:space="0" w:color="auto"/>
            <w:bottom w:val="none" w:sz="0" w:space="0" w:color="auto"/>
            <w:right w:val="none" w:sz="0" w:space="0" w:color="auto"/>
          </w:divBdr>
        </w:div>
        <w:div w:id="248469639">
          <w:marLeft w:val="640"/>
          <w:marRight w:val="0"/>
          <w:marTop w:val="0"/>
          <w:marBottom w:val="0"/>
          <w:divBdr>
            <w:top w:val="none" w:sz="0" w:space="0" w:color="auto"/>
            <w:left w:val="none" w:sz="0" w:space="0" w:color="auto"/>
            <w:bottom w:val="none" w:sz="0" w:space="0" w:color="auto"/>
            <w:right w:val="none" w:sz="0" w:space="0" w:color="auto"/>
          </w:divBdr>
        </w:div>
        <w:div w:id="1806122649">
          <w:marLeft w:val="640"/>
          <w:marRight w:val="0"/>
          <w:marTop w:val="0"/>
          <w:marBottom w:val="0"/>
          <w:divBdr>
            <w:top w:val="none" w:sz="0" w:space="0" w:color="auto"/>
            <w:left w:val="none" w:sz="0" w:space="0" w:color="auto"/>
            <w:bottom w:val="none" w:sz="0" w:space="0" w:color="auto"/>
            <w:right w:val="none" w:sz="0" w:space="0" w:color="auto"/>
          </w:divBdr>
        </w:div>
        <w:div w:id="2098093577">
          <w:marLeft w:val="640"/>
          <w:marRight w:val="0"/>
          <w:marTop w:val="0"/>
          <w:marBottom w:val="0"/>
          <w:divBdr>
            <w:top w:val="none" w:sz="0" w:space="0" w:color="auto"/>
            <w:left w:val="none" w:sz="0" w:space="0" w:color="auto"/>
            <w:bottom w:val="none" w:sz="0" w:space="0" w:color="auto"/>
            <w:right w:val="none" w:sz="0" w:space="0" w:color="auto"/>
          </w:divBdr>
        </w:div>
        <w:div w:id="912397163">
          <w:marLeft w:val="640"/>
          <w:marRight w:val="0"/>
          <w:marTop w:val="0"/>
          <w:marBottom w:val="0"/>
          <w:divBdr>
            <w:top w:val="none" w:sz="0" w:space="0" w:color="auto"/>
            <w:left w:val="none" w:sz="0" w:space="0" w:color="auto"/>
            <w:bottom w:val="none" w:sz="0" w:space="0" w:color="auto"/>
            <w:right w:val="none" w:sz="0" w:space="0" w:color="auto"/>
          </w:divBdr>
        </w:div>
        <w:div w:id="1175270817">
          <w:marLeft w:val="640"/>
          <w:marRight w:val="0"/>
          <w:marTop w:val="0"/>
          <w:marBottom w:val="0"/>
          <w:divBdr>
            <w:top w:val="none" w:sz="0" w:space="0" w:color="auto"/>
            <w:left w:val="none" w:sz="0" w:space="0" w:color="auto"/>
            <w:bottom w:val="none" w:sz="0" w:space="0" w:color="auto"/>
            <w:right w:val="none" w:sz="0" w:space="0" w:color="auto"/>
          </w:divBdr>
        </w:div>
        <w:div w:id="424233576">
          <w:marLeft w:val="640"/>
          <w:marRight w:val="0"/>
          <w:marTop w:val="0"/>
          <w:marBottom w:val="0"/>
          <w:divBdr>
            <w:top w:val="none" w:sz="0" w:space="0" w:color="auto"/>
            <w:left w:val="none" w:sz="0" w:space="0" w:color="auto"/>
            <w:bottom w:val="none" w:sz="0" w:space="0" w:color="auto"/>
            <w:right w:val="none" w:sz="0" w:space="0" w:color="auto"/>
          </w:divBdr>
        </w:div>
        <w:div w:id="1245066755">
          <w:marLeft w:val="640"/>
          <w:marRight w:val="0"/>
          <w:marTop w:val="0"/>
          <w:marBottom w:val="0"/>
          <w:divBdr>
            <w:top w:val="none" w:sz="0" w:space="0" w:color="auto"/>
            <w:left w:val="none" w:sz="0" w:space="0" w:color="auto"/>
            <w:bottom w:val="none" w:sz="0" w:space="0" w:color="auto"/>
            <w:right w:val="none" w:sz="0" w:space="0" w:color="auto"/>
          </w:divBdr>
        </w:div>
        <w:div w:id="1592356004">
          <w:marLeft w:val="640"/>
          <w:marRight w:val="0"/>
          <w:marTop w:val="0"/>
          <w:marBottom w:val="0"/>
          <w:divBdr>
            <w:top w:val="none" w:sz="0" w:space="0" w:color="auto"/>
            <w:left w:val="none" w:sz="0" w:space="0" w:color="auto"/>
            <w:bottom w:val="none" w:sz="0" w:space="0" w:color="auto"/>
            <w:right w:val="none" w:sz="0" w:space="0" w:color="auto"/>
          </w:divBdr>
        </w:div>
        <w:div w:id="1517845075">
          <w:marLeft w:val="640"/>
          <w:marRight w:val="0"/>
          <w:marTop w:val="0"/>
          <w:marBottom w:val="0"/>
          <w:divBdr>
            <w:top w:val="none" w:sz="0" w:space="0" w:color="auto"/>
            <w:left w:val="none" w:sz="0" w:space="0" w:color="auto"/>
            <w:bottom w:val="none" w:sz="0" w:space="0" w:color="auto"/>
            <w:right w:val="none" w:sz="0" w:space="0" w:color="auto"/>
          </w:divBdr>
        </w:div>
        <w:div w:id="244384984">
          <w:marLeft w:val="640"/>
          <w:marRight w:val="0"/>
          <w:marTop w:val="0"/>
          <w:marBottom w:val="0"/>
          <w:divBdr>
            <w:top w:val="none" w:sz="0" w:space="0" w:color="auto"/>
            <w:left w:val="none" w:sz="0" w:space="0" w:color="auto"/>
            <w:bottom w:val="none" w:sz="0" w:space="0" w:color="auto"/>
            <w:right w:val="none" w:sz="0" w:space="0" w:color="auto"/>
          </w:divBdr>
        </w:div>
        <w:div w:id="624967265">
          <w:marLeft w:val="640"/>
          <w:marRight w:val="0"/>
          <w:marTop w:val="0"/>
          <w:marBottom w:val="0"/>
          <w:divBdr>
            <w:top w:val="none" w:sz="0" w:space="0" w:color="auto"/>
            <w:left w:val="none" w:sz="0" w:space="0" w:color="auto"/>
            <w:bottom w:val="none" w:sz="0" w:space="0" w:color="auto"/>
            <w:right w:val="none" w:sz="0" w:space="0" w:color="auto"/>
          </w:divBdr>
        </w:div>
        <w:div w:id="195973653">
          <w:marLeft w:val="640"/>
          <w:marRight w:val="0"/>
          <w:marTop w:val="0"/>
          <w:marBottom w:val="0"/>
          <w:divBdr>
            <w:top w:val="none" w:sz="0" w:space="0" w:color="auto"/>
            <w:left w:val="none" w:sz="0" w:space="0" w:color="auto"/>
            <w:bottom w:val="none" w:sz="0" w:space="0" w:color="auto"/>
            <w:right w:val="none" w:sz="0" w:space="0" w:color="auto"/>
          </w:divBdr>
        </w:div>
        <w:div w:id="366880524">
          <w:marLeft w:val="640"/>
          <w:marRight w:val="0"/>
          <w:marTop w:val="0"/>
          <w:marBottom w:val="0"/>
          <w:divBdr>
            <w:top w:val="none" w:sz="0" w:space="0" w:color="auto"/>
            <w:left w:val="none" w:sz="0" w:space="0" w:color="auto"/>
            <w:bottom w:val="none" w:sz="0" w:space="0" w:color="auto"/>
            <w:right w:val="none" w:sz="0" w:space="0" w:color="auto"/>
          </w:divBdr>
        </w:div>
        <w:div w:id="2048409848">
          <w:marLeft w:val="640"/>
          <w:marRight w:val="0"/>
          <w:marTop w:val="0"/>
          <w:marBottom w:val="0"/>
          <w:divBdr>
            <w:top w:val="none" w:sz="0" w:space="0" w:color="auto"/>
            <w:left w:val="none" w:sz="0" w:space="0" w:color="auto"/>
            <w:bottom w:val="none" w:sz="0" w:space="0" w:color="auto"/>
            <w:right w:val="none" w:sz="0" w:space="0" w:color="auto"/>
          </w:divBdr>
        </w:div>
        <w:div w:id="106895312">
          <w:marLeft w:val="640"/>
          <w:marRight w:val="0"/>
          <w:marTop w:val="0"/>
          <w:marBottom w:val="0"/>
          <w:divBdr>
            <w:top w:val="none" w:sz="0" w:space="0" w:color="auto"/>
            <w:left w:val="none" w:sz="0" w:space="0" w:color="auto"/>
            <w:bottom w:val="none" w:sz="0" w:space="0" w:color="auto"/>
            <w:right w:val="none" w:sz="0" w:space="0" w:color="auto"/>
          </w:divBdr>
        </w:div>
        <w:div w:id="744644992">
          <w:marLeft w:val="640"/>
          <w:marRight w:val="0"/>
          <w:marTop w:val="0"/>
          <w:marBottom w:val="0"/>
          <w:divBdr>
            <w:top w:val="none" w:sz="0" w:space="0" w:color="auto"/>
            <w:left w:val="none" w:sz="0" w:space="0" w:color="auto"/>
            <w:bottom w:val="none" w:sz="0" w:space="0" w:color="auto"/>
            <w:right w:val="none" w:sz="0" w:space="0" w:color="auto"/>
          </w:divBdr>
        </w:div>
        <w:div w:id="1177034519">
          <w:marLeft w:val="640"/>
          <w:marRight w:val="0"/>
          <w:marTop w:val="0"/>
          <w:marBottom w:val="0"/>
          <w:divBdr>
            <w:top w:val="none" w:sz="0" w:space="0" w:color="auto"/>
            <w:left w:val="none" w:sz="0" w:space="0" w:color="auto"/>
            <w:bottom w:val="none" w:sz="0" w:space="0" w:color="auto"/>
            <w:right w:val="none" w:sz="0" w:space="0" w:color="auto"/>
          </w:divBdr>
        </w:div>
        <w:div w:id="899555802">
          <w:marLeft w:val="640"/>
          <w:marRight w:val="0"/>
          <w:marTop w:val="0"/>
          <w:marBottom w:val="0"/>
          <w:divBdr>
            <w:top w:val="none" w:sz="0" w:space="0" w:color="auto"/>
            <w:left w:val="none" w:sz="0" w:space="0" w:color="auto"/>
            <w:bottom w:val="none" w:sz="0" w:space="0" w:color="auto"/>
            <w:right w:val="none" w:sz="0" w:space="0" w:color="auto"/>
          </w:divBdr>
        </w:div>
        <w:div w:id="906962543">
          <w:marLeft w:val="640"/>
          <w:marRight w:val="0"/>
          <w:marTop w:val="0"/>
          <w:marBottom w:val="0"/>
          <w:divBdr>
            <w:top w:val="none" w:sz="0" w:space="0" w:color="auto"/>
            <w:left w:val="none" w:sz="0" w:space="0" w:color="auto"/>
            <w:bottom w:val="none" w:sz="0" w:space="0" w:color="auto"/>
            <w:right w:val="none" w:sz="0" w:space="0" w:color="auto"/>
          </w:divBdr>
        </w:div>
        <w:div w:id="1343779824">
          <w:marLeft w:val="640"/>
          <w:marRight w:val="0"/>
          <w:marTop w:val="0"/>
          <w:marBottom w:val="0"/>
          <w:divBdr>
            <w:top w:val="none" w:sz="0" w:space="0" w:color="auto"/>
            <w:left w:val="none" w:sz="0" w:space="0" w:color="auto"/>
            <w:bottom w:val="none" w:sz="0" w:space="0" w:color="auto"/>
            <w:right w:val="none" w:sz="0" w:space="0" w:color="auto"/>
          </w:divBdr>
        </w:div>
        <w:div w:id="23019884">
          <w:marLeft w:val="640"/>
          <w:marRight w:val="0"/>
          <w:marTop w:val="0"/>
          <w:marBottom w:val="0"/>
          <w:divBdr>
            <w:top w:val="none" w:sz="0" w:space="0" w:color="auto"/>
            <w:left w:val="none" w:sz="0" w:space="0" w:color="auto"/>
            <w:bottom w:val="none" w:sz="0" w:space="0" w:color="auto"/>
            <w:right w:val="none" w:sz="0" w:space="0" w:color="auto"/>
          </w:divBdr>
        </w:div>
        <w:div w:id="1063604853">
          <w:marLeft w:val="640"/>
          <w:marRight w:val="0"/>
          <w:marTop w:val="0"/>
          <w:marBottom w:val="0"/>
          <w:divBdr>
            <w:top w:val="none" w:sz="0" w:space="0" w:color="auto"/>
            <w:left w:val="none" w:sz="0" w:space="0" w:color="auto"/>
            <w:bottom w:val="none" w:sz="0" w:space="0" w:color="auto"/>
            <w:right w:val="none" w:sz="0" w:space="0" w:color="auto"/>
          </w:divBdr>
        </w:div>
        <w:div w:id="598291027">
          <w:marLeft w:val="640"/>
          <w:marRight w:val="0"/>
          <w:marTop w:val="0"/>
          <w:marBottom w:val="0"/>
          <w:divBdr>
            <w:top w:val="none" w:sz="0" w:space="0" w:color="auto"/>
            <w:left w:val="none" w:sz="0" w:space="0" w:color="auto"/>
            <w:bottom w:val="none" w:sz="0" w:space="0" w:color="auto"/>
            <w:right w:val="none" w:sz="0" w:space="0" w:color="auto"/>
          </w:divBdr>
        </w:div>
        <w:div w:id="1106267895">
          <w:marLeft w:val="640"/>
          <w:marRight w:val="0"/>
          <w:marTop w:val="0"/>
          <w:marBottom w:val="0"/>
          <w:divBdr>
            <w:top w:val="none" w:sz="0" w:space="0" w:color="auto"/>
            <w:left w:val="none" w:sz="0" w:space="0" w:color="auto"/>
            <w:bottom w:val="none" w:sz="0" w:space="0" w:color="auto"/>
            <w:right w:val="none" w:sz="0" w:space="0" w:color="auto"/>
          </w:divBdr>
        </w:div>
        <w:div w:id="364988928">
          <w:marLeft w:val="640"/>
          <w:marRight w:val="0"/>
          <w:marTop w:val="0"/>
          <w:marBottom w:val="0"/>
          <w:divBdr>
            <w:top w:val="none" w:sz="0" w:space="0" w:color="auto"/>
            <w:left w:val="none" w:sz="0" w:space="0" w:color="auto"/>
            <w:bottom w:val="none" w:sz="0" w:space="0" w:color="auto"/>
            <w:right w:val="none" w:sz="0" w:space="0" w:color="auto"/>
          </w:divBdr>
        </w:div>
        <w:div w:id="1576933628">
          <w:marLeft w:val="640"/>
          <w:marRight w:val="0"/>
          <w:marTop w:val="0"/>
          <w:marBottom w:val="0"/>
          <w:divBdr>
            <w:top w:val="none" w:sz="0" w:space="0" w:color="auto"/>
            <w:left w:val="none" w:sz="0" w:space="0" w:color="auto"/>
            <w:bottom w:val="none" w:sz="0" w:space="0" w:color="auto"/>
            <w:right w:val="none" w:sz="0" w:space="0" w:color="auto"/>
          </w:divBdr>
        </w:div>
        <w:div w:id="1227456208">
          <w:marLeft w:val="640"/>
          <w:marRight w:val="0"/>
          <w:marTop w:val="0"/>
          <w:marBottom w:val="0"/>
          <w:divBdr>
            <w:top w:val="none" w:sz="0" w:space="0" w:color="auto"/>
            <w:left w:val="none" w:sz="0" w:space="0" w:color="auto"/>
            <w:bottom w:val="none" w:sz="0" w:space="0" w:color="auto"/>
            <w:right w:val="none" w:sz="0" w:space="0" w:color="auto"/>
          </w:divBdr>
        </w:div>
        <w:div w:id="713624406">
          <w:marLeft w:val="640"/>
          <w:marRight w:val="0"/>
          <w:marTop w:val="0"/>
          <w:marBottom w:val="0"/>
          <w:divBdr>
            <w:top w:val="none" w:sz="0" w:space="0" w:color="auto"/>
            <w:left w:val="none" w:sz="0" w:space="0" w:color="auto"/>
            <w:bottom w:val="none" w:sz="0" w:space="0" w:color="auto"/>
            <w:right w:val="none" w:sz="0" w:space="0" w:color="auto"/>
          </w:divBdr>
        </w:div>
      </w:divsChild>
    </w:div>
    <w:div w:id="1784037913">
      <w:bodyDiv w:val="1"/>
      <w:marLeft w:val="0"/>
      <w:marRight w:val="0"/>
      <w:marTop w:val="0"/>
      <w:marBottom w:val="0"/>
      <w:divBdr>
        <w:top w:val="none" w:sz="0" w:space="0" w:color="auto"/>
        <w:left w:val="none" w:sz="0" w:space="0" w:color="auto"/>
        <w:bottom w:val="none" w:sz="0" w:space="0" w:color="auto"/>
        <w:right w:val="none" w:sz="0" w:space="0" w:color="auto"/>
      </w:divBdr>
      <w:divsChild>
        <w:div w:id="2088838113">
          <w:marLeft w:val="640"/>
          <w:marRight w:val="0"/>
          <w:marTop w:val="0"/>
          <w:marBottom w:val="0"/>
          <w:divBdr>
            <w:top w:val="none" w:sz="0" w:space="0" w:color="auto"/>
            <w:left w:val="none" w:sz="0" w:space="0" w:color="auto"/>
            <w:bottom w:val="none" w:sz="0" w:space="0" w:color="auto"/>
            <w:right w:val="none" w:sz="0" w:space="0" w:color="auto"/>
          </w:divBdr>
        </w:div>
        <w:div w:id="976372119">
          <w:marLeft w:val="640"/>
          <w:marRight w:val="0"/>
          <w:marTop w:val="0"/>
          <w:marBottom w:val="0"/>
          <w:divBdr>
            <w:top w:val="none" w:sz="0" w:space="0" w:color="auto"/>
            <w:left w:val="none" w:sz="0" w:space="0" w:color="auto"/>
            <w:bottom w:val="none" w:sz="0" w:space="0" w:color="auto"/>
            <w:right w:val="none" w:sz="0" w:space="0" w:color="auto"/>
          </w:divBdr>
        </w:div>
        <w:div w:id="334958788">
          <w:marLeft w:val="640"/>
          <w:marRight w:val="0"/>
          <w:marTop w:val="0"/>
          <w:marBottom w:val="0"/>
          <w:divBdr>
            <w:top w:val="none" w:sz="0" w:space="0" w:color="auto"/>
            <w:left w:val="none" w:sz="0" w:space="0" w:color="auto"/>
            <w:bottom w:val="none" w:sz="0" w:space="0" w:color="auto"/>
            <w:right w:val="none" w:sz="0" w:space="0" w:color="auto"/>
          </w:divBdr>
        </w:div>
        <w:div w:id="1649900218">
          <w:marLeft w:val="640"/>
          <w:marRight w:val="0"/>
          <w:marTop w:val="0"/>
          <w:marBottom w:val="0"/>
          <w:divBdr>
            <w:top w:val="none" w:sz="0" w:space="0" w:color="auto"/>
            <w:left w:val="none" w:sz="0" w:space="0" w:color="auto"/>
            <w:bottom w:val="none" w:sz="0" w:space="0" w:color="auto"/>
            <w:right w:val="none" w:sz="0" w:space="0" w:color="auto"/>
          </w:divBdr>
        </w:div>
        <w:div w:id="1667320709">
          <w:marLeft w:val="640"/>
          <w:marRight w:val="0"/>
          <w:marTop w:val="0"/>
          <w:marBottom w:val="0"/>
          <w:divBdr>
            <w:top w:val="none" w:sz="0" w:space="0" w:color="auto"/>
            <w:left w:val="none" w:sz="0" w:space="0" w:color="auto"/>
            <w:bottom w:val="none" w:sz="0" w:space="0" w:color="auto"/>
            <w:right w:val="none" w:sz="0" w:space="0" w:color="auto"/>
          </w:divBdr>
        </w:div>
        <w:div w:id="1699236568">
          <w:marLeft w:val="640"/>
          <w:marRight w:val="0"/>
          <w:marTop w:val="0"/>
          <w:marBottom w:val="0"/>
          <w:divBdr>
            <w:top w:val="none" w:sz="0" w:space="0" w:color="auto"/>
            <w:left w:val="none" w:sz="0" w:space="0" w:color="auto"/>
            <w:bottom w:val="none" w:sz="0" w:space="0" w:color="auto"/>
            <w:right w:val="none" w:sz="0" w:space="0" w:color="auto"/>
          </w:divBdr>
        </w:div>
        <w:div w:id="14428485">
          <w:marLeft w:val="640"/>
          <w:marRight w:val="0"/>
          <w:marTop w:val="0"/>
          <w:marBottom w:val="0"/>
          <w:divBdr>
            <w:top w:val="none" w:sz="0" w:space="0" w:color="auto"/>
            <w:left w:val="none" w:sz="0" w:space="0" w:color="auto"/>
            <w:bottom w:val="none" w:sz="0" w:space="0" w:color="auto"/>
            <w:right w:val="none" w:sz="0" w:space="0" w:color="auto"/>
          </w:divBdr>
        </w:div>
        <w:div w:id="319041181">
          <w:marLeft w:val="640"/>
          <w:marRight w:val="0"/>
          <w:marTop w:val="0"/>
          <w:marBottom w:val="0"/>
          <w:divBdr>
            <w:top w:val="none" w:sz="0" w:space="0" w:color="auto"/>
            <w:left w:val="none" w:sz="0" w:space="0" w:color="auto"/>
            <w:bottom w:val="none" w:sz="0" w:space="0" w:color="auto"/>
            <w:right w:val="none" w:sz="0" w:space="0" w:color="auto"/>
          </w:divBdr>
        </w:div>
        <w:div w:id="1890872322">
          <w:marLeft w:val="640"/>
          <w:marRight w:val="0"/>
          <w:marTop w:val="0"/>
          <w:marBottom w:val="0"/>
          <w:divBdr>
            <w:top w:val="none" w:sz="0" w:space="0" w:color="auto"/>
            <w:left w:val="none" w:sz="0" w:space="0" w:color="auto"/>
            <w:bottom w:val="none" w:sz="0" w:space="0" w:color="auto"/>
            <w:right w:val="none" w:sz="0" w:space="0" w:color="auto"/>
          </w:divBdr>
        </w:div>
        <w:div w:id="1039814013">
          <w:marLeft w:val="640"/>
          <w:marRight w:val="0"/>
          <w:marTop w:val="0"/>
          <w:marBottom w:val="0"/>
          <w:divBdr>
            <w:top w:val="none" w:sz="0" w:space="0" w:color="auto"/>
            <w:left w:val="none" w:sz="0" w:space="0" w:color="auto"/>
            <w:bottom w:val="none" w:sz="0" w:space="0" w:color="auto"/>
            <w:right w:val="none" w:sz="0" w:space="0" w:color="auto"/>
          </w:divBdr>
        </w:div>
        <w:div w:id="128865414">
          <w:marLeft w:val="640"/>
          <w:marRight w:val="0"/>
          <w:marTop w:val="0"/>
          <w:marBottom w:val="0"/>
          <w:divBdr>
            <w:top w:val="none" w:sz="0" w:space="0" w:color="auto"/>
            <w:left w:val="none" w:sz="0" w:space="0" w:color="auto"/>
            <w:bottom w:val="none" w:sz="0" w:space="0" w:color="auto"/>
            <w:right w:val="none" w:sz="0" w:space="0" w:color="auto"/>
          </w:divBdr>
        </w:div>
        <w:div w:id="1761218933">
          <w:marLeft w:val="640"/>
          <w:marRight w:val="0"/>
          <w:marTop w:val="0"/>
          <w:marBottom w:val="0"/>
          <w:divBdr>
            <w:top w:val="none" w:sz="0" w:space="0" w:color="auto"/>
            <w:left w:val="none" w:sz="0" w:space="0" w:color="auto"/>
            <w:bottom w:val="none" w:sz="0" w:space="0" w:color="auto"/>
            <w:right w:val="none" w:sz="0" w:space="0" w:color="auto"/>
          </w:divBdr>
        </w:div>
        <w:div w:id="113328198">
          <w:marLeft w:val="640"/>
          <w:marRight w:val="0"/>
          <w:marTop w:val="0"/>
          <w:marBottom w:val="0"/>
          <w:divBdr>
            <w:top w:val="none" w:sz="0" w:space="0" w:color="auto"/>
            <w:left w:val="none" w:sz="0" w:space="0" w:color="auto"/>
            <w:bottom w:val="none" w:sz="0" w:space="0" w:color="auto"/>
            <w:right w:val="none" w:sz="0" w:space="0" w:color="auto"/>
          </w:divBdr>
        </w:div>
        <w:div w:id="1654482337">
          <w:marLeft w:val="640"/>
          <w:marRight w:val="0"/>
          <w:marTop w:val="0"/>
          <w:marBottom w:val="0"/>
          <w:divBdr>
            <w:top w:val="none" w:sz="0" w:space="0" w:color="auto"/>
            <w:left w:val="none" w:sz="0" w:space="0" w:color="auto"/>
            <w:bottom w:val="none" w:sz="0" w:space="0" w:color="auto"/>
            <w:right w:val="none" w:sz="0" w:space="0" w:color="auto"/>
          </w:divBdr>
        </w:div>
        <w:div w:id="970136986">
          <w:marLeft w:val="640"/>
          <w:marRight w:val="0"/>
          <w:marTop w:val="0"/>
          <w:marBottom w:val="0"/>
          <w:divBdr>
            <w:top w:val="none" w:sz="0" w:space="0" w:color="auto"/>
            <w:left w:val="none" w:sz="0" w:space="0" w:color="auto"/>
            <w:bottom w:val="none" w:sz="0" w:space="0" w:color="auto"/>
            <w:right w:val="none" w:sz="0" w:space="0" w:color="auto"/>
          </w:divBdr>
        </w:div>
        <w:div w:id="453211688">
          <w:marLeft w:val="640"/>
          <w:marRight w:val="0"/>
          <w:marTop w:val="0"/>
          <w:marBottom w:val="0"/>
          <w:divBdr>
            <w:top w:val="none" w:sz="0" w:space="0" w:color="auto"/>
            <w:left w:val="none" w:sz="0" w:space="0" w:color="auto"/>
            <w:bottom w:val="none" w:sz="0" w:space="0" w:color="auto"/>
            <w:right w:val="none" w:sz="0" w:space="0" w:color="auto"/>
          </w:divBdr>
        </w:div>
        <w:div w:id="1292982527">
          <w:marLeft w:val="640"/>
          <w:marRight w:val="0"/>
          <w:marTop w:val="0"/>
          <w:marBottom w:val="0"/>
          <w:divBdr>
            <w:top w:val="none" w:sz="0" w:space="0" w:color="auto"/>
            <w:left w:val="none" w:sz="0" w:space="0" w:color="auto"/>
            <w:bottom w:val="none" w:sz="0" w:space="0" w:color="auto"/>
            <w:right w:val="none" w:sz="0" w:space="0" w:color="auto"/>
          </w:divBdr>
        </w:div>
        <w:div w:id="1587422597">
          <w:marLeft w:val="640"/>
          <w:marRight w:val="0"/>
          <w:marTop w:val="0"/>
          <w:marBottom w:val="0"/>
          <w:divBdr>
            <w:top w:val="none" w:sz="0" w:space="0" w:color="auto"/>
            <w:left w:val="none" w:sz="0" w:space="0" w:color="auto"/>
            <w:bottom w:val="none" w:sz="0" w:space="0" w:color="auto"/>
            <w:right w:val="none" w:sz="0" w:space="0" w:color="auto"/>
          </w:divBdr>
        </w:div>
        <w:div w:id="526677120">
          <w:marLeft w:val="640"/>
          <w:marRight w:val="0"/>
          <w:marTop w:val="0"/>
          <w:marBottom w:val="0"/>
          <w:divBdr>
            <w:top w:val="none" w:sz="0" w:space="0" w:color="auto"/>
            <w:left w:val="none" w:sz="0" w:space="0" w:color="auto"/>
            <w:bottom w:val="none" w:sz="0" w:space="0" w:color="auto"/>
            <w:right w:val="none" w:sz="0" w:space="0" w:color="auto"/>
          </w:divBdr>
        </w:div>
        <w:div w:id="1597514210">
          <w:marLeft w:val="640"/>
          <w:marRight w:val="0"/>
          <w:marTop w:val="0"/>
          <w:marBottom w:val="0"/>
          <w:divBdr>
            <w:top w:val="none" w:sz="0" w:space="0" w:color="auto"/>
            <w:left w:val="none" w:sz="0" w:space="0" w:color="auto"/>
            <w:bottom w:val="none" w:sz="0" w:space="0" w:color="auto"/>
            <w:right w:val="none" w:sz="0" w:space="0" w:color="auto"/>
          </w:divBdr>
        </w:div>
        <w:div w:id="1188326052">
          <w:marLeft w:val="640"/>
          <w:marRight w:val="0"/>
          <w:marTop w:val="0"/>
          <w:marBottom w:val="0"/>
          <w:divBdr>
            <w:top w:val="none" w:sz="0" w:space="0" w:color="auto"/>
            <w:left w:val="none" w:sz="0" w:space="0" w:color="auto"/>
            <w:bottom w:val="none" w:sz="0" w:space="0" w:color="auto"/>
            <w:right w:val="none" w:sz="0" w:space="0" w:color="auto"/>
          </w:divBdr>
        </w:div>
        <w:div w:id="2083331785">
          <w:marLeft w:val="640"/>
          <w:marRight w:val="0"/>
          <w:marTop w:val="0"/>
          <w:marBottom w:val="0"/>
          <w:divBdr>
            <w:top w:val="none" w:sz="0" w:space="0" w:color="auto"/>
            <w:left w:val="none" w:sz="0" w:space="0" w:color="auto"/>
            <w:bottom w:val="none" w:sz="0" w:space="0" w:color="auto"/>
            <w:right w:val="none" w:sz="0" w:space="0" w:color="auto"/>
          </w:divBdr>
        </w:div>
        <w:div w:id="1491944251">
          <w:marLeft w:val="640"/>
          <w:marRight w:val="0"/>
          <w:marTop w:val="0"/>
          <w:marBottom w:val="0"/>
          <w:divBdr>
            <w:top w:val="none" w:sz="0" w:space="0" w:color="auto"/>
            <w:left w:val="none" w:sz="0" w:space="0" w:color="auto"/>
            <w:bottom w:val="none" w:sz="0" w:space="0" w:color="auto"/>
            <w:right w:val="none" w:sz="0" w:space="0" w:color="auto"/>
          </w:divBdr>
        </w:div>
        <w:div w:id="1217933515">
          <w:marLeft w:val="640"/>
          <w:marRight w:val="0"/>
          <w:marTop w:val="0"/>
          <w:marBottom w:val="0"/>
          <w:divBdr>
            <w:top w:val="none" w:sz="0" w:space="0" w:color="auto"/>
            <w:left w:val="none" w:sz="0" w:space="0" w:color="auto"/>
            <w:bottom w:val="none" w:sz="0" w:space="0" w:color="auto"/>
            <w:right w:val="none" w:sz="0" w:space="0" w:color="auto"/>
          </w:divBdr>
        </w:div>
        <w:div w:id="439878135">
          <w:marLeft w:val="640"/>
          <w:marRight w:val="0"/>
          <w:marTop w:val="0"/>
          <w:marBottom w:val="0"/>
          <w:divBdr>
            <w:top w:val="none" w:sz="0" w:space="0" w:color="auto"/>
            <w:left w:val="none" w:sz="0" w:space="0" w:color="auto"/>
            <w:bottom w:val="none" w:sz="0" w:space="0" w:color="auto"/>
            <w:right w:val="none" w:sz="0" w:space="0" w:color="auto"/>
          </w:divBdr>
        </w:div>
        <w:div w:id="3215861">
          <w:marLeft w:val="640"/>
          <w:marRight w:val="0"/>
          <w:marTop w:val="0"/>
          <w:marBottom w:val="0"/>
          <w:divBdr>
            <w:top w:val="none" w:sz="0" w:space="0" w:color="auto"/>
            <w:left w:val="none" w:sz="0" w:space="0" w:color="auto"/>
            <w:bottom w:val="none" w:sz="0" w:space="0" w:color="auto"/>
            <w:right w:val="none" w:sz="0" w:space="0" w:color="auto"/>
          </w:divBdr>
        </w:div>
        <w:div w:id="1840466525">
          <w:marLeft w:val="640"/>
          <w:marRight w:val="0"/>
          <w:marTop w:val="0"/>
          <w:marBottom w:val="0"/>
          <w:divBdr>
            <w:top w:val="none" w:sz="0" w:space="0" w:color="auto"/>
            <w:left w:val="none" w:sz="0" w:space="0" w:color="auto"/>
            <w:bottom w:val="none" w:sz="0" w:space="0" w:color="auto"/>
            <w:right w:val="none" w:sz="0" w:space="0" w:color="auto"/>
          </w:divBdr>
        </w:div>
        <w:div w:id="2137864756">
          <w:marLeft w:val="640"/>
          <w:marRight w:val="0"/>
          <w:marTop w:val="0"/>
          <w:marBottom w:val="0"/>
          <w:divBdr>
            <w:top w:val="none" w:sz="0" w:space="0" w:color="auto"/>
            <w:left w:val="none" w:sz="0" w:space="0" w:color="auto"/>
            <w:bottom w:val="none" w:sz="0" w:space="0" w:color="auto"/>
            <w:right w:val="none" w:sz="0" w:space="0" w:color="auto"/>
          </w:divBdr>
        </w:div>
        <w:div w:id="868417679">
          <w:marLeft w:val="640"/>
          <w:marRight w:val="0"/>
          <w:marTop w:val="0"/>
          <w:marBottom w:val="0"/>
          <w:divBdr>
            <w:top w:val="none" w:sz="0" w:space="0" w:color="auto"/>
            <w:left w:val="none" w:sz="0" w:space="0" w:color="auto"/>
            <w:bottom w:val="none" w:sz="0" w:space="0" w:color="auto"/>
            <w:right w:val="none" w:sz="0" w:space="0" w:color="auto"/>
          </w:divBdr>
        </w:div>
        <w:div w:id="1917475006">
          <w:marLeft w:val="640"/>
          <w:marRight w:val="0"/>
          <w:marTop w:val="0"/>
          <w:marBottom w:val="0"/>
          <w:divBdr>
            <w:top w:val="none" w:sz="0" w:space="0" w:color="auto"/>
            <w:left w:val="none" w:sz="0" w:space="0" w:color="auto"/>
            <w:bottom w:val="none" w:sz="0" w:space="0" w:color="auto"/>
            <w:right w:val="none" w:sz="0" w:space="0" w:color="auto"/>
          </w:divBdr>
        </w:div>
      </w:divsChild>
    </w:div>
    <w:div w:id="1784566726">
      <w:bodyDiv w:val="1"/>
      <w:marLeft w:val="0"/>
      <w:marRight w:val="0"/>
      <w:marTop w:val="0"/>
      <w:marBottom w:val="0"/>
      <w:divBdr>
        <w:top w:val="none" w:sz="0" w:space="0" w:color="auto"/>
        <w:left w:val="none" w:sz="0" w:space="0" w:color="auto"/>
        <w:bottom w:val="none" w:sz="0" w:space="0" w:color="auto"/>
        <w:right w:val="none" w:sz="0" w:space="0" w:color="auto"/>
      </w:divBdr>
      <w:divsChild>
        <w:div w:id="1726946699">
          <w:marLeft w:val="640"/>
          <w:marRight w:val="0"/>
          <w:marTop w:val="0"/>
          <w:marBottom w:val="0"/>
          <w:divBdr>
            <w:top w:val="none" w:sz="0" w:space="0" w:color="auto"/>
            <w:left w:val="none" w:sz="0" w:space="0" w:color="auto"/>
            <w:bottom w:val="none" w:sz="0" w:space="0" w:color="auto"/>
            <w:right w:val="none" w:sz="0" w:space="0" w:color="auto"/>
          </w:divBdr>
        </w:div>
        <w:div w:id="1956322550">
          <w:marLeft w:val="640"/>
          <w:marRight w:val="0"/>
          <w:marTop w:val="0"/>
          <w:marBottom w:val="0"/>
          <w:divBdr>
            <w:top w:val="none" w:sz="0" w:space="0" w:color="auto"/>
            <w:left w:val="none" w:sz="0" w:space="0" w:color="auto"/>
            <w:bottom w:val="none" w:sz="0" w:space="0" w:color="auto"/>
            <w:right w:val="none" w:sz="0" w:space="0" w:color="auto"/>
          </w:divBdr>
        </w:div>
        <w:div w:id="1439443029">
          <w:marLeft w:val="640"/>
          <w:marRight w:val="0"/>
          <w:marTop w:val="0"/>
          <w:marBottom w:val="0"/>
          <w:divBdr>
            <w:top w:val="none" w:sz="0" w:space="0" w:color="auto"/>
            <w:left w:val="none" w:sz="0" w:space="0" w:color="auto"/>
            <w:bottom w:val="none" w:sz="0" w:space="0" w:color="auto"/>
            <w:right w:val="none" w:sz="0" w:space="0" w:color="auto"/>
          </w:divBdr>
        </w:div>
        <w:div w:id="440345645">
          <w:marLeft w:val="640"/>
          <w:marRight w:val="0"/>
          <w:marTop w:val="0"/>
          <w:marBottom w:val="0"/>
          <w:divBdr>
            <w:top w:val="none" w:sz="0" w:space="0" w:color="auto"/>
            <w:left w:val="none" w:sz="0" w:space="0" w:color="auto"/>
            <w:bottom w:val="none" w:sz="0" w:space="0" w:color="auto"/>
            <w:right w:val="none" w:sz="0" w:space="0" w:color="auto"/>
          </w:divBdr>
        </w:div>
        <w:div w:id="1443643388">
          <w:marLeft w:val="640"/>
          <w:marRight w:val="0"/>
          <w:marTop w:val="0"/>
          <w:marBottom w:val="0"/>
          <w:divBdr>
            <w:top w:val="none" w:sz="0" w:space="0" w:color="auto"/>
            <w:left w:val="none" w:sz="0" w:space="0" w:color="auto"/>
            <w:bottom w:val="none" w:sz="0" w:space="0" w:color="auto"/>
            <w:right w:val="none" w:sz="0" w:space="0" w:color="auto"/>
          </w:divBdr>
        </w:div>
        <w:div w:id="1278757563">
          <w:marLeft w:val="640"/>
          <w:marRight w:val="0"/>
          <w:marTop w:val="0"/>
          <w:marBottom w:val="0"/>
          <w:divBdr>
            <w:top w:val="none" w:sz="0" w:space="0" w:color="auto"/>
            <w:left w:val="none" w:sz="0" w:space="0" w:color="auto"/>
            <w:bottom w:val="none" w:sz="0" w:space="0" w:color="auto"/>
            <w:right w:val="none" w:sz="0" w:space="0" w:color="auto"/>
          </w:divBdr>
        </w:div>
        <w:div w:id="61222826">
          <w:marLeft w:val="640"/>
          <w:marRight w:val="0"/>
          <w:marTop w:val="0"/>
          <w:marBottom w:val="0"/>
          <w:divBdr>
            <w:top w:val="none" w:sz="0" w:space="0" w:color="auto"/>
            <w:left w:val="none" w:sz="0" w:space="0" w:color="auto"/>
            <w:bottom w:val="none" w:sz="0" w:space="0" w:color="auto"/>
            <w:right w:val="none" w:sz="0" w:space="0" w:color="auto"/>
          </w:divBdr>
        </w:div>
        <w:div w:id="275988068">
          <w:marLeft w:val="640"/>
          <w:marRight w:val="0"/>
          <w:marTop w:val="0"/>
          <w:marBottom w:val="0"/>
          <w:divBdr>
            <w:top w:val="none" w:sz="0" w:space="0" w:color="auto"/>
            <w:left w:val="none" w:sz="0" w:space="0" w:color="auto"/>
            <w:bottom w:val="none" w:sz="0" w:space="0" w:color="auto"/>
            <w:right w:val="none" w:sz="0" w:space="0" w:color="auto"/>
          </w:divBdr>
        </w:div>
        <w:div w:id="1081828161">
          <w:marLeft w:val="640"/>
          <w:marRight w:val="0"/>
          <w:marTop w:val="0"/>
          <w:marBottom w:val="0"/>
          <w:divBdr>
            <w:top w:val="none" w:sz="0" w:space="0" w:color="auto"/>
            <w:left w:val="none" w:sz="0" w:space="0" w:color="auto"/>
            <w:bottom w:val="none" w:sz="0" w:space="0" w:color="auto"/>
            <w:right w:val="none" w:sz="0" w:space="0" w:color="auto"/>
          </w:divBdr>
        </w:div>
      </w:divsChild>
    </w:div>
    <w:div w:id="1787045114">
      <w:bodyDiv w:val="1"/>
      <w:marLeft w:val="0"/>
      <w:marRight w:val="0"/>
      <w:marTop w:val="0"/>
      <w:marBottom w:val="0"/>
      <w:divBdr>
        <w:top w:val="none" w:sz="0" w:space="0" w:color="auto"/>
        <w:left w:val="none" w:sz="0" w:space="0" w:color="auto"/>
        <w:bottom w:val="none" w:sz="0" w:space="0" w:color="auto"/>
        <w:right w:val="none" w:sz="0" w:space="0" w:color="auto"/>
      </w:divBdr>
      <w:divsChild>
        <w:div w:id="2035617727">
          <w:marLeft w:val="640"/>
          <w:marRight w:val="0"/>
          <w:marTop w:val="0"/>
          <w:marBottom w:val="0"/>
          <w:divBdr>
            <w:top w:val="none" w:sz="0" w:space="0" w:color="auto"/>
            <w:left w:val="none" w:sz="0" w:space="0" w:color="auto"/>
            <w:bottom w:val="none" w:sz="0" w:space="0" w:color="auto"/>
            <w:right w:val="none" w:sz="0" w:space="0" w:color="auto"/>
          </w:divBdr>
        </w:div>
        <w:div w:id="1432042941">
          <w:marLeft w:val="640"/>
          <w:marRight w:val="0"/>
          <w:marTop w:val="0"/>
          <w:marBottom w:val="0"/>
          <w:divBdr>
            <w:top w:val="none" w:sz="0" w:space="0" w:color="auto"/>
            <w:left w:val="none" w:sz="0" w:space="0" w:color="auto"/>
            <w:bottom w:val="none" w:sz="0" w:space="0" w:color="auto"/>
            <w:right w:val="none" w:sz="0" w:space="0" w:color="auto"/>
          </w:divBdr>
        </w:div>
        <w:div w:id="1147667285">
          <w:marLeft w:val="640"/>
          <w:marRight w:val="0"/>
          <w:marTop w:val="0"/>
          <w:marBottom w:val="0"/>
          <w:divBdr>
            <w:top w:val="none" w:sz="0" w:space="0" w:color="auto"/>
            <w:left w:val="none" w:sz="0" w:space="0" w:color="auto"/>
            <w:bottom w:val="none" w:sz="0" w:space="0" w:color="auto"/>
            <w:right w:val="none" w:sz="0" w:space="0" w:color="auto"/>
          </w:divBdr>
        </w:div>
        <w:div w:id="818110776">
          <w:marLeft w:val="640"/>
          <w:marRight w:val="0"/>
          <w:marTop w:val="0"/>
          <w:marBottom w:val="0"/>
          <w:divBdr>
            <w:top w:val="none" w:sz="0" w:space="0" w:color="auto"/>
            <w:left w:val="none" w:sz="0" w:space="0" w:color="auto"/>
            <w:bottom w:val="none" w:sz="0" w:space="0" w:color="auto"/>
            <w:right w:val="none" w:sz="0" w:space="0" w:color="auto"/>
          </w:divBdr>
        </w:div>
        <w:div w:id="636954338">
          <w:marLeft w:val="640"/>
          <w:marRight w:val="0"/>
          <w:marTop w:val="0"/>
          <w:marBottom w:val="0"/>
          <w:divBdr>
            <w:top w:val="none" w:sz="0" w:space="0" w:color="auto"/>
            <w:left w:val="none" w:sz="0" w:space="0" w:color="auto"/>
            <w:bottom w:val="none" w:sz="0" w:space="0" w:color="auto"/>
            <w:right w:val="none" w:sz="0" w:space="0" w:color="auto"/>
          </w:divBdr>
        </w:div>
        <w:div w:id="1703902515">
          <w:marLeft w:val="640"/>
          <w:marRight w:val="0"/>
          <w:marTop w:val="0"/>
          <w:marBottom w:val="0"/>
          <w:divBdr>
            <w:top w:val="none" w:sz="0" w:space="0" w:color="auto"/>
            <w:left w:val="none" w:sz="0" w:space="0" w:color="auto"/>
            <w:bottom w:val="none" w:sz="0" w:space="0" w:color="auto"/>
            <w:right w:val="none" w:sz="0" w:space="0" w:color="auto"/>
          </w:divBdr>
        </w:div>
        <w:div w:id="934510532">
          <w:marLeft w:val="640"/>
          <w:marRight w:val="0"/>
          <w:marTop w:val="0"/>
          <w:marBottom w:val="0"/>
          <w:divBdr>
            <w:top w:val="none" w:sz="0" w:space="0" w:color="auto"/>
            <w:left w:val="none" w:sz="0" w:space="0" w:color="auto"/>
            <w:bottom w:val="none" w:sz="0" w:space="0" w:color="auto"/>
            <w:right w:val="none" w:sz="0" w:space="0" w:color="auto"/>
          </w:divBdr>
        </w:div>
        <w:div w:id="1950043569">
          <w:marLeft w:val="640"/>
          <w:marRight w:val="0"/>
          <w:marTop w:val="0"/>
          <w:marBottom w:val="0"/>
          <w:divBdr>
            <w:top w:val="none" w:sz="0" w:space="0" w:color="auto"/>
            <w:left w:val="none" w:sz="0" w:space="0" w:color="auto"/>
            <w:bottom w:val="none" w:sz="0" w:space="0" w:color="auto"/>
            <w:right w:val="none" w:sz="0" w:space="0" w:color="auto"/>
          </w:divBdr>
        </w:div>
      </w:divsChild>
    </w:div>
    <w:div w:id="1787507655">
      <w:bodyDiv w:val="1"/>
      <w:marLeft w:val="0"/>
      <w:marRight w:val="0"/>
      <w:marTop w:val="0"/>
      <w:marBottom w:val="0"/>
      <w:divBdr>
        <w:top w:val="none" w:sz="0" w:space="0" w:color="auto"/>
        <w:left w:val="none" w:sz="0" w:space="0" w:color="auto"/>
        <w:bottom w:val="none" w:sz="0" w:space="0" w:color="auto"/>
        <w:right w:val="none" w:sz="0" w:space="0" w:color="auto"/>
      </w:divBdr>
      <w:divsChild>
        <w:div w:id="667253109">
          <w:marLeft w:val="640"/>
          <w:marRight w:val="0"/>
          <w:marTop w:val="0"/>
          <w:marBottom w:val="0"/>
          <w:divBdr>
            <w:top w:val="none" w:sz="0" w:space="0" w:color="auto"/>
            <w:left w:val="none" w:sz="0" w:space="0" w:color="auto"/>
            <w:bottom w:val="none" w:sz="0" w:space="0" w:color="auto"/>
            <w:right w:val="none" w:sz="0" w:space="0" w:color="auto"/>
          </w:divBdr>
        </w:div>
        <w:div w:id="1580676456">
          <w:marLeft w:val="640"/>
          <w:marRight w:val="0"/>
          <w:marTop w:val="0"/>
          <w:marBottom w:val="0"/>
          <w:divBdr>
            <w:top w:val="none" w:sz="0" w:space="0" w:color="auto"/>
            <w:left w:val="none" w:sz="0" w:space="0" w:color="auto"/>
            <w:bottom w:val="none" w:sz="0" w:space="0" w:color="auto"/>
            <w:right w:val="none" w:sz="0" w:space="0" w:color="auto"/>
          </w:divBdr>
        </w:div>
        <w:div w:id="1356425436">
          <w:marLeft w:val="640"/>
          <w:marRight w:val="0"/>
          <w:marTop w:val="0"/>
          <w:marBottom w:val="0"/>
          <w:divBdr>
            <w:top w:val="none" w:sz="0" w:space="0" w:color="auto"/>
            <w:left w:val="none" w:sz="0" w:space="0" w:color="auto"/>
            <w:bottom w:val="none" w:sz="0" w:space="0" w:color="auto"/>
            <w:right w:val="none" w:sz="0" w:space="0" w:color="auto"/>
          </w:divBdr>
        </w:div>
        <w:div w:id="1432510043">
          <w:marLeft w:val="640"/>
          <w:marRight w:val="0"/>
          <w:marTop w:val="0"/>
          <w:marBottom w:val="0"/>
          <w:divBdr>
            <w:top w:val="none" w:sz="0" w:space="0" w:color="auto"/>
            <w:left w:val="none" w:sz="0" w:space="0" w:color="auto"/>
            <w:bottom w:val="none" w:sz="0" w:space="0" w:color="auto"/>
            <w:right w:val="none" w:sz="0" w:space="0" w:color="auto"/>
          </w:divBdr>
        </w:div>
        <w:div w:id="1246378284">
          <w:marLeft w:val="640"/>
          <w:marRight w:val="0"/>
          <w:marTop w:val="0"/>
          <w:marBottom w:val="0"/>
          <w:divBdr>
            <w:top w:val="none" w:sz="0" w:space="0" w:color="auto"/>
            <w:left w:val="none" w:sz="0" w:space="0" w:color="auto"/>
            <w:bottom w:val="none" w:sz="0" w:space="0" w:color="auto"/>
            <w:right w:val="none" w:sz="0" w:space="0" w:color="auto"/>
          </w:divBdr>
        </w:div>
        <w:div w:id="878055933">
          <w:marLeft w:val="640"/>
          <w:marRight w:val="0"/>
          <w:marTop w:val="0"/>
          <w:marBottom w:val="0"/>
          <w:divBdr>
            <w:top w:val="none" w:sz="0" w:space="0" w:color="auto"/>
            <w:left w:val="none" w:sz="0" w:space="0" w:color="auto"/>
            <w:bottom w:val="none" w:sz="0" w:space="0" w:color="auto"/>
            <w:right w:val="none" w:sz="0" w:space="0" w:color="auto"/>
          </w:divBdr>
        </w:div>
        <w:div w:id="918292792">
          <w:marLeft w:val="640"/>
          <w:marRight w:val="0"/>
          <w:marTop w:val="0"/>
          <w:marBottom w:val="0"/>
          <w:divBdr>
            <w:top w:val="none" w:sz="0" w:space="0" w:color="auto"/>
            <w:left w:val="none" w:sz="0" w:space="0" w:color="auto"/>
            <w:bottom w:val="none" w:sz="0" w:space="0" w:color="auto"/>
            <w:right w:val="none" w:sz="0" w:space="0" w:color="auto"/>
          </w:divBdr>
        </w:div>
        <w:div w:id="723914211">
          <w:marLeft w:val="640"/>
          <w:marRight w:val="0"/>
          <w:marTop w:val="0"/>
          <w:marBottom w:val="0"/>
          <w:divBdr>
            <w:top w:val="none" w:sz="0" w:space="0" w:color="auto"/>
            <w:left w:val="none" w:sz="0" w:space="0" w:color="auto"/>
            <w:bottom w:val="none" w:sz="0" w:space="0" w:color="auto"/>
            <w:right w:val="none" w:sz="0" w:space="0" w:color="auto"/>
          </w:divBdr>
        </w:div>
        <w:div w:id="1172914509">
          <w:marLeft w:val="640"/>
          <w:marRight w:val="0"/>
          <w:marTop w:val="0"/>
          <w:marBottom w:val="0"/>
          <w:divBdr>
            <w:top w:val="none" w:sz="0" w:space="0" w:color="auto"/>
            <w:left w:val="none" w:sz="0" w:space="0" w:color="auto"/>
            <w:bottom w:val="none" w:sz="0" w:space="0" w:color="auto"/>
            <w:right w:val="none" w:sz="0" w:space="0" w:color="auto"/>
          </w:divBdr>
        </w:div>
        <w:div w:id="3437712">
          <w:marLeft w:val="640"/>
          <w:marRight w:val="0"/>
          <w:marTop w:val="0"/>
          <w:marBottom w:val="0"/>
          <w:divBdr>
            <w:top w:val="none" w:sz="0" w:space="0" w:color="auto"/>
            <w:left w:val="none" w:sz="0" w:space="0" w:color="auto"/>
            <w:bottom w:val="none" w:sz="0" w:space="0" w:color="auto"/>
            <w:right w:val="none" w:sz="0" w:space="0" w:color="auto"/>
          </w:divBdr>
        </w:div>
        <w:div w:id="1300498892">
          <w:marLeft w:val="640"/>
          <w:marRight w:val="0"/>
          <w:marTop w:val="0"/>
          <w:marBottom w:val="0"/>
          <w:divBdr>
            <w:top w:val="none" w:sz="0" w:space="0" w:color="auto"/>
            <w:left w:val="none" w:sz="0" w:space="0" w:color="auto"/>
            <w:bottom w:val="none" w:sz="0" w:space="0" w:color="auto"/>
            <w:right w:val="none" w:sz="0" w:space="0" w:color="auto"/>
          </w:divBdr>
        </w:div>
        <w:div w:id="593825717">
          <w:marLeft w:val="640"/>
          <w:marRight w:val="0"/>
          <w:marTop w:val="0"/>
          <w:marBottom w:val="0"/>
          <w:divBdr>
            <w:top w:val="none" w:sz="0" w:space="0" w:color="auto"/>
            <w:left w:val="none" w:sz="0" w:space="0" w:color="auto"/>
            <w:bottom w:val="none" w:sz="0" w:space="0" w:color="auto"/>
            <w:right w:val="none" w:sz="0" w:space="0" w:color="auto"/>
          </w:divBdr>
        </w:div>
        <w:div w:id="794637184">
          <w:marLeft w:val="640"/>
          <w:marRight w:val="0"/>
          <w:marTop w:val="0"/>
          <w:marBottom w:val="0"/>
          <w:divBdr>
            <w:top w:val="none" w:sz="0" w:space="0" w:color="auto"/>
            <w:left w:val="none" w:sz="0" w:space="0" w:color="auto"/>
            <w:bottom w:val="none" w:sz="0" w:space="0" w:color="auto"/>
            <w:right w:val="none" w:sz="0" w:space="0" w:color="auto"/>
          </w:divBdr>
        </w:div>
        <w:div w:id="1322585724">
          <w:marLeft w:val="640"/>
          <w:marRight w:val="0"/>
          <w:marTop w:val="0"/>
          <w:marBottom w:val="0"/>
          <w:divBdr>
            <w:top w:val="none" w:sz="0" w:space="0" w:color="auto"/>
            <w:left w:val="none" w:sz="0" w:space="0" w:color="auto"/>
            <w:bottom w:val="none" w:sz="0" w:space="0" w:color="auto"/>
            <w:right w:val="none" w:sz="0" w:space="0" w:color="auto"/>
          </w:divBdr>
        </w:div>
        <w:div w:id="634943418">
          <w:marLeft w:val="640"/>
          <w:marRight w:val="0"/>
          <w:marTop w:val="0"/>
          <w:marBottom w:val="0"/>
          <w:divBdr>
            <w:top w:val="none" w:sz="0" w:space="0" w:color="auto"/>
            <w:left w:val="none" w:sz="0" w:space="0" w:color="auto"/>
            <w:bottom w:val="none" w:sz="0" w:space="0" w:color="auto"/>
            <w:right w:val="none" w:sz="0" w:space="0" w:color="auto"/>
          </w:divBdr>
        </w:div>
        <w:div w:id="1998070944">
          <w:marLeft w:val="640"/>
          <w:marRight w:val="0"/>
          <w:marTop w:val="0"/>
          <w:marBottom w:val="0"/>
          <w:divBdr>
            <w:top w:val="none" w:sz="0" w:space="0" w:color="auto"/>
            <w:left w:val="none" w:sz="0" w:space="0" w:color="auto"/>
            <w:bottom w:val="none" w:sz="0" w:space="0" w:color="auto"/>
            <w:right w:val="none" w:sz="0" w:space="0" w:color="auto"/>
          </w:divBdr>
        </w:div>
        <w:div w:id="464323056">
          <w:marLeft w:val="640"/>
          <w:marRight w:val="0"/>
          <w:marTop w:val="0"/>
          <w:marBottom w:val="0"/>
          <w:divBdr>
            <w:top w:val="none" w:sz="0" w:space="0" w:color="auto"/>
            <w:left w:val="none" w:sz="0" w:space="0" w:color="auto"/>
            <w:bottom w:val="none" w:sz="0" w:space="0" w:color="auto"/>
            <w:right w:val="none" w:sz="0" w:space="0" w:color="auto"/>
          </w:divBdr>
        </w:div>
      </w:divsChild>
    </w:div>
    <w:div w:id="1791515202">
      <w:bodyDiv w:val="1"/>
      <w:marLeft w:val="0"/>
      <w:marRight w:val="0"/>
      <w:marTop w:val="0"/>
      <w:marBottom w:val="0"/>
      <w:divBdr>
        <w:top w:val="none" w:sz="0" w:space="0" w:color="auto"/>
        <w:left w:val="none" w:sz="0" w:space="0" w:color="auto"/>
        <w:bottom w:val="none" w:sz="0" w:space="0" w:color="auto"/>
        <w:right w:val="none" w:sz="0" w:space="0" w:color="auto"/>
      </w:divBdr>
      <w:divsChild>
        <w:div w:id="920531597">
          <w:marLeft w:val="640"/>
          <w:marRight w:val="0"/>
          <w:marTop w:val="0"/>
          <w:marBottom w:val="0"/>
          <w:divBdr>
            <w:top w:val="none" w:sz="0" w:space="0" w:color="auto"/>
            <w:left w:val="none" w:sz="0" w:space="0" w:color="auto"/>
            <w:bottom w:val="none" w:sz="0" w:space="0" w:color="auto"/>
            <w:right w:val="none" w:sz="0" w:space="0" w:color="auto"/>
          </w:divBdr>
        </w:div>
        <w:div w:id="81680676">
          <w:marLeft w:val="640"/>
          <w:marRight w:val="0"/>
          <w:marTop w:val="0"/>
          <w:marBottom w:val="0"/>
          <w:divBdr>
            <w:top w:val="none" w:sz="0" w:space="0" w:color="auto"/>
            <w:left w:val="none" w:sz="0" w:space="0" w:color="auto"/>
            <w:bottom w:val="none" w:sz="0" w:space="0" w:color="auto"/>
            <w:right w:val="none" w:sz="0" w:space="0" w:color="auto"/>
          </w:divBdr>
        </w:div>
        <w:div w:id="1917325211">
          <w:marLeft w:val="640"/>
          <w:marRight w:val="0"/>
          <w:marTop w:val="0"/>
          <w:marBottom w:val="0"/>
          <w:divBdr>
            <w:top w:val="none" w:sz="0" w:space="0" w:color="auto"/>
            <w:left w:val="none" w:sz="0" w:space="0" w:color="auto"/>
            <w:bottom w:val="none" w:sz="0" w:space="0" w:color="auto"/>
            <w:right w:val="none" w:sz="0" w:space="0" w:color="auto"/>
          </w:divBdr>
        </w:div>
        <w:div w:id="2138136094">
          <w:marLeft w:val="640"/>
          <w:marRight w:val="0"/>
          <w:marTop w:val="0"/>
          <w:marBottom w:val="0"/>
          <w:divBdr>
            <w:top w:val="none" w:sz="0" w:space="0" w:color="auto"/>
            <w:left w:val="none" w:sz="0" w:space="0" w:color="auto"/>
            <w:bottom w:val="none" w:sz="0" w:space="0" w:color="auto"/>
            <w:right w:val="none" w:sz="0" w:space="0" w:color="auto"/>
          </w:divBdr>
        </w:div>
        <w:div w:id="2083402320">
          <w:marLeft w:val="640"/>
          <w:marRight w:val="0"/>
          <w:marTop w:val="0"/>
          <w:marBottom w:val="0"/>
          <w:divBdr>
            <w:top w:val="none" w:sz="0" w:space="0" w:color="auto"/>
            <w:left w:val="none" w:sz="0" w:space="0" w:color="auto"/>
            <w:bottom w:val="none" w:sz="0" w:space="0" w:color="auto"/>
            <w:right w:val="none" w:sz="0" w:space="0" w:color="auto"/>
          </w:divBdr>
        </w:div>
        <w:div w:id="1205751679">
          <w:marLeft w:val="640"/>
          <w:marRight w:val="0"/>
          <w:marTop w:val="0"/>
          <w:marBottom w:val="0"/>
          <w:divBdr>
            <w:top w:val="none" w:sz="0" w:space="0" w:color="auto"/>
            <w:left w:val="none" w:sz="0" w:space="0" w:color="auto"/>
            <w:bottom w:val="none" w:sz="0" w:space="0" w:color="auto"/>
            <w:right w:val="none" w:sz="0" w:space="0" w:color="auto"/>
          </w:divBdr>
        </w:div>
        <w:div w:id="403844054">
          <w:marLeft w:val="640"/>
          <w:marRight w:val="0"/>
          <w:marTop w:val="0"/>
          <w:marBottom w:val="0"/>
          <w:divBdr>
            <w:top w:val="none" w:sz="0" w:space="0" w:color="auto"/>
            <w:left w:val="none" w:sz="0" w:space="0" w:color="auto"/>
            <w:bottom w:val="none" w:sz="0" w:space="0" w:color="auto"/>
            <w:right w:val="none" w:sz="0" w:space="0" w:color="auto"/>
          </w:divBdr>
        </w:div>
        <w:div w:id="782574509">
          <w:marLeft w:val="640"/>
          <w:marRight w:val="0"/>
          <w:marTop w:val="0"/>
          <w:marBottom w:val="0"/>
          <w:divBdr>
            <w:top w:val="none" w:sz="0" w:space="0" w:color="auto"/>
            <w:left w:val="none" w:sz="0" w:space="0" w:color="auto"/>
            <w:bottom w:val="none" w:sz="0" w:space="0" w:color="auto"/>
            <w:right w:val="none" w:sz="0" w:space="0" w:color="auto"/>
          </w:divBdr>
        </w:div>
        <w:div w:id="1376195521">
          <w:marLeft w:val="640"/>
          <w:marRight w:val="0"/>
          <w:marTop w:val="0"/>
          <w:marBottom w:val="0"/>
          <w:divBdr>
            <w:top w:val="none" w:sz="0" w:space="0" w:color="auto"/>
            <w:left w:val="none" w:sz="0" w:space="0" w:color="auto"/>
            <w:bottom w:val="none" w:sz="0" w:space="0" w:color="auto"/>
            <w:right w:val="none" w:sz="0" w:space="0" w:color="auto"/>
          </w:divBdr>
        </w:div>
        <w:div w:id="102381843">
          <w:marLeft w:val="640"/>
          <w:marRight w:val="0"/>
          <w:marTop w:val="0"/>
          <w:marBottom w:val="0"/>
          <w:divBdr>
            <w:top w:val="none" w:sz="0" w:space="0" w:color="auto"/>
            <w:left w:val="none" w:sz="0" w:space="0" w:color="auto"/>
            <w:bottom w:val="none" w:sz="0" w:space="0" w:color="auto"/>
            <w:right w:val="none" w:sz="0" w:space="0" w:color="auto"/>
          </w:divBdr>
        </w:div>
        <w:div w:id="882406983">
          <w:marLeft w:val="640"/>
          <w:marRight w:val="0"/>
          <w:marTop w:val="0"/>
          <w:marBottom w:val="0"/>
          <w:divBdr>
            <w:top w:val="none" w:sz="0" w:space="0" w:color="auto"/>
            <w:left w:val="none" w:sz="0" w:space="0" w:color="auto"/>
            <w:bottom w:val="none" w:sz="0" w:space="0" w:color="auto"/>
            <w:right w:val="none" w:sz="0" w:space="0" w:color="auto"/>
          </w:divBdr>
        </w:div>
        <w:div w:id="710152212">
          <w:marLeft w:val="640"/>
          <w:marRight w:val="0"/>
          <w:marTop w:val="0"/>
          <w:marBottom w:val="0"/>
          <w:divBdr>
            <w:top w:val="none" w:sz="0" w:space="0" w:color="auto"/>
            <w:left w:val="none" w:sz="0" w:space="0" w:color="auto"/>
            <w:bottom w:val="none" w:sz="0" w:space="0" w:color="auto"/>
            <w:right w:val="none" w:sz="0" w:space="0" w:color="auto"/>
          </w:divBdr>
        </w:div>
        <w:div w:id="455829611">
          <w:marLeft w:val="640"/>
          <w:marRight w:val="0"/>
          <w:marTop w:val="0"/>
          <w:marBottom w:val="0"/>
          <w:divBdr>
            <w:top w:val="none" w:sz="0" w:space="0" w:color="auto"/>
            <w:left w:val="none" w:sz="0" w:space="0" w:color="auto"/>
            <w:bottom w:val="none" w:sz="0" w:space="0" w:color="auto"/>
            <w:right w:val="none" w:sz="0" w:space="0" w:color="auto"/>
          </w:divBdr>
        </w:div>
        <w:div w:id="1102382893">
          <w:marLeft w:val="640"/>
          <w:marRight w:val="0"/>
          <w:marTop w:val="0"/>
          <w:marBottom w:val="0"/>
          <w:divBdr>
            <w:top w:val="none" w:sz="0" w:space="0" w:color="auto"/>
            <w:left w:val="none" w:sz="0" w:space="0" w:color="auto"/>
            <w:bottom w:val="none" w:sz="0" w:space="0" w:color="auto"/>
            <w:right w:val="none" w:sz="0" w:space="0" w:color="auto"/>
          </w:divBdr>
        </w:div>
        <w:div w:id="525601672">
          <w:marLeft w:val="640"/>
          <w:marRight w:val="0"/>
          <w:marTop w:val="0"/>
          <w:marBottom w:val="0"/>
          <w:divBdr>
            <w:top w:val="none" w:sz="0" w:space="0" w:color="auto"/>
            <w:left w:val="none" w:sz="0" w:space="0" w:color="auto"/>
            <w:bottom w:val="none" w:sz="0" w:space="0" w:color="auto"/>
            <w:right w:val="none" w:sz="0" w:space="0" w:color="auto"/>
          </w:divBdr>
        </w:div>
        <w:div w:id="505363065">
          <w:marLeft w:val="640"/>
          <w:marRight w:val="0"/>
          <w:marTop w:val="0"/>
          <w:marBottom w:val="0"/>
          <w:divBdr>
            <w:top w:val="none" w:sz="0" w:space="0" w:color="auto"/>
            <w:left w:val="none" w:sz="0" w:space="0" w:color="auto"/>
            <w:bottom w:val="none" w:sz="0" w:space="0" w:color="auto"/>
            <w:right w:val="none" w:sz="0" w:space="0" w:color="auto"/>
          </w:divBdr>
        </w:div>
        <w:div w:id="19090120">
          <w:marLeft w:val="640"/>
          <w:marRight w:val="0"/>
          <w:marTop w:val="0"/>
          <w:marBottom w:val="0"/>
          <w:divBdr>
            <w:top w:val="none" w:sz="0" w:space="0" w:color="auto"/>
            <w:left w:val="none" w:sz="0" w:space="0" w:color="auto"/>
            <w:bottom w:val="none" w:sz="0" w:space="0" w:color="auto"/>
            <w:right w:val="none" w:sz="0" w:space="0" w:color="auto"/>
          </w:divBdr>
        </w:div>
        <w:div w:id="1495873309">
          <w:marLeft w:val="640"/>
          <w:marRight w:val="0"/>
          <w:marTop w:val="0"/>
          <w:marBottom w:val="0"/>
          <w:divBdr>
            <w:top w:val="none" w:sz="0" w:space="0" w:color="auto"/>
            <w:left w:val="none" w:sz="0" w:space="0" w:color="auto"/>
            <w:bottom w:val="none" w:sz="0" w:space="0" w:color="auto"/>
            <w:right w:val="none" w:sz="0" w:space="0" w:color="auto"/>
          </w:divBdr>
        </w:div>
        <w:div w:id="1082213895">
          <w:marLeft w:val="640"/>
          <w:marRight w:val="0"/>
          <w:marTop w:val="0"/>
          <w:marBottom w:val="0"/>
          <w:divBdr>
            <w:top w:val="none" w:sz="0" w:space="0" w:color="auto"/>
            <w:left w:val="none" w:sz="0" w:space="0" w:color="auto"/>
            <w:bottom w:val="none" w:sz="0" w:space="0" w:color="auto"/>
            <w:right w:val="none" w:sz="0" w:space="0" w:color="auto"/>
          </w:divBdr>
        </w:div>
        <w:div w:id="1867212678">
          <w:marLeft w:val="640"/>
          <w:marRight w:val="0"/>
          <w:marTop w:val="0"/>
          <w:marBottom w:val="0"/>
          <w:divBdr>
            <w:top w:val="none" w:sz="0" w:space="0" w:color="auto"/>
            <w:left w:val="none" w:sz="0" w:space="0" w:color="auto"/>
            <w:bottom w:val="none" w:sz="0" w:space="0" w:color="auto"/>
            <w:right w:val="none" w:sz="0" w:space="0" w:color="auto"/>
          </w:divBdr>
        </w:div>
        <w:div w:id="806513882">
          <w:marLeft w:val="640"/>
          <w:marRight w:val="0"/>
          <w:marTop w:val="0"/>
          <w:marBottom w:val="0"/>
          <w:divBdr>
            <w:top w:val="none" w:sz="0" w:space="0" w:color="auto"/>
            <w:left w:val="none" w:sz="0" w:space="0" w:color="auto"/>
            <w:bottom w:val="none" w:sz="0" w:space="0" w:color="auto"/>
            <w:right w:val="none" w:sz="0" w:space="0" w:color="auto"/>
          </w:divBdr>
        </w:div>
        <w:div w:id="81802538">
          <w:marLeft w:val="640"/>
          <w:marRight w:val="0"/>
          <w:marTop w:val="0"/>
          <w:marBottom w:val="0"/>
          <w:divBdr>
            <w:top w:val="none" w:sz="0" w:space="0" w:color="auto"/>
            <w:left w:val="none" w:sz="0" w:space="0" w:color="auto"/>
            <w:bottom w:val="none" w:sz="0" w:space="0" w:color="auto"/>
            <w:right w:val="none" w:sz="0" w:space="0" w:color="auto"/>
          </w:divBdr>
        </w:div>
        <w:div w:id="1182747408">
          <w:marLeft w:val="640"/>
          <w:marRight w:val="0"/>
          <w:marTop w:val="0"/>
          <w:marBottom w:val="0"/>
          <w:divBdr>
            <w:top w:val="none" w:sz="0" w:space="0" w:color="auto"/>
            <w:left w:val="none" w:sz="0" w:space="0" w:color="auto"/>
            <w:bottom w:val="none" w:sz="0" w:space="0" w:color="auto"/>
            <w:right w:val="none" w:sz="0" w:space="0" w:color="auto"/>
          </w:divBdr>
        </w:div>
        <w:div w:id="2023166635">
          <w:marLeft w:val="640"/>
          <w:marRight w:val="0"/>
          <w:marTop w:val="0"/>
          <w:marBottom w:val="0"/>
          <w:divBdr>
            <w:top w:val="none" w:sz="0" w:space="0" w:color="auto"/>
            <w:left w:val="none" w:sz="0" w:space="0" w:color="auto"/>
            <w:bottom w:val="none" w:sz="0" w:space="0" w:color="auto"/>
            <w:right w:val="none" w:sz="0" w:space="0" w:color="auto"/>
          </w:divBdr>
        </w:div>
        <w:div w:id="1681814640">
          <w:marLeft w:val="640"/>
          <w:marRight w:val="0"/>
          <w:marTop w:val="0"/>
          <w:marBottom w:val="0"/>
          <w:divBdr>
            <w:top w:val="none" w:sz="0" w:space="0" w:color="auto"/>
            <w:left w:val="none" w:sz="0" w:space="0" w:color="auto"/>
            <w:bottom w:val="none" w:sz="0" w:space="0" w:color="auto"/>
            <w:right w:val="none" w:sz="0" w:space="0" w:color="auto"/>
          </w:divBdr>
        </w:div>
        <w:div w:id="1936860688">
          <w:marLeft w:val="640"/>
          <w:marRight w:val="0"/>
          <w:marTop w:val="0"/>
          <w:marBottom w:val="0"/>
          <w:divBdr>
            <w:top w:val="none" w:sz="0" w:space="0" w:color="auto"/>
            <w:left w:val="none" w:sz="0" w:space="0" w:color="auto"/>
            <w:bottom w:val="none" w:sz="0" w:space="0" w:color="auto"/>
            <w:right w:val="none" w:sz="0" w:space="0" w:color="auto"/>
          </w:divBdr>
        </w:div>
        <w:div w:id="1117406944">
          <w:marLeft w:val="640"/>
          <w:marRight w:val="0"/>
          <w:marTop w:val="0"/>
          <w:marBottom w:val="0"/>
          <w:divBdr>
            <w:top w:val="none" w:sz="0" w:space="0" w:color="auto"/>
            <w:left w:val="none" w:sz="0" w:space="0" w:color="auto"/>
            <w:bottom w:val="none" w:sz="0" w:space="0" w:color="auto"/>
            <w:right w:val="none" w:sz="0" w:space="0" w:color="auto"/>
          </w:divBdr>
        </w:div>
        <w:div w:id="838617103">
          <w:marLeft w:val="640"/>
          <w:marRight w:val="0"/>
          <w:marTop w:val="0"/>
          <w:marBottom w:val="0"/>
          <w:divBdr>
            <w:top w:val="none" w:sz="0" w:space="0" w:color="auto"/>
            <w:left w:val="none" w:sz="0" w:space="0" w:color="auto"/>
            <w:bottom w:val="none" w:sz="0" w:space="0" w:color="auto"/>
            <w:right w:val="none" w:sz="0" w:space="0" w:color="auto"/>
          </w:divBdr>
        </w:div>
        <w:div w:id="1215239388">
          <w:marLeft w:val="640"/>
          <w:marRight w:val="0"/>
          <w:marTop w:val="0"/>
          <w:marBottom w:val="0"/>
          <w:divBdr>
            <w:top w:val="none" w:sz="0" w:space="0" w:color="auto"/>
            <w:left w:val="none" w:sz="0" w:space="0" w:color="auto"/>
            <w:bottom w:val="none" w:sz="0" w:space="0" w:color="auto"/>
            <w:right w:val="none" w:sz="0" w:space="0" w:color="auto"/>
          </w:divBdr>
        </w:div>
        <w:div w:id="1929539450">
          <w:marLeft w:val="640"/>
          <w:marRight w:val="0"/>
          <w:marTop w:val="0"/>
          <w:marBottom w:val="0"/>
          <w:divBdr>
            <w:top w:val="none" w:sz="0" w:space="0" w:color="auto"/>
            <w:left w:val="none" w:sz="0" w:space="0" w:color="auto"/>
            <w:bottom w:val="none" w:sz="0" w:space="0" w:color="auto"/>
            <w:right w:val="none" w:sz="0" w:space="0" w:color="auto"/>
          </w:divBdr>
        </w:div>
      </w:divsChild>
    </w:div>
    <w:div w:id="1798255857">
      <w:bodyDiv w:val="1"/>
      <w:marLeft w:val="0"/>
      <w:marRight w:val="0"/>
      <w:marTop w:val="0"/>
      <w:marBottom w:val="0"/>
      <w:divBdr>
        <w:top w:val="none" w:sz="0" w:space="0" w:color="auto"/>
        <w:left w:val="none" w:sz="0" w:space="0" w:color="auto"/>
        <w:bottom w:val="none" w:sz="0" w:space="0" w:color="auto"/>
        <w:right w:val="none" w:sz="0" w:space="0" w:color="auto"/>
      </w:divBdr>
      <w:divsChild>
        <w:div w:id="1889995758">
          <w:marLeft w:val="640"/>
          <w:marRight w:val="0"/>
          <w:marTop w:val="0"/>
          <w:marBottom w:val="0"/>
          <w:divBdr>
            <w:top w:val="none" w:sz="0" w:space="0" w:color="auto"/>
            <w:left w:val="none" w:sz="0" w:space="0" w:color="auto"/>
            <w:bottom w:val="none" w:sz="0" w:space="0" w:color="auto"/>
            <w:right w:val="none" w:sz="0" w:space="0" w:color="auto"/>
          </w:divBdr>
        </w:div>
        <w:div w:id="1029065016">
          <w:marLeft w:val="640"/>
          <w:marRight w:val="0"/>
          <w:marTop w:val="0"/>
          <w:marBottom w:val="0"/>
          <w:divBdr>
            <w:top w:val="none" w:sz="0" w:space="0" w:color="auto"/>
            <w:left w:val="none" w:sz="0" w:space="0" w:color="auto"/>
            <w:bottom w:val="none" w:sz="0" w:space="0" w:color="auto"/>
            <w:right w:val="none" w:sz="0" w:space="0" w:color="auto"/>
          </w:divBdr>
        </w:div>
        <w:div w:id="2121606437">
          <w:marLeft w:val="640"/>
          <w:marRight w:val="0"/>
          <w:marTop w:val="0"/>
          <w:marBottom w:val="0"/>
          <w:divBdr>
            <w:top w:val="none" w:sz="0" w:space="0" w:color="auto"/>
            <w:left w:val="none" w:sz="0" w:space="0" w:color="auto"/>
            <w:bottom w:val="none" w:sz="0" w:space="0" w:color="auto"/>
            <w:right w:val="none" w:sz="0" w:space="0" w:color="auto"/>
          </w:divBdr>
        </w:div>
        <w:div w:id="1249116389">
          <w:marLeft w:val="640"/>
          <w:marRight w:val="0"/>
          <w:marTop w:val="0"/>
          <w:marBottom w:val="0"/>
          <w:divBdr>
            <w:top w:val="none" w:sz="0" w:space="0" w:color="auto"/>
            <w:left w:val="none" w:sz="0" w:space="0" w:color="auto"/>
            <w:bottom w:val="none" w:sz="0" w:space="0" w:color="auto"/>
            <w:right w:val="none" w:sz="0" w:space="0" w:color="auto"/>
          </w:divBdr>
        </w:div>
        <w:div w:id="1792557407">
          <w:marLeft w:val="640"/>
          <w:marRight w:val="0"/>
          <w:marTop w:val="0"/>
          <w:marBottom w:val="0"/>
          <w:divBdr>
            <w:top w:val="none" w:sz="0" w:space="0" w:color="auto"/>
            <w:left w:val="none" w:sz="0" w:space="0" w:color="auto"/>
            <w:bottom w:val="none" w:sz="0" w:space="0" w:color="auto"/>
            <w:right w:val="none" w:sz="0" w:space="0" w:color="auto"/>
          </w:divBdr>
        </w:div>
        <w:div w:id="534930172">
          <w:marLeft w:val="640"/>
          <w:marRight w:val="0"/>
          <w:marTop w:val="0"/>
          <w:marBottom w:val="0"/>
          <w:divBdr>
            <w:top w:val="none" w:sz="0" w:space="0" w:color="auto"/>
            <w:left w:val="none" w:sz="0" w:space="0" w:color="auto"/>
            <w:bottom w:val="none" w:sz="0" w:space="0" w:color="auto"/>
            <w:right w:val="none" w:sz="0" w:space="0" w:color="auto"/>
          </w:divBdr>
        </w:div>
        <w:div w:id="1199394778">
          <w:marLeft w:val="640"/>
          <w:marRight w:val="0"/>
          <w:marTop w:val="0"/>
          <w:marBottom w:val="0"/>
          <w:divBdr>
            <w:top w:val="none" w:sz="0" w:space="0" w:color="auto"/>
            <w:left w:val="none" w:sz="0" w:space="0" w:color="auto"/>
            <w:bottom w:val="none" w:sz="0" w:space="0" w:color="auto"/>
            <w:right w:val="none" w:sz="0" w:space="0" w:color="auto"/>
          </w:divBdr>
        </w:div>
        <w:div w:id="733504497">
          <w:marLeft w:val="640"/>
          <w:marRight w:val="0"/>
          <w:marTop w:val="0"/>
          <w:marBottom w:val="0"/>
          <w:divBdr>
            <w:top w:val="none" w:sz="0" w:space="0" w:color="auto"/>
            <w:left w:val="none" w:sz="0" w:space="0" w:color="auto"/>
            <w:bottom w:val="none" w:sz="0" w:space="0" w:color="auto"/>
            <w:right w:val="none" w:sz="0" w:space="0" w:color="auto"/>
          </w:divBdr>
        </w:div>
        <w:div w:id="2044818628">
          <w:marLeft w:val="640"/>
          <w:marRight w:val="0"/>
          <w:marTop w:val="0"/>
          <w:marBottom w:val="0"/>
          <w:divBdr>
            <w:top w:val="none" w:sz="0" w:space="0" w:color="auto"/>
            <w:left w:val="none" w:sz="0" w:space="0" w:color="auto"/>
            <w:bottom w:val="none" w:sz="0" w:space="0" w:color="auto"/>
            <w:right w:val="none" w:sz="0" w:space="0" w:color="auto"/>
          </w:divBdr>
        </w:div>
        <w:div w:id="1545286269">
          <w:marLeft w:val="640"/>
          <w:marRight w:val="0"/>
          <w:marTop w:val="0"/>
          <w:marBottom w:val="0"/>
          <w:divBdr>
            <w:top w:val="none" w:sz="0" w:space="0" w:color="auto"/>
            <w:left w:val="none" w:sz="0" w:space="0" w:color="auto"/>
            <w:bottom w:val="none" w:sz="0" w:space="0" w:color="auto"/>
            <w:right w:val="none" w:sz="0" w:space="0" w:color="auto"/>
          </w:divBdr>
        </w:div>
        <w:div w:id="954487846">
          <w:marLeft w:val="640"/>
          <w:marRight w:val="0"/>
          <w:marTop w:val="0"/>
          <w:marBottom w:val="0"/>
          <w:divBdr>
            <w:top w:val="none" w:sz="0" w:space="0" w:color="auto"/>
            <w:left w:val="none" w:sz="0" w:space="0" w:color="auto"/>
            <w:bottom w:val="none" w:sz="0" w:space="0" w:color="auto"/>
            <w:right w:val="none" w:sz="0" w:space="0" w:color="auto"/>
          </w:divBdr>
        </w:div>
        <w:div w:id="614756750">
          <w:marLeft w:val="640"/>
          <w:marRight w:val="0"/>
          <w:marTop w:val="0"/>
          <w:marBottom w:val="0"/>
          <w:divBdr>
            <w:top w:val="none" w:sz="0" w:space="0" w:color="auto"/>
            <w:left w:val="none" w:sz="0" w:space="0" w:color="auto"/>
            <w:bottom w:val="none" w:sz="0" w:space="0" w:color="auto"/>
            <w:right w:val="none" w:sz="0" w:space="0" w:color="auto"/>
          </w:divBdr>
        </w:div>
        <w:div w:id="715349444">
          <w:marLeft w:val="640"/>
          <w:marRight w:val="0"/>
          <w:marTop w:val="0"/>
          <w:marBottom w:val="0"/>
          <w:divBdr>
            <w:top w:val="none" w:sz="0" w:space="0" w:color="auto"/>
            <w:left w:val="none" w:sz="0" w:space="0" w:color="auto"/>
            <w:bottom w:val="none" w:sz="0" w:space="0" w:color="auto"/>
            <w:right w:val="none" w:sz="0" w:space="0" w:color="auto"/>
          </w:divBdr>
        </w:div>
        <w:div w:id="1037239298">
          <w:marLeft w:val="640"/>
          <w:marRight w:val="0"/>
          <w:marTop w:val="0"/>
          <w:marBottom w:val="0"/>
          <w:divBdr>
            <w:top w:val="none" w:sz="0" w:space="0" w:color="auto"/>
            <w:left w:val="none" w:sz="0" w:space="0" w:color="auto"/>
            <w:bottom w:val="none" w:sz="0" w:space="0" w:color="auto"/>
            <w:right w:val="none" w:sz="0" w:space="0" w:color="auto"/>
          </w:divBdr>
        </w:div>
      </w:divsChild>
    </w:div>
    <w:div w:id="1799445239">
      <w:bodyDiv w:val="1"/>
      <w:marLeft w:val="0"/>
      <w:marRight w:val="0"/>
      <w:marTop w:val="0"/>
      <w:marBottom w:val="0"/>
      <w:divBdr>
        <w:top w:val="none" w:sz="0" w:space="0" w:color="auto"/>
        <w:left w:val="none" w:sz="0" w:space="0" w:color="auto"/>
        <w:bottom w:val="none" w:sz="0" w:space="0" w:color="auto"/>
        <w:right w:val="none" w:sz="0" w:space="0" w:color="auto"/>
      </w:divBdr>
    </w:div>
    <w:div w:id="1799764526">
      <w:bodyDiv w:val="1"/>
      <w:marLeft w:val="0"/>
      <w:marRight w:val="0"/>
      <w:marTop w:val="0"/>
      <w:marBottom w:val="0"/>
      <w:divBdr>
        <w:top w:val="none" w:sz="0" w:space="0" w:color="auto"/>
        <w:left w:val="none" w:sz="0" w:space="0" w:color="auto"/>
        <w:bottom w:val="none" w:sz="0" w:space="0" w:color="auto"/>
        <w:right w:val="none" w:sz="0" w:space="0" w:color="auto"/>
      </w:divBdr>
      <w:divsChild>
        <w:div w:id="1712996310">
          <w:marLeft w:val="640"/>
          <w:marRight w:val="0"/>
          <w:marTop w:val="0"/>
          <w:marBottom w:val="0"/>
          <w:divBdr>
            <w:top w:val="none" w:sz="0" w:space="0" w:color="auto"/>
            <w:left w:val="none" w:sz="0" w:space="0" w:color="auto"/>
            <w:bottom w:val="none" w:sz="0" w:space="0" w:color="auto"/>
            <w:right w:val="none" w:sz="0" w:space="0" w:color="auto"/>
          </w:divBdr>
        </w:div>
        <w:div w:id="1150756807">
          <w:marLeft w:val="640"/>
          <w:marRight w:val="0"/>
          <w:marTop w:val="0"/>
          <w:marBottom w:val="0"/>
          <w:divBdr>
            <w:top w:val="none" w:sz="0" w:space="0" w:color="auto"/>
            <w:left w:val="none" w:sz="0" w:space="0" w:color="auto"/>
            <w:bottom w:val="none" w:sz="0" w:space="0" w:color="auto"/>
            <w:right w:val="none" w:sz="0" w:space="0" w:color="auto"/>
          </w:divBdr>
        </w:div>
        <w:div w:id="1877425850">
          <w:marLeft w:val="640"/>
          <w:marRight w:val="0"/>
          <w:marTop w:val="0"/>
          <w:marBottom w:val="0"/>
          <w:divBdr>
            <w:top w:val="none" w:sz="0" w:space="0" w:color="auto"/>
            <w:left w:val="none" w:sz="0" w:space="0" w:color="auto"/>
            <w:bottom w:val="none" w:sz="0" w:space="0" w:color="auto"/>
            <w:right w:val="none" w:sz="0" w:space="0" w:color="auto"/>
          </w:divBdr>
        </w:div>
        <w:div w:id="1407264347">
          <w:marLeft w:val="640"/>
          <w:marRight w:val="0"/>
          <w:marTop w:val="0"/>
          <w:marBottom w:val="0"/>
          <w:divBdr>
            <w:top w:val="none" w:sz="0" w:space="0" w:color="auto"/>
            <w:left w:val="none" w:sz="0" w:space="0" w:color="auto"/>
            <w:bottom w:val="none" w:sz="0" w:space="0" w:color="auto"/>
            <w:right w:val="none" w:sz="0" w:space="0" w:color="auto"/>
          </w:divBdr>
        </w:div>
        <w:div w:id="1882092893">
          <w:marLeft w:val="640"/>
          <w:marRight w:val="0"/>
          <w:marTop w:val="0"/>
          <w:marBottom w:val="0"/>
          <w:divBdr>
            <w:top w:val="none" w:sz="0" w:space="0" w:color="auto"/>
            <w:left w:val="none" w:sz="0" w:space="0" w:color="auto"/>
            <w:bottom w:val="none" w:sz="0" w:space="0" w:color="auto"/>
            <w:right w:val="none" w:sz="0" w:space="0" w:color="auto"/>
          </w:divBdr>
        </w:div>
        <w:div w:id="1088499968">
          <w:marLeft w:val="640"/>
          <w:marRight w:val="0"/>
          <w:marTop w:val="0"/>
          <w:marBottom w:val="0"/>
          <w:divBdr>
            <w:top w:val="none" w:sz="0" w:space="0" w:color="auto"/>
            <w:left w:val="none" w:sz="0" w:space="0" w:color="auto"/>
            <w:bottom w:val="none" w:sz="0" w:space="0" w:color="auto"/>
            <w:right w:val="none" w:sz="0" w:space="0" w:color="auto"/>
          </w:divBdr>
        </w:div>
        <w:div w:id="1678732929">
          <w:marLeft w:val="640"/>
          <w:marRight w:val="0"/>
          <w:marTop w:val="0"/>
          <w:marBottom w:val="0"/>
          <w:divBdr>
            <w:top w:val="none" w:sz="0" w:space="0" w:color="auto"/>
            <w:left w:val="none" w:sz="0" w:space="0" w:color="auto"/>
            <w:bottom w:val="none" w:sz="0" w:space="0" w:color="auto"/>
            <w:right w:val="none" w:sz="0" w:space="0" w:color="auto"/>
          </w:divBdr>
        </w:div>
        <w:div w:id="318507180">
          <w:marLeft w:val="640"/>
          <w:marRight w:val="0"/>
          <w:marTop w:val="0"/>
          <w:marBottom w:val="0"/>
          <w:divBdr>
            <w:top w:val="none" w:sz="0" w:space="0" w:color="auto"/>
            <w:left w:val="none" w:sz="0" w:space="0" w:color="auto"/>
            <w:bottom w:val="none" w:sz="0" w:space="0" w:color="auto"/>
            <w:right w:val="none" w:sz="0" w:space="0" w:color="auto"/>
          </w:divBdr>
        </w:div>
        <w:div w:id="1726181588">
          <w:marLeft w:val="640"/>
          <w:marRight w:val="0"/>
          <w:marTop w:val="0"/>
          <w:marBottom w:val="0"/>
          <w:divBdr>
            <w:top w:val="none" w:sz="0" w:space="0" w:color="auto"/>
            <w:left w:val="none" w:sz="0" w:space="0" w:color="auto"/>
            <w:bottom w:val="none" w:sz="0" w:space="0" w:color="auto"/>
            <w:right w:val="none" w:sz="0" w:space="0" w:color="auto"/>
          </w:divBdr>
        </w:div>
        <w:div w:id="423301935">
          <w:marLeft w:val="640"/>
          <w:marRight w:val="0"/>
          <w:marTop w:val="0"/>
          <w:marBottom w:val="0"/>
          <w:divBdr>
            <w:top w:val="none" w:sz="0" w:space="0" w:color="auto"/>
            <w:left w:val="none" w:sz="0" w:space="0" w:color="auto"/>
            <w:bottom w:val="none" w:sz="0" w:space="0" w:color="auto"/>
            <w:right w:val="none" w:sz="0" w:space="0" w:color="auto"/>
          </w:divBdr>
        </w:div>
        <w:div w:id="1924295777">
          <w:marLeft w:val="640"/>
          <w:marRight w:val="0"/>
          <w:marTop w:val="0"/>
          <w:marBottom w:val="0"/>
          <w:divBdr>
            <w:top w:val="none" w:sz="0" w:space="0" w:color="auto"/>
            <w:left w:val="none" w:sz="0" w:space="0" w:color="auto"/>
            <w:bottom w:val="none" w:sz="0" w:space="0" w:color="auto"/>
            <w:right w:val="none" w:sz="0" w:space="0" w:color="auto"/>
          </w:divBdr>
        </w:div>
        <w:div w:id="1864324143">
          <w:marLeft w:val="640"/>
          <w:marRight w:val="0"/>
          <w:marTop w:val="0"/>
          <w:marBottom w:val="0"/>
          <w:divBdr>
            <w:top w:val="none" w:sz="0" w:space="0" w:color="auto"/>
            <w:left w:val="none" w:sz="0" w:space="0" w:color="auto"/>
            <w:bottom w:val="none" w:sz="0" w:space="0" w:color="auto"/>
            <w:right w:val="none" w:sz="0" w:space="0" w:color="auto"/>
          </w:divBdr>
        </w:div>
        <w:div w:id="1699432001">
          <w:marLeft w:val="640"/>
          <w:marRight w:val="0"/>
          <w:marTop w:val="0"/>
          <w:marBottom w:val="0"/>
          <w:divBdr>
            <w:top w:val="none" w:sz="0" w:space="0" w:color="auto"/>
            <w:left w:val="none" w:sz="0" w:space="0" w:color="auto"/>
            <w:bottom w:val="none" w:sz="0" w:space="0" w:color="auto"/>
            <w:right w:val="none" w:sz="0" w:space="0" w:color="auto"/>
          </w:divBdr>
        </w:div>
        <w:div w:id="921568854">
          <w:marLeft w:val="640"/>
          <w:marRight w:val="0"/>
          <w:marTop w:val="0"/>
          <w:marBottom w:val="0"/>
          <w:divBdr>
            <w:top w:val="none" w:sz="0" w:space="0" w:color="auto"/>
            <w:left w:val="none" w:sz="0" w:space="0" w:color="auto"/>
            <w:bottom w:val="none" w:sz="0" w:space="0" w:color="auto"/>
            <w:right w:val="none" w:sz="0" w:space="0" w:color="auto"/>
          </w:divBdr>
        </w:div>
        <w:div w:id="1865240831">
          <w:marLeft w:val="640"/>
          <w:marRight w:val="0"/>
          <w:marTop w:val="0"/>
          <w:marBottom w:val="0"/>
          <w:divBdr>
            <w:top w:val="none" w:sz="0" w:space="0" w:color="auto"/>
            <w:left w:val="none" w:sz="0" w:space="0" w:color="auto"/>
            <w:bottom w:val="none" w:sz="0" w:space="0" w:color="auto"/>
            <w:right w:val="none" w:sz="0" w:space="0" w:color="auto"/>
          </w:divBdr>
        </w:div>
      </w:divsChild>
    </w:div>
    <w:div w:id="1801024450">
      <w:bodyDiv w:val="1"/>
      <w:marLeft w:val="0"/>
      <w:marRight w:val="0"/>
      <w:marTop w:val="0"/>
      <w:marBottom w:val="0"/>
      <w:divBdr>
        <w:top w:val="none" w:sz="0" w:space="0" w:color="auto"/>
        <w:left w:val="none" w:sz="0" w:space="0" w:color="auto"/>
        <w:bottom w:val="none" w:sz="0" w:space="0" w:color="auto"/>
        <w:right w:val="none" w:sz="0" w:space="0" w:color="auto"/>
      </w:divBdr>
    </w:div>
    <w:div w:id="1818062553">
      <w:bodyDiv w:val="1"/>
      <w:marLeft w:val="0"/>
      <w:marRight w:val="0"/>
      <w:marTop w:val="0"/>
      <w:marBottom w:val="0"/>
      <w:divBdr>
        <w:top w:val="none" w:sz="0" w:space="0" w:color="auto"/>
        <w:left w:val="none" w:sz="0" w:space="0" w:color="auto"/>
        <w:bottom w:val="none" w:sz="0" w:space="0" w:color="auto"/>
        <w:right w:val="none" w:sz="0" w:space="0" w:color="auto"/>
      </w:divBdr>
    </w:div>
    <w:div w:id="1825707293">
      <w:bodyDiv w:val="1"/>
      <w:marLeft w:val="0"/>
      <w:marRight w:val="0"/>
      <w:marTop w:val="0"/>
      <w:marBottom w:val="0"/>
      <w:divBdr>
        <w:top w:val="none" w:sz="0" w:space="0" w:color="auto"/>
        <w:left w:val="none" w:sz="0" w:space="0" w:color="auto"/>
        <w:bottom w:val="none" w:sz="0" w:space="0" w:color="auto"/>
        <w:right w:val="none" w:sz="0" w:space="0" w:color="auto"/>
      </w:divBdr>
      <w:divsChild>
        <w:div w:id="1019282014">
          <w:marLeft w:val="640"/>
          <w:marRight w:val="0"/>
          <w:marTop w:val="0"/>
          <w:marBottom w:val="0"/>
          <w:divBdr>
            <w:top w:val="none" w:sz="0" w:space="0" w:color="auto"/>
            <w:left w:val="none" w:sz="0" w:space="0" w:color="auto"/>
            <w:bottom w:val="none" w:sz="0" w:space="0" w:color="auto"/>
            <w:right w:val="none" w:sz="0" w:space="0" w:color="auto"/>
          </w:divBdr>
        </w:div>
        <w:div w:id="1191407770">
          <w:marLeft w:val="640"/>
          <w:marRight w:val="0"/>
          <w:marTop w:val="0"/>
          <w:marBottom w:val="0"/>
          <w:divBdr>
            <w:top w:val="none" w:sz="0" w:space="0" w:color="auto"/>
            <w:left w:val="none" w:sz="0" w:space="0" w:color="auto"/>
            <w:bottom w:val="none" w:sz="0" w:space="0" w:color="auto"/>
            <w:right w:val="none" w:sz="0" w:space="0" w:color="auto"/>
          </w:divBdr>
        </w:div>
        <w:div w:id="1787848398">
          <w:marLeft w:val="640"/>
          <w:marRight w:val="0"/>
          <w:marTop w:val="0"/>
          <w:marBottom w:val="0"/>
          <w:divBdr>
            <w:top w:val="none" w:sz="0" w:space="0" w:color="auto"/>
            <w:left w:val="none" w:sz="0" w:space="0" w:color="auto"/>
            <w:bottom w:val="none" w:sz="0" w:space="0" w:color="auto"/>
            <w:right w:val="none" w:sz="0" w:space="0" w:color="auto"/>
          </w:divBdr>
        </w:div>
        <w:div w:id="891379320">
          <w:marLeft w:val="640"/>
          <w:marRight w:val="0"/>
          <w:marTop w:val="0"/>
          <w:marBottom w:val="0"/>
          <w:divBdr>
            <w:top w:val="none" w:sz="0" w:space="0" w:color="auto"/>
            <w:left w:val="none" w:sz="0" w:space="0" w:color="auto"/>
            <w:bottom w:val="none" w:sz="0" w:space="0" w:color="auto"/>
            <w:right w:val="none" w:sz="0" w:space="0" w:color="auto"/>
          </w:divBdr>
        </w:div>
        <w:div w:id="649792446">
          <w:marLeft w:val="640"/>
          <w:marRight w:val="0"/>
          <w:marTop w:val="0"/>
          <w:marBottom w:val="0"/>
          <w:divBdr>
            <w:top w:val="none" w:sz="0" w:space="0" w:color="auto"/>
            <w:left w:val="none" w:sz="0" w:space="0" w:color="auto"/>
            <w:bottom w:val="none" w:sz="0" w:space="0" w:color="auto"/>
            <w:right w:val="none" w:sz="0" w:space="0" w:color="auto"/>
          </w:divBdr>
        </w:div>
        <w:div w:id="2037196178">
          <w:marLeft w:val="640"/>
          <w:marRight w:val="0"/>
          <w:marTop w:val="0"/>
          <w:marBottom w:val="0"/>
          <w:divBdr>
            <w:top w:val="none" w:sz="0" w:space="0" w:color="auto"/>
            <w:left w:val="none" w:sz="0" w:space="0" w:color="auto"/>
            <w:bottom w:val="none" w:sz="0" w:space="0" w:color="auto"/>
            <w:right w:val="none" w:sz="0" w:space="0" w:color="auto"/>
          </w:divBdr>
        </w:div>
        <w:div w:id="1341471730">
          <w:marLeft w:val="640"/>
          <w:marRight w:val="0"/>
          <w:marTop w:val="0"/>
          <w:marBottom w:val="0"/>
          <w:divBdr>
            <w:top w:val="none" w:sz="0" w:space="0" w:color="auto"/>
            <w:left w:val="none" w:sz="0" w:space="0" w:color="auto"/>
            <w:bottom w:val="none" w:sz="0" w:space="0" w:color="auto"/>
            <w:right w:val="none" w:sz="0" w:space="0" w:color="auto"/>
          </w:divBdr>
        </w:div>
        <w:div w:id="264191970">
          <w:marLeft w:val="640"/>
          <w:marRight w:val="0"/>
          <w:marTop w:val="0"/>
          <w:marBottom w:val="0"/>
          <w:divBdr>
            <w:top w:val="none" w:sz="0" w:space="0" w:color="auto"/>
            <w:left w:val="none" w:sz="0" w:space="0" w:color="auto"/>
            <w:bottom w:val="none" w:sz="0" w:space="0" w:color="auto"/>
            <w:right w:val="none" w:sz="0" w:space="0" w:color="auto"/>
          </w:divBdr>
        </w:div>
        <w:div w:id="1287421054">
          <w:marLeft w:val="640"/>
          <w:marRight w:val="0"/>
          <w:marTop w:val="0"/>
          <w:marBottom w:val="0"/>
          <w:divBdr>
            <w:top w:val="none" w:sz="0" w:space="0" w:color="auto"/>
            <w:left w:val="none" w:sz="0" w:space="0" w:color="auto"/>
            <w:bottom w:val="none" w:sz="0" w:space="0" w:color="auto"/>
            <w:right w:val="none" w:sz="0" w:space="0" w:color="auto"/>
          </w:divBdr>
        </w:div>
        <w:div w:id="1333295780">
          <w:marLeft w:val="640"/>
          <w:marRight w:val="0"/>
          <w:marTop w:val="0"/>
          <w:marBottom w:val="0"/>
          <w:divBdr>
            <w:top w:val="none" w:sz="0" w:space="0" w:color="auto"/>
            <w:left w:val="none" w:sz="0" w:space="0" w:color="auto"/>
            <w:bottom w:val="none" w:sz="0" w:space="0" w:color="auto"/>
            <w:right w:val="none" w:sz="0" w:space="0" w:color="auto"/>
          </w:divBdr>
        </w:div>
        <w:div w:id="1550339295">
          <w:marLeft w:val="640"/>
          <w:marRight w:val="0"/>
          <w:marTop w:val="0"/>
          <w:marBottom w:val="0"/>
          <w:divBdr>
            <w:top w:val="none" w:sz="0" w:space="0" w:color="auto"/>
            <w:left w:val="none" w:sz="0" w:space="0" w:color="auto"/>
            <w:bottom w:val="none" w:sz="0" w:space="0" w:color="auto"/>
            <w:right w:val="none" w:sz="0" w:space="0" w:color="auto"/>
          </w:divBdr>
        </w:div>
        <w:div w:id="799424617">
          <w:marLeft w:val="640"/>
          <w:marRight w:val="0"/>
          <w:marTop w:val="0"/>
          <w:marBottom w:val="0"/>
          <w:divBdr>
            <w:top w:val="none" w:sz="0" w:space="0" w:color="auto"/>
            <w:left w:val="none" w:sz="0" w:space="0" w:color="auto"/>
            <w:bottom w:val="none" w:sz="0" w:space="0" w:color="auto"/>
            <w:right w:val="none" w:sz="0" w:space="0" w:color="auto"/>
          </w:divBdr>
        </w:div>
        <w:div w:id="268127206">
          <w:marLeft w:val="640"/>
          <w:marRight w:val="0"/>
          <w:marTop w:val="0"/>
          <w:marBottom w:val="0"/>
          <w:divBdr>
            <w:top w:val="none" w:sz="0" w:space="0" w:color="auto"/>
            <w:left w:val="none" w:sz="0" w:space="0" w:color="auto"/>
            <w:bottom w:val="none" w:sz="0" w:space="0" w:color="auto"/>
            <w:right w:val="none" w:sz="0" w:space="0" w:color="auto"/>
          </w:divBdr>
        </w:div>
        <w:div w:id="657926637">
          <w:marLeft w:val="640"/>
          <w:marRight w:val="0"/>
          <w:marTop w:val="0"/>
          <w:marBottom w:val="0"/>
          <w:divBdr>
            <w:top w:val="none" w:sz="0" w:space="0" w:color="auto"/>
            <w:left w:val="none" w:sz="0" w:space="0" w:color="auto"/>
            <w:bottom w:val="none" w:sz="0" w:space="0" w:color="auto"/>
            <w:right w:val="none" w:sz="0" w:space="0" w:color="auto"/>
          </w:divBdr>
        </w:div>
        <w:div w:id="977682920">
          <w:marLeft w:val="640"/>
          <w:marRight w:val="0"/>
          <w:marTop w:val="0"/>
          <w:marBottom w:val="0"/>
          <w:divBdr>
            <w:top w:val="none" w:sz="0" w:space="0" w:color="auto"/>
            <w:left w:val="none" w:sz="0" w:space="0" w:color="auto"/>
            <w:bottom w:val="none" w:sz="0" w:space="0" w:color="auto"/>
            <w:right w:val="none" w:sz="0" w:space="0" w:color="auto"/>
          </w:divBdr>
        </w:div>
        <w:div w:id="245309731">
          <w:marLeft w:val="640"/>
          <w:marRight w:val="0"/>
          <w:marTop w:val="0"/>
          <w:marBottom w:val="0"/>
          <w:divBdr>
            <w:top w:val="none" w:sz="0" w:space="0" w:color="auto"/>
            <w:left w:val="none" w:sz="0" w:space="0" w:color="auto"/>
            <w:bottom w:val="none" w:sz="0" w:space="0" w:color="auto"/>
            <w:right w:val="none" w:sz="0" w:space="0" w:color="auto"/>
          </w:divBdr>
        </w:div>
        <w:div w:id="2009865767">
          <w:marLeft w:val="640"/>
          <w:marRight w:val="0"/>
          <w:marTop w:val="0"/>
          <w:marBottom w:val="0"/>
          <w:divBdr>
            <w:top w:val="none" w:sz="0" w:space="0" w:color="auto"/>
            <w:left w:val="none" w:sz="0" w:space="0" w:color="auto"/>
            <w:bottom w:val="none" w:sz="0" w:space="0" w:color="auto"/>
            <w:right w:val="none" w:sz="0" w:space="0" w:color="auto"/>
          </w:divBdr>
        </w:div>
        <w:div w:id="352995521">
          <w:marLeft w:val="640"/>
          <w:marRight w:val="0"/>
          <w:marTop w:val="0"/>
          <w:marBottom w:val="0"/>
          <w:divBdr>
            <w:top w:val="none" w:sz="0" w:space="0" w:color="auto"/>
            <w:left w:val="none" w:sz="0" w:space="0" w:color="auto"/>
            <w:bottom w:val="none" w:sz="0" w:space="0" w:color="auto"/>
            <w:right w:val="none" w:sz="0" w:space="0" w:color="auto"/>
          </w:divBdr>
        </w:div>
        <w:div w:id="16010650">
          <w:marLeft w:val="640"/>
          <w:marRight w:val="0"/>
          <w:marTop w:val="0"/>
          <w:marBottom w:val="0"/>
          <w:divBdr>
            <w:top w:val="none" w:sz="0" w:space="0" w:color="auto"/>
            <w:left w:val="none" w:sz="0" w:space="0" w:color="auto"/>
            <w:bottom w:val="none" w:sz="0" w:space="0" w:color="auto"/>
            <w:right w:val="none" w:sz="0" w:space="0" w:color="auto"/>
          </w:divBdr>
        </w:div>
        <w:div w:id="910890641">
          <w:marLeft w:val="640"/>
          <w:marRight w:val="0"/>
          <w:marTop w:val="0"/>
          <w:marBottom w:val="0"/>
          <w:divBdr>
            <w:top w:val="none" w:sz="0" w:space="0" w:color="auto"/>
            <w:left w:val="none" w:sz="0" w:space="0" w:color="auto"/>
            <w:bottom w:val="none" w:sz="0" w:space="0" w:color="auto"/>
            <w:right w:val="none" w:sz="0" w:space="0" w:color="auto"/>
          </w:divBdr>
        </w:div>
        <w:div w:id="757483223">
          <w:marLeft w:val="640"/>
          <w:marRight w:val="0"/>
          <w:marTop w:val="0"/>
          <w:marBottom w:val="0"/>
          <w:divBdr>
            <w:top w:val="none" w:sz="0" w:space="0" w:color="auto"/>
            <w:left w:val="none" w:sz="0" w:space="0" w:color="auto"/>
            <w:bottom w:val="none" w:sz="0" w:space="0" w:color="auto"/>
            <w:right w:val="none" w:sz="0" w:space="0" w:color="auto"/>
          </w:divBdr>
        </w:div>
        <w:div w:id="440884049">
          <w:marLeft w:val="640"/>
          <w:marRight w:val="0"/>
          <w:marTop w:val="0"/>
          <w:marBottom w:val="0"/>
          <w:divBdr>
            <w:top w:val="none" w:sz="0" w:space="0" w:color="auto"/>
            <w:left w:val="none" w:sz="0" w:space="0" w:color="auto"/>
            <w:bottom w:val="none" w:sz="0" w:space="0" w:color="auto"/>
            <w:right w:val="none" w:sz="0" w:space="0" w:color="auto"/>
          </w:divBdr>
        </w:div>
        <w:div w:id="207684995">
          <w:marLeft w:val="640"/>
          <w:marRight w:val="0"/>
          <w:marTop w:val="0"/>
          <w:marBottom w:val="0"/>
          <w:divBdr>
            <w:top w:val="none" w:sz="0" w:space="0" w:color="auto"/>
            <w:left w:val="none" w:sz="0" w:space="0" w:color="auto"/>
            <w:bottom w:val="none" w:sz="0" w:space="0" w:color="auto"/>
            <w:right w:val="none" w:sz="0" w:space="0" w:color="auto"/>
          </w:divBdr>
        </w:div>
        <w:div w:id="980037670">
          <w:marLeft w:val="640"/>
          <w:marRight w:val="0"/>
          <w:marTop w:val="0"/>
          <w:marBottom w:val="0"/>
          <w:divBdr>
            <w:top w:val="none" w:sz="0" w:space="0" w:color="auto"/>
            <w:left w:val="none" w:sz="0" w:space="0" w:color="auto"/>
            <w:bottom w:val="none" w:sz="0" w:space="0" w:color="auto"/>
            <w:right w:val="none" w:sz="0" w:space="0" w:color="auto"/>
          </w:divBdr>
        </w:div>
        <w:div w:id="710348327">
          <w:marLeft w:val="640"/>
          <w:marRight w:val="0"/>
          <w:marTop w:val="0"/>
          <w:marBottom w:val="0"/>
          <w:divBdr>
            <w:top w:val="none" w:sz="0" w:space="0" w:color="auto"/>
            <w:left w:val="none" w:sz="0" w:space="0" w:color="auto"/>
            <w:bottom w:val="none" w:sz="0" w:space="0" w:color="auto"/>
            <w:right w:val="none" w:sz="0" w:space="0" w:color="auto"/>
          </w:divBdr>
        </w:div>
        <w:div w:id="1346205043">
          <w:marLeft w:val="640"/>
          <w:marRight w:val="0"/>
          <w:marTop w:val="0"/>
          <w:marBottom w:val="0"/>
          <w:divBdr>
            <w:top w:val="none" w:sz="0" w:space="0" w:color="auto"/>
            <w:left w:val="none" w:sz="0" w:space="0" w:color="auto"/>
            <w:bottom w:val="none" w:sz="0" w:space="0" w:color="auto"/>
            <w:right w:val="none" w:sz="0" w:space="0" w:color="auto"/>
          </w:divBdr>
        </w:div>
        <w:div w:id="2096198583">
          <w:marLeft w:val="640"/>
          <w:marRight w:val="0"/>
          <w:marTop w:val="0"/>
          <w:marBottom w:val="0"/>
          <w:divBdr>
            <w:top w:val="none" w:sz="0" w:space="0" w:color="auto"/>
            <w:left w:val="none" w:sz="0" w:space="0" w:color="auto"/>
            <w:bottom w:val="none" w:sz="0" w:space="0" w:color="auto"/>
            <w:right w:val="none" w:sz="0" w:space="0" w:color="auto"/>
          </w:divBdr>
        </w:div>
        <w:div w:id="288626736">
          <w:marLeft w:val="640"/>
          <w:marRight w:val="0"/>
          <w:marTop w:val="0"/>
          <w:marBottom w:val="0"/>
          <w:divBdr>
            <w:top w:val="none" w:sz="0" w:space="0" w:color="auto"/>
            <w:left w:val="none" w:sz="0" w:space="0" w:color="auto"/>
            <w:bottom w:val="none" w:sz="0" w:space="0" w:color="auto"/>
            <w:right w:val="none" w:sz="0" w:space="0" w:color="auto"/>
          </w:divBdr>
        </w:div>
        <w:div w:id="1750614245">
          <w:marLeft w:val="640"/>
          <w:marRight w:val="0"/>
          <w:marTop w:val="0"/>
          <w:marBottom w:val="0"/>
          <w:divBdr>
            <w:top w:val="none" w:sz="0" w:space="0" w:color="auto"/>
            <w:left w:val="none" w:sz="0" w:space="0" w:color="auto"/>
            <w:bottom w:val="none" w:sz="0" w:space="0" w:color="auto"/>
            <w:right w:val="none" w:sz="0" w:space="0" w:color="auto"/>
          </w:divBdr>
        </w:div>
        <w:div w:id="1095251488">
          <w:marLeft w:val="640"/>
          <w:marRight w:val="0"/>
          <w:marTop w:val="0"/>
          <w:marBottom w:val="0"/>
          <w:divBdr>
            <w:top w:val="none" w:sz="0" w:space="0" w:color="auto"/>
            <w:left w:val="none" w:sz="0" w:space="0" w:color="auto"/>
            <w:bottom w:val="none" w:sz="0" w:space="0" w:color="auto"/>
            <w:right w:val="none" w:sz="0" w:space="0" w:color="auto"/>
          </w:divBdr>
        </w:div>
      </w:divsChild>
    </w:div>
    <w:div w:id="1840076012">
      <w:bodyDiv w:val="1"/>
      <w:marLeft w:val="0"/>
      <w:marRight w:val="0"/>
      <w:marTop w:val="0"/>
      <w:marBottom w:val="0"/>
      <w:divBdr>
        <w:top w:val="none" w:sz="0" w:space="0" w:color="auto"/>
        <w:left w:val="none" w:sz="0" w:space="0" w:color="auto"/>
        <w:bottom w:val="none" w:sz="0" w:space="0" w:color="auto"/>
        <w:right w:val="none" w:sz="0" w:space="0" w:color="auto"/>
      </w:divBdr>
      <w:divsChild>
        <w:div w:id="1911427063">
          <w:marLeft w:val="640"/>
          <w:marRight w:val="0"/>
          <w:marTop w:val="0"/>
          <w:marBottom w:val="0"/>
          <w:divBdr>
            <w:top w:val="none" w:sz="0" w:space="0" w:color="auto"/>
            <w:left w:val="none" w:sz="0" w:space="0" w:color="auto"/>
            <w:bottom w:val="none" w:sz="0" w:space="0" w:color="auto"/>
            <w:right w:val="none" w:sz="0" w:space="0" w:color="auto"/>
          </w:divBdr>
        </w:div>
        <w:div w:id="225529362">
          <w:marLeft w:val="640"/>
          <w:marRight w:val="0"/>
          <w:marTop w:val="0"/>
          <w:marBottom w:val="0"/>
          <w:divBdr>
            <w:top w:val="none" w:sz="0" w:space="0" w:color="auto"/>
            <w:left w:val="none" w:sz="0" w:space="0" w:color="auto"/>
            <w:bottom w:val="none" w:sz="0" w:space="0" w:color="auto"/>
            <w:right w:val="none" w:sz="0" w:space="0" w:color="auto"/>
          </w:divBdr>
        </w:div>
        <w:div w:id="1180041803">
          <w:marLeft w:val="640"/>
          <w:marRight w:val="0"/>
          <w:marTop w:val="0"/>
          <w:marBottom w:val="0"/>
          <w:divBdr>
            <w:top w:val="none" w:sz="0" w:space="0" w:color="auto"/>
            <w:left w:val="none" w:sz="0" w:space="0" w:color="auto"/>
            <w:bottom w:val="none" w:sz="0" w:space="0" w:color="auto"/>
            <w:right w:val="none" w:sz="0" w:space="0" w:color="auto"/>
          </w:divBdr>
        </w:div>
        <w:div w:id="1543635238">
          <w:marLeft w:val="640"/>
          <w:marRight w:val="0"/>
          <w:marTop w:val="0"/>
          <w:marBottom w:val="0"/>
          <w:divBdr>
            <w:top w:val="none" w:sz="0" w:space="0" w:color="auto"/>
            <w:left w:val="none" w:sz="0" w:space="0" w:color="auto"/>
            <w:bottom w:val="none" w:sz="0" w:space="0" w:color="auto"/>
            <w:right w:val="none" w:sz="0" w:space="0" w:color="auto"/>
          </w:divBdr>
        </w:div>
        <w:div w:id="180050801">
          <w:marLeft w:val="640"/>
          <w:marRight w:val="0"/>
          <w:marTop w:val="0"/>
          <w:marBottom w:val="0"/>
          <w:divBdr>
            <w:top w:val="none" w:sz="0" w:space="0" w:color="auto"/>
            <w:left w:val="none" w:sz="0" w:space="0" w:color="auto"/>
            <w:bottom w:val="none" w:sz="0" w:space="0" w:color="auto"/>
            <w:right w:val="none" w:sz="0" w:space="0" w:color="auto"/>
          </w:divBdr>
        </w:div>
        <w:div w:id="1142118889">
          <w:marLeft w:val="640"/>
          <w:marRight w:val="0"/>
          <w:marTop w:val="0"/>
          <w:marBottom w:val="0"/>
          <w:divBdr>
            <w:top w:val="none" w:sz="0" w:space="0" w:color="auto"/>
            <w:left w:val="none" w:sz="0" w:space="0" w:color="auto"/>
            <w:bottom w:val="none" w:sz="0" w:space="0" w:color="auto"/>
            <w:right w:val="none" w:sz="0" w:space="0" w:color="auto"/>
          </w:divBdr>
        </w:div>
        <w:div w:id="1074618903">
          <w:marLeft w:val="640"/>
          <w:marRight w:val="0"/>
          <w:marTop w:val="0"/>
          <w:marBottom w:val="0"/>
          <w:divBdr>
            <w:top w:val="none" w:sz="0" w:space="0" w:color="auto"/>
            <w:left w:val="none" w:sz="0" w:space="0" w:color="auto"/>
            <w:bottom w:val="none" w:sz="0" w:space="0" w:color="auto"/>
            <w:right w:val="none" w:sz="0" w:space="0" w:color="auto"/>
          </w:divBdr>
        </w:div>
        <w:div w:id="1643579435">
          <w:marLeft w:val="640"/>
          <w:marRight w:val="0"/>
          <w:marTop w:val="0"/>
          <w:marBottom w:val="0"/>
          <w:divBdr>
            <w:top w:val="none" w:sz="0" w:space="0" w:color="auto"/>
            <w:left w:val="none" w:sz="0" w:space="0" w:color="auto"/>
            <w:bottom w:val="none" w:sz="0" w:space="0" w:color="auto"/>
            <w:right w:val="none" w:sz="0" w:space="0" w:color="auto"/>
          </w:divBdr>
        </w:div>
        <w:div w:id="1853765318">
          <w:marLeft w:val="640"/>
          <w:marRight w:val="0"/>
          <w:marTop w:val="0"/>
          <w:marBottom w:val="0"/>
          <w:divBdr>
            <w:top w:val="none" w:sz="0" w:space="0" w:color="auto"/>
            <w:left w:val="none" w:sz="0" w:space="0" w:color="auto"/>
            <w:bottom w:val="none" w:sz="0" w:space="0" w:color="auto"/>
            <w:right w:val="none" w:sz="0" w:space="0" w:color="auto"/>
          </w:divBdr>
        </w:div>
        <w:div w:id="1278836149">
          <w:marLeft w:val="640"/>
          <w:marRight w:val="0"/>
          <w:marTop w:val="0"/>
          <w:marBottom w:val="0"/>
          <w:divBdr>
            <w:top w:val="none" w:sz="0" w:space="0" w:color="auto"/>
            <w:left w:val="none" w:sz="0" w:space="0" w:color="auto"/>
            <w:bottom w:val="none" w:sz="0" w:space="0" w:color="auto"/>
            <w:right w:val="none" w:sz="0" w:space="0" w:color="auto"/>
          </w:divBdr>
        </w:div>
        <w:div w:id="516388936">
          <w:marLeft w:val="640"/>
          <w:marRight w:val="0"/>
          <w:marTop w:val="0"/>
          <w:marBottom w:val="0"/>
          <w:divBdr>
            <w:top w:val="none" w:sz="0" w:space="0" w:color="auto"/>
            <w:left w:val="none" w:sz="0" w:space="0" w:color="auto"/>
            <w:bottom w:val="none" w:sz="0" w:space="0" w:color="auto"/>
            <w:right w:val="none" w:sz="0" w:space="0" w:color="auto"/>
          </w:divBdr>
        </w:div>
        <w:div w:id="1120536534">
          <w:marLeft w:val="640"/>
          <w:marRight w:val="0"/>
          <w:marTop w:val="0"/>
          <w:marBottom w:val="0"/>
          <w:divBdr>
            <w:top w:val="none" w:sz="0" w:space="0" w:color="auto"/>
            <w:left w:val="none" w:sz="0" w:space="0" w:color="auto"/>
            <w:bottom w:val="none" w:sz="0" w:space="0" w:color="auto"/>
            <w:right w:val="none" w:sz="0" w:space="0" w:color="auto"/>
          </w:divBdr>
        </w:div>
        <w:div w:id="2083679276">
          <w:marLeft w:val="640"/>
          <w:marRight w:val="0"/>
          <w:marTop w:val="0"/>
          <w:marBottom w:val="0"/>
          <w:divBdr>
            <w:top w:val="none" w:sz="0" w:space="0" w:color="auto"/>
            <w:left w:val="none" w:sz="0" w:space="0" w:color="auto"/>
            <w:bottom w:val="none" w:sz="0" w:space="0" w:color="auto"/>
            <w:right w:val="none" w:sz="0" w:space="0" w:color="auto"/>
          </w:divBdr>
        </w:div>
        <w:div w:id="1397633038">
          <w:marLeft w:val="640"/>
          <w:marRight w:val="0"/>
          <w:marTop w:val="0"/>
          <w:marBottom w:val="0"/>
          <w:divBdr>
            <w:top w:val="none" w:sz="0" w:space="0" w:color="auto"/>
            <w:left w:val="none" w:sz="0" w:space="0" w:color="auto"/>
            <w:bottom w:val="none" w:sz="0" w:space="0" w:color="auto"/>
            <w:right w:val="none" w:sz="0" w:space="0" w:color="auto"/>
          </w:divBdr>
        </w:div>
        <w:div w:id="142699956">
          <w:marLeft w:val="640"/>
          <w:marRight w:val="0"/>
          <w:marTop w:val="0"/>
          <w:marBottom w:val="0"/>
          <w:divBdr>
            <w:top w:val="none" w:sz="0" w:space="0" w:color="auto"/>
            <w:left w:val="none" w:sz="0" w:space="0" w:color="auto"/>
            <w:bottom w:val="none" w:sz="0" w:space="0" w:color="auto"/>
            <w:right w:val="none" w:sz="0" w:space="0" w:color="auto"/>
          </w:divBdr>
        </w:div>
        <w:div w:id="1075317234">
          <w:marLeft w:val="640"/>
          <w:marRight w:val="0"/>
          <w:marTop w:val="0"/>
          <w:marBottom w:val="0"/>
          <w:divBdr>
            <w:top w:val="none" w:sz="0" w:space="0" w:color="auto"/>
            <w:left w:val="none" w:sz="0" w:space="0" w:color="auto"/>
            <w:bottom w:val="none" w:sz="0" w:space="0" w:color="auto"/>
            <w:right w:val="none" w:sz="0" w:space="0" w:color="auto"/>
          </w:divBdr>
        </w:div>
        <w:div w:id="1747145771">
          <w:marLeft w:val="640"/>
          <w:marRight w:val="0"/>
          <w:marTop w:val="0"/>
          <w:marBottom w:val="0"/>
          <w:divBdr>
            <w:top w:val="none" w:sz="0" w:space="0" w:color="auto"/>
            <w:left w:val="none" w:sz="0" w:space="0" w:color="auto"/>
            <w:bottom w:val="none" w:sz="0" w:space="0" w:color="auto"/>
            <w:right w:val="none" w:sz="0" w:space="0" w:color="auto"/>
          </w:divBdr>
        </w:div>
        <w:div w:id="720783638">
          <w:marLeft w:val="640"/>
          <w:marRight w:val="0"/>
          <w:marTop w:val="0"/>
          <w:marBottom w:val="0"/>
          <w:divBdr>
            <w:top w:val="none" w:sz="0" w:space="0" w:color="auto"/>
            <w:left w:val="none" w:sz="0" w:space="0" w:color="auto"/>
            <w:bottom w:val="none" w:sz="0" w:space="0" w:color="auto"/>
            <w:right w:val="none" w:sz="0" w:space="0" w:color="auto"/>
          </w:divBdr>
        </w:div>
        <w:div w:id="278074485">
          <w:marLeft w:val="640"/>
          <w:marRight w:val="0"/>
          <w:marTop w:val="0"/>
          <w:marBottom w:val="0"/>
          <w:divBdr>
            <w:top w:val="none" w:sz="0" w:space="0" w:color="auto"/>
            <w:left w:val="none" w:sz="0" w:space="0" w:color="auto"/>
            <w:bottom w:val="none" w:sz="0" w:space="0" w:color="auto"/>
            <w:right w:val="none" w:sz="0" w:space="0" w:color="auto"/>
          </w:divBdr>
        </w:div>
        <w:div w:id="276720605">
          <w:marLeft w:val="640"/>
          <w:marRight w:val="0"/>
          <w:marTop w:val="0"/>
          <w:marBottom w:val="0"/>
          <w:divBdr>
            <w:top w:val="none" w:sz="0" w:space="0" w:color="auto"/>
            <w:left w:val="none" w:sz="0" w:space="0" w:color="auto"/>
            <w:bottom w:val="none" w:sz="0" w:space="0" w:color="auto"/>
            <w:right w:val="none" w:sz="0" w:space="0" w:color="auto"/>
          </w:divBdr>
        </w:div>
      </w:divsChild>
    </w:div>
    <w:div w:id="1840464596">
      <w:bodyDiv w:val="1"/>
      <w:marLeft w:val="0"/>
      <w:marRight w:val="0"/>
      <w:marTop w:val="0"/>
      <w:marBottom w:val="0"/>
      <w:divBdr>
        <w:top w:val="none" w:sz="0" w:space="0" w:color="auto"/>
        <w:left w:val="none" w:sz="0" w:space="0" w:color="auto"/>
        <w:bottom w:val="none" w:sz="0" w:space="0" w:color="auto"/>
        <w:right w:val="none" w:sz="0" w:space="0" w:color="auto"/>
      </w:divBdr>
      <w:divsChild>
        <w:div w:id="739324581">
          <w:marLeft w:val="640"/>
          <w:marRight w:val="0"/>
          <w:marTop w:val="0"/>
          <w:marBottom w:val="0"/>
          <w:divBdr>
            <w:top w:val="none" w:sz="0" w:space="0" w:color="auto"/>
            <w:left w:val="none" w:sz="0" w:space="0" w:color="auto"/>
            <w:bottom w:val="none" w:sz="0" w:space="0" w:color="auto"/>
            <w:right w:val="none" w:sz="0" w:space="0" w:color="auto"/>
          </w:divBdr>
        </w:div>
        <w:div w:id="406341249">
          <w:marLeft w:val="640"/>
          <w:marRight w:val="0"/>
          <w:marTop w:val="0"/>
          <w:marBottom w:val="0"/>
          <w:divBdr>
            <w:top w:val="none" w:sz="0" w:space="0" w:color="auto"/>
            <w:left w:val="none" w:sz="0" w:space="0" w:color="auto"/>
            <w:bottom w:val="none" w:sz="0" w:space="0" w:color="auto"/>
            <w:right w:val="none" w:sz="0" w:space="0" w:color="auto"/>
          </w:divBdr>
        </w:div>
        <w:div w:id="262347997">
          <w:marLeft w:val="640"/>
          <w:marRight w:val="0"/>
          <w:marTop w:val="0"/>
          <w:marBottom w:val="0"/>
          <w:divBdr>
            <w:top w:val="none" w:sz="0" w:space="0" w:color="auto"/>
            <w:left w:val="none" w:sz="0" w:space="0" w:color="auto"/>
            <w:bottom w:val="none" w:sz="0" w:space="0" w:color="auto"/>
            <w:right w:val="none" w:sz="0" w:space="0" w:color="auto"/>
          </w:divBdr>
        </w:div>
        <w:div w:id="1894585831">
          <w:marLeft w:val="640"/>
          <w:marRight w:val="0"/>
          <w:marTop w:val="0"/>
          <w:marBottom w:val="0"/>
          <w:divBdr>
            <w:top w:val="none" w:sz="0" w:space="0" w:color="auto"/>
            <w:left w:val="none" w:sz="0" w:space="0" w:color="auto"/>
            <w:bottom w:val="none" w:sz="0" w:space="0" w:color="auto"/>
            <w:right w:val="none" w:sz="0" w:space="0" w:color="auto"/>
          </w:divBdr>
        </w:div>
        <w:div w:id="739601783">
          <w:marLeft w:val="640"/>
          <w:marRight w:val="0"/>
          <w:marTop w:val="0"/>
          <w:marBottom w:val="0"/>
          <w:divBdr>
            <w:top w:val="none" w:sz="0" w:space="0" w:color="auto"/>
            <w:left w:val="none" w:sz="0" w:space="0" w:color="auto"/>
            <w:bottom w:val="none" w:sz="0" w:space="0" w:color="auto"/>
            <w:right w:val="none" w:sz="0" w:space="0" w:color="auto"/>
          </w:divBdr>
        </w:div>
        <w:div w:id="542913364">
          <w:marLeft w:val="640"/>
          <w:marRight w:val="0"/>
          <w:marTop w:val="0"/>
          <w:marBottom w:val="0"/>
          <w:divBdr>
            <w:top w:val="none" w:sz="0" w:space="0" w:color="auto"/>
            <w:left w:val="none" w:sz="0" w:space="0" w:color="auto"/>
            <w:bottom w:val="none" w:sz="0" w:space="0" w:color="auto"/>
            <w:right w:val="none" w:sz="0" w:space="0" w:color="auto"/>
          </w:divBdr>
        </w:div>
        <w:div w:id="1378890567">
          <w:marLeft w:val="640"/>
          <w:marRight w:val="0"/>
          <w:marTop w:val="0"/>
          <w:marBottom w:val="0"/>
          <w:divBdr>
            <w:top w:val="none" w:sz="0" w:space="0" w:color="auto"/>
            <w:left w:val="none" w:sz="0" w:space="0" w:color="auto"/>
            <w:bottom w:val="none" w:sz="0" w:space="0" w:color="auto"/>
            <w:right w:val="none" w:sz="0" w:space="0" w:color="auto"/>
          </w:divBdr>
        </w:div>
        <w:div w:id="102573853">
          <w:marLeft w:val="640"/>
          <w:marRight w:val="0"/>
          <w:marTop w:val="0"/>
          <w:marBottom w:val="0"/>
          <w:divBdr>
            <w:top w:val="none" w:sz="0" w:space="0" w:color="auto"/>
            <w:left w:val="none" w:sz="0" w:space="0" w:color="auto"/>
            <w:bottom w:val="none" w:sz="0" w:space="0" w:color="auto"/>
            <w:right w:val="none" w:sz="0" w:space="0" w:color="auto"/>
          </w:divBdr>
        </w:div>
        <w:div w:id="461387045">
          <w:marLeft w:val="640"/>
          <w:marRight w:val="0"/>
          <w:marTop w:val="0"/>
          <w:marBottom w:val="0"/>
          <w:divBdr>
            <w:top w:val="none" w:sz="0" w:space="0" w:color="auto"/>
            <w:left w:val="none" w:sz="0" w:space="0" w:color="auto"/>
            <w:bottom w:val="none" w:sz="0" w:space="0" w:color="auto"/>
            <w:right w:val="none" w:sz="0" w:space="0" w:color="auto"/>
          </w:divBdr>
        </w:div>
        <w:div w:id="180239754">
          <w:marLeft w:val="640"/>
          <w:marRight w:val="0"/>
          <w:marTop w:val="0"/>
          <w:marBottom w:val="0"/>
          <w:divBdr>
            <w:top w:val="none" w:sz="0" w:space="0" w:color="auto"/>
            <w:left w:val="none" w:sz="0" w:space="0" w:color="auto"/>
            <w:bottom w:val="none" w:sz="0" w:space="0" w:color="auto"/>
            <w:right w:val="none" w:sz="0" w:space="0" w:color="auto"/>
          </w:divBdr>
        </w:div>
        <w:div w:id="1802386353">
          <w:marLeft w:val="640"/>
          <w:marRight w:val="0"/>
          <w:marTop w:val="0"/>
          <w:marBottom w:val="0"/>
          <w:divBdr>
            <w:top w:val="none" w:sz="0" w:space="0" w:color="auto"/>
            <w:left w:val="none" w:sz="0" w:space="0" w:color="auto"/>
            <w:bottom w:val="none" w:sz="0" w:space="0" w:color="auto"/>
            <w:right w:val="none" w:sz="0" w:space="0" w:color="auto"/>
          </w:divBdr>
        </w:div>
        <w:div w:id="947394954">
          <w:marLeft w:val="640"/>
          <w:marRight w:val="0"/>
          <w:marTop w:val="0"/>
          <w:marBottom w:val="0"/>
          <w:divBdr>
            <w:top w:val="none" w:sz="0" w:space="0" w:color="auto"/>
            <w:left w:val="none" w:sz="0" w:space="0" w:color="auto"/>
            <w:bottom w:val="none" w:sz="0" w:space="0" w:color="auto"/>
            <w:right w:val="none" w:sz="0" w:space="0" w:color="auto"/>
          </w:divBdr>
        </w:div>
        <w:div w:id="895118938">
          <w:marLeft w:val="640"/>
          <w:marRight w:val="0"/>
          <w:marTop w:val="0"/>
          <w:marBottom w:val="0"/>
          <w:divBdr>
            <w:top w:val="none" w:sz="0" w:space="0" w:color="auto"/>
            <w:left w:val="none" w:sz="0" w:space="0" w:color="auto"/>
            <w:bottom w:val="none" w:sz="0" w:space="0" w:color="auto"/>
            <w:right w:val="none" w:sz="0" w:space="0" w:color="auto"/>
          </w:divBdr>
        </w:div>
        <w:div w:id="146240912">
          <w:marLeft w:val="640"/>
          <w:marRight w:val="0"/>
          <w:marTop w:val="0"/>
          <w:marBottom w:val="0"/>
          <w:divBdr>
            <w:top w:val="none" w:sz="0" w:space="0" w:color="auto"/>
            <w:left w:val="none" w:sz="0" w:space="0" w:color="auto"/>
            <w:bottom w:val="none" w:sz="0" w:space="0" w:color="auto"/>
            <w:right w:val="none" w:sz="0" w:space="0" w:color="auto"/>
          </w:divBdr>
        </w:div>
        <w:div w:id="360324946">
          <w:marLeft w:val="640"/>
          <w:marRight w:val="0"/>
          <w:marTop w:val="0"/>
          <w:marBottom w:val="0"/>
          <w:divBdr>
            <w:top w:val="none" w:sz="0" w:space="0" w:color="auto"/>
            <w:left w:val="none" w:sz="0" w:space="0" w:color="auto"/>
            <w:bottom w:val="none" w:sz="0" w:space="0" w:color="auto"/>
            <w:right w:val="none" w:sz="0" w:space="0" w:color="auto"/>
          </w:divBdr>
        </w:div>
        <w:div w:id="1518424730">
          <w:marLeft w:val="640"/>
          <w:marRight w:val="0"/>
          <w:marTop w:val="0"/>
          <w:marBottom w:val="0"/>
          <w:divBdr>
            <w:top w:val="none" w:sz="0" w:space="0" w:color="auto"/>
            <w:left w:val="none" w:sz="0" w:space="0" w:color="auto"/>
            <w:bottom w:val="none" w:sz="0" w:space="0" w:color="auto"/>
            <w:right w:val="none" w:sz="0" w:space="0" w:color="auto"/>
          </w:divBdr>
        </w:div>
        <w:div w:id="1569343768">
          <w:marLeft w:val="640"/>
          <w:marRight w:val="0"/>
          <w:marTop w:val="0"/>
          <w:marBottom w:val="0"/>
          <w:divBdr>
            <w:top w:val="none" w:sz="0" w:space="0" w:color="auto"/>
            <w:left w:val="none" w:sz="0" w:space="0" w:color="auto"/>
            <w:bottom w:val="none" w:sz="0" w:space="0" w:color="auto"/>
            <w:right w:val="none" w:sz="0" w:space="0" w:color="auto"/>
          </w:divBdr>
        </w:div>
        <w:div w:id="510533276">
          <w:marLeft w:val="640"/>
          <w:marRight w:val="0"/>
          <w:marTop w:val="0"/>
          <w:marBottom w:val="0"/>
          <w:divBdr>
            <w:top w:val="none" w:sz="0" w:space="0" w:color="auto"/>
            <w:left w:val="none" w:sz="0" w:space="0" w:color="auto"/>
            <w:bottom w:val="none" w:sz="0" w:space="0" w:color="auto"/>
            <w:right w:val="none" w:sz="0" w:space="0" w:color="auto"/>
          </w:divBdr>
        </w:div>
        <w:div w:id="701712107">
          <w:marLeft w:val="640"/>
          <w:marRight w:val="0"/>
          <w:marTop w:val="0"/>
          <w:marBottom w:val="0"/>
          <w:divBdr>
            <w:top w:val="none" w:sz="0" w:space="0" w:color="auto"/>
            <w:left w:val="none" w:sz="0" w:space="0" w:color="auto"/>
            <w:bottom w:val="none" w:sz="0" w:space="0" w:color="auto"/>
            <w:right w:val="none" w:sz="0" w:space="0" w:color="auto"/>
          </w:divBdr>
        </w:div>
        <w:div w:id="1490558764">
          <w:marLeft w:val="640"/>
          <w:marRight w:val="0"/>
          <w:marTop w:val="0"/>
          <w:marBottom w:val="0"/>
          <w:divBdr>
            <w:top w:val="none" w:sz="0" w:space="0" w:color="auto"/>
            <w:left w:val="none" w:sz="0" w:space="0" w:color="auto"/>
            <w:bottom w:val="none" w:sz="0" w:space="0" w:color="auto"/>
            <w:right w:val="none" w:sz="0" w:space="0" w:color="auto"/>
          </w:divBdr>
        </w:div>
        <w:div w:id="745955592">
          <w:marLeft w:val="640"/>
          <w:marRight w:val="0"/>
          <w:marTop w:val="0"/>
          <w:marBottom w:val="0"/>
          <w:divBdr>
            <w:top w:val="none" w:sz="0" w:space="0" w:color="auto"/>
            <w:left w:val="none" w:sz="0" w:space="0" w:color="auto"/>
            <w:bottom w:val="none" w:sz="0" w:space="0" w:color="auto"/>
            <w:right w:val="none" w:sz="0" w:space="0" w:color="auto"/>
          </w:divBdr>
        </w:div>
        <w:div w:id="140276685">
          <w:marLeft w:val="640"/>
          <w:marRight w:val="0"/>
          <w:marTop w:val="0"/>
          <w:marBottom w:val="0"/>
          <w:divBdr>
            <w:top w:val="none" w:sz="0" w:space="0" w:color="auto"/>
            <w:left w:val="none" w:sz="0" w:space="0" w:color="auto"/>
            <w:bottom w:val="none" w:sz="0" w:space="0" w:color="auto"/>
            <w:right w:val="none" w:sz="0" w:space="0" w:color="auto"/>
          </w:divBdr>
        </w:div>
        <w:div w:id="1095519210">
          <w:marLeft w:val="640"/>
          <w:marRight w:val="0"/>
          <w:marTop w:val="0"/>
          <w:marBottom w:val="0"/>
          <w:divBdr>
            <w:top w:val="none" w:sz="0" w:space="0" w:color="auto"/>
            <w:left w:val="none" w:sz="0" w:space="0" w:color="auto"/>
            <w:bottom w:val="none" w:sz="0" w:space="0" w:color="auto"/>
            <w:right w:val="none" w:sz="0" w:space="0" w:color="auto"/>
          </w:divBdr>
        </w:div>
        <w:div w:id="2069257313">
          <w:marLeft w:val="640"/>
          <w:marRight w:val="0"/>
          <w:marTop w:val="0"/>
          <w:marBottom w:val="0"/>
          <w:divBdr>
            <w:top w:val="none" w:sz="0" w:space="0" w:color="auto"/>
            <w:left w:val="none" w:sz="0" w:space="0" w:color="auto"/>
            <w:bottom w:val="none" w:sz="0" w:space="0" w:color="auto"/>
            <w:right w:val="none" w:sz="0" w:space="0" w:color="auto"/>
          </w:divBdr>
        </w:div>
        <w:div w:id="1838959331">
          <w:marLeft w:val="640"/>
          <w:marRight w:val="0"/>
          <w:marTop w:val="0"/>
          <w:marBottom w:val="0"/>
          <w:divBdr>
            <w:top w:val="none" w:sz="0" w:space="0" w:color="auto"/>
            <w:left w:val="none" w:sz="0" w:space="0" w:color="auto"/>
            <w:bottom w:val="none" w:sz="0" w:space="0" w:color="auto"/>
            <w:right w:val="none" w:sz="0" w:space="0" w:color="auto"/>
          </w:divBdr>
        </w:div>
        <w:div w:id="800420940">
          <w:marLeft w:val="640"/>
          <w:marRight w:val="0"/>
          <w:marTop w:val="0"/>
          <w:marBottom w:val="0"/>
          <w:divBdr>
            <w:top w:val="none" w:sz="0" w:space="0" w:color="auto"/>
            <w:left w:val="none" w:sz="0" w:space="0" w:color="auto"/>
            <w:bottom w:val="none" w:sz="0" w:space="0" w:color="auto"/>
            <w:right w:val="none" w:sz="0" w:space="0" w:color="auto"/>
          </w:divBdr>
        </w:div>
        <w:div w:id="394545753">
          <w:marLeft w:val="640"/>
          <w:marRight w:val="0"/>
          <w:marTop w:val="0"/>
          <w:marBottom w:val="0"/>
          <w:divBdr>
            <w:top w:val="none" w:sz="0" w:space="0" w:color="auto"/>
            <w:left w:val="none" w:sz="0" w:space="0" w:color="auto"/>
            <w:bottom w:val="none" w:sz="0" w:space="0" w:color="auto"/>
            <w:right w:val="none" w:sz="0" w:space="0" w:color="auto"/>
          </w:divBdr>
        </w:div>
        <w:div w:id="1734305655">
          <w:marLeft w:val="640"/>
          <w:marRight w:val="0"/>
          <w:marTop w:val="0"/>
          <w:marBottom w:val="0"/>
          <w:divBdr>
            <w:top w:val="none" w:sz="0" w:space="0" w:color="auto"/>
            <w:left w:val="none" w:sz="0" w:space="0" w:color="auto"/>
            <w:bottom w:val="none" w:sz="0" w:space="0" w:color="auto"/>
            <w:right w:val="none" w:sz="0" w:space="0" w:color="auto"/>
          </w:divBdr>
        </w:div>
        <w:div w:id="579606592">
          <w:marLeft w:val="640"/>
          <w:marRight w:val="0"/>
          <w:marTop w:val="0"/>
          <w:marBottom w:val="0"/>
          <w:divBdr>
            <w:top w:val="none" w:sz="0" w:space="0" w:color="auto"/>
            <w:left w:val="none" w:sz="0" w:space="0" w:color="auto"/>
            <w:bottom w:val="none" w:sz="0" w:space="0" w:color="auto"/>
            <w:right w:val="none" w:sz="0" w:space="0" w:color="auto"/>
          </w:divBdr>
        </w:div>
        <w:div w:id="37512701">
          <w:marLeft w:val="640"/>
          <w:marRight w:val="0"/>
          <w:marTop w:val="0"/>
          <w:marBottom w:val="0"/>
          <w:divBdr>
            <w:top w:val="none" w:sz="0" w:space="0" w:color="auto"/>
            <w:left w:val="none" w:sz="0" w:space="0" w:color="auto"/>
            <w:bottom w:val="none" w:sz="0" w:space="0" w:color="auto"/>
            <w:right w:val="none" w:sz="0" w:space="0" w:color="auto"/>
          </w:divBdr>
        </w:div>
      </w:divsChild>
    </w:div>
    <w:div w:id="1852328661">
      <w:bodyDiv w:val="1"/>
      <w:marLeft w:val="0"/>
      <w:marRight w:val="0"/>
      <w:marTop w:val="0"/>
      <w:marBottom w:val="0"/>
      <w:divBdr>
        <w:top w:val="none" w:sz="0" w:space="0" w:color="auto"/>
        <w:left w:val="none" w:sz="0" w:space="0" w:color="auto"/>
        <w:bottom w:val="none" w:sz="0" w:space="0" w:color="auto"/>
        <w:right w:val="none" w:sz="0" w:space="0" w:color="auto"/>
      </w:divBdr>
      <w:divsChild>
        <w:div w:id="2031755911">
          <w:marLeft w:val="640"/>
          <w:marRight w:val="0"/>
          <w:marTop w:val="0"/>
          <w:marBottom w:val="0"/>
          <w:divBdr>
            <w:top w:val="none" w:sz="0" w:space="0" w:color="auto"/>
            <w:left w:val="none" w:sz="0" w:space="0" w:color="auto"/>
            <w:bottom w:val="none" w:sz="0" w:space="0" w:color="auto"/>
            <w:right w:val="none" w:sz="0" w:space="0" w:color="auto"/>
          </w:divBdr>
        </w:div>
        <w:div w:id="485048963">
          <w:marLeft w:val="640"/>
          <w:marRight w:val="0"/>
          <w:marTop w:val="0"/>
          <w:marBottom w:val="0"/>
          <w:divBdr>
            <w:top w:val="none" w:sz="0" w:space="0" w:color="auto"/>
            <w:left w:val="none" w:sz="0" w:space="0" w:color="auto"/>
            <w:bottom w:val="none" w:sz="0" w:space="0" w:color="auto"/>
            <w:right w:val="none" w:sz="0" w:space="0" w:color="auto"/>
          </w:divBdr>
        </w:div>
        <w:div w:id="807357821">
          <w:marLeft w:val="640"/>
          <w:marRight w:val="0"/>
          <w:marTop w:val="0"/>
          <w:marBottom w:val="0"/>
          <w:divBdr>
            <w:top w:val="none" w:sz="0" w:space="0" w:color="auto"/>
            <w:left w:val="none" w:sz="0" w:space="0" w:color="auto"/>
            <w:bottom w:val="none" w:sz="0" w:space="0" w:color="auto"/>
            <w:right w:val="none" w:sz="0" w:space="0" w:color="auto"/>
          </w:divBdr>
        </w:div>
        <w:div w:id="1017585533">
          <w:marLeft w:val="640"/>
          <w:marRight w:val="0"/>
          <w:marTop w:val="0"/>
          <w:marBottom w:val="0"/>
          <w:divBdr>
            <w:top w:val="none" w:sz="0" w:space="0" w:color="auto"/>
            <w:left w:val="none" w:sz="0" w:space="0" w:color="auto"/>
            <w:bottom w:val="none" w:sz="0" w:space="0" w:color="auto"/>
            <w:right w:val="none" w:sz="0" w:space="0" w:color="auto"/>
          </w:divBdr>
        </w:div>
        <w:div w:id="447624271">
          <w:marLeft w:val="640"/>
          <w:marRight w:val="0"/>
          <w:marTop w:val="0"/>
          <w:marBottom w:val="0"/>
          <w:divBdr>
            <w:top w:val="none" w:sz="0" w:space="0" w:color="auto"/>
            <w:left w:val="none" w:sz="0" w:space="0" w:color="auto"/>
            <w:bottom w:val="none" w:sz="0" w:space="0" w:color="auto"/>
            <w:right w:val="none" w:sz="0" w:space="0" w:color="auto"/>
          </w:divBdr>
        </w:div>
        <w:div w:id="444858773">
          <w:marLeft w:val="640"/>
          <w:marRight w:val="0"/>
          <w:marTop w:val="0"/>
          <w:marBottom w:val="0"/>
          <w:divBdr>
            <w:top w:val="none" w:sz="0" w:space="0" w:color="auto"/>
            <w:left w:val="none" w:sz="0" w:space="0" w:color="auto"/>
            <w:bottom w:val="none" w:sz="0" w:space="0" w:color="auto"/>
            <w:right w:val="none" w:sz="0" w:space="0" w:color="auto"/>
          </w:divBdr>
        </w:div>
        <w:div w:id="192349107">
          <w:marLeft w:val="640"/>
          <w:marRight w:val="0"/>
          <w:marTop w:val="0"/>
          <w:marBottom w:val="0"/>
          <w:divBdr>
            <w:top w:val="none" w:sz="0" w:space="0" w:color="auto"/>
            <w:left w:val="none" w:sz="0" w:space="0" w:color="auto"/>
            <w:bottom w:val="none" w:sz="0" w:space="0" w:color="auto"/>
            <w:right w:val="none" w:sz="0" w:space="0" w:color="auto"/>
          </w:divBdr>
        </w:div>
        <w:div w:id="475949462">
          <w:marLeft w:val="640"/>
          <w:marRight w:val="0"/>
          <w:marTop w:val="0"/>
          <w:marBottom w:val="0"/>
          <w:divBdr>
            <w:top w:val="none" w:sz="0" w:space="0" w:color="auto"/>
            <w:left w:val="none" w:sz="0" w:space="0" w:color="auto"/>
            <w:bottom w:val="none" w:sz="0" w:space="0" w:color="auto"/>
            <w:right w:val="none" w:sz="0" w:space="0" w:color="auto"/>
          </w:divBdr>
        </w:div>
        <w:div w:id="1764715711">
          <w:marLeft w:val="640"/>
          <w:marRight w:val="0"/>
          <w:marTop w:val="0"/>
          <w:marBottom w:val="0"/>
          <w:divBdr>
            <w:top w:val="none" w:sz="0" w:space="0" w:color="auto"/>
            <w:left w:val="none" w:sz="0" w:space="0" w:color="auto"/>
            <w:bottom w:val="none" w:sz="0" w:space="0" w:color="auto"/>
            <w:right w:val="none" w:sz="0" w:space="0" w:color="auto"/>
          </w:divBdr>
        </w:div>
        <w:div w:id="1555114348">
          <w:marLeft w:val="640"/>
          <w:marRight w:val="0"/>
          <w:marTop w:val="0"/>
          <w:marBottom w:val="0"/>
          <w:divBdr>
            <w:top w:val="none" w:sz="0" w:space="0" w:color="auto"/>
            <w:left w:val="none" w:sz="0" w:space="0" w:color="auto"/>
            <w:bottom w:val="none" w:sz="0" w:space="0" w:color="auto"/>
            <w:right w:val="none" w:sz="0" w:space="0" w:color="auto"/>
          </w:divBdr>
        </w:div>
        <w:div w:id="166747921">
          <w:marLeft w:val="640"/>
          <w:marRight w:val="0"/>
          <w:marTop w:val="0"/>
          <w:marBottom w:val="0"/>
          <w:divBdr>
            <w:top w:val="none" w:sz="0" w:space="0" w:color="auto"/>
            <w:left w:val="none" w:sz="0" w:space="0" w:color="auto"/>
            <w:bottom w:val="none" w:sz="0" w:space="0" w:color="auto"/>
            <w:right w:val="none" w:sz="0" w:space="0" w:color="auto"/>
          </w:divBdr>
        </w:div>
        <w:div w:id="269824409">
          <w:marLeft w:val="640"/>
          <w:marRight w:val="0"/>
          <w:marTop w:val="0"/>
          <w:marBottom w:val="0"/>
          <w:divBdr>
            <w:top w:val="none" w:sz="0" w:space="0" w:color="auto"/>
            <w:left w:val="none" w:sz="0" w:space="0" w:color="auto"/>
            <w:bottom w:val="none" w:sz="0" w:space="0" w:color="auto"/>
            <w:right w:val="none" w:sz="0" w:space="0" w:color="auto"/>
          </w:divBdr>
        </w:div>
        <w:div w:id="259800451">
          <w:marLeft w:val="640"/>
          <w:marRight w:val="0"/>
          <w:marTop w:val="0"/>
          <w:marBottom w:val="0"/>
          <w:divBdr>
            <w:top w:val="none" w:sz="0" w:space="0" w:color="auto"/>
            <w:left w:val="none" w:sz="0" w:space="0" w:color="auto"/>
            <w:bottom w:val="none" w:sz="0" w:space="0" w:color="auto"/>
            <w:right w:val="none" w:sz="0" w:space="0" w:color="auto"/>
          </w:divBdr>
        </w:div>
        <w:div w:id="2027245925">
          <w:marLeft w:val="640"/>
          <w:marRight w:val="0"/>
          <w:marTop w:val="0"/>
          <w:marBottom w:val="0"/>
          <w:divBdr>
            <w:top w:val="none" w:sz="0" w:space="0" w:color="auto"/>
            <w:left w:val="none" w:sz="0" w:space="0" w:color="auto"/>
            <w:bottom w:val="none" w:sz="0" w:space="0" w:color="auto"/>
            <w:right w:val="none" w:sz="0" w:space="0" w:color="auto"/>
          </w:divBdr>
        </w:div>
        <w:div w:id="526796458">
          <w:marLeft w:val="640"/>
          <w:marRight w:val="0"/>
          <w:marTop w:val="0"/>
          <w:marBottom w:val="0"/>
          <w:divBdr>
            <w:top w:val="none" w:sz="0" w:space="0" w:color="auto"/>
            <w:left w:val="none" w:sz="0" w:space="0" w:color="auto"/>
            <w:bottom w:val="none" w:sz="0" w:space="0" w:color="auto"/>
            <w:right w:val="none" w:sz="0" w:space="0" w:color="auto"/>
          </w:divBdr>
        </w:div>
        <w:div w:id="15078411">
          <w:marLeft w:val="640"/>
          <w:marRight w:val="0"/>
          <w:marTop w:val="0"/>
          <w:marBottom w:val="0"/>
          <w:divBdr>
            <w:top w:val="none" w:sz="0" w:space="0" w:color="auto"/>
            <w:left w:val="none" w:sz="0" w:space="0" w:color="auto"/>
            <w:bottom w:val="none" w:sz="0" w:space="0" w:color="auto"/>
            <w:right w:val="none" w:sz="0" w:space="0" w:color="auto"/>
          </w:divBdr>
        </w:div>
        <w:div w:id="1437749658">
          <w:marLeft w:val="640"/>
          <w:marRight w:val="0"/>
          <w:marTop w:val="0"/>
          <w:marBottom w:val="0"/>
          <w:divBdr>
            <w:top w:val="none" w:sz="0" w:space="0" w:color="auto"/>
            <w:left w:val="none" w:sz="0" w:space="0" w:color="auto"/>
            <w:bottom w:val="none" w:sz="0" w:space="0" w:color="auto"/>
            <w:right w:val="none" w:sz="0" w:space="0" w:color="auto"/>
          </w:divBdr>
        </w:div>
      </w:divsChild>
    </w:div>
    <w:div w:id="1867137607">
      <w:bodyDiv w:val="1"/>
      <w:marLeft w:val="0"/>
      <w:marRight w:val="0"/>
      <w:marTop w:val="0"/>
      <w:marBottom w:val="0"/>
      <w:divBdr>
        <w:top w:val="none" w:sz="0" w:space="0" w:color="auto"/>
        <w:left w:val="none" w:sz="0" w:space="0" w:color="auto"/>
        <w:bottom w:val="none" w:sz="0" w:space="0" w:color="auto"/>
        <w:right w:val="none" w:sz="0" w:space="0" w:color="auto"/>
      </w:divBdr>
    </w:div>
    <w:div w:id="1873229347">
      <w:bodyDiv w:val="1"/>
      <w:marLeft w:val="0"/>
      <w:marRight w:val="0"/>
      <w:marTop w:val="0"/>
      <w:marBottom w:val="0"/>
      <w:divBdr>
        <w:top w:val="none" w:sz="0" w:space="0" w:color="auto"/>
        <w:left w:val="none" w:sz="0" w:space="0" w:color="auto"/>
        <w:bottom w:val="none" w:sz="0" w:space="0" w:color="auto"/>
        <w:right w:val="none" w:sz="0" w:space="0" w:color="auto"/>
      </w:divBdr>
      <w:divsChild>
        <w:div w:id="645626461">
          <w:marLeft w:val="640"/>
          <w:marRight w:val="0"/>
          <w:marTop w:val="0"/>
          <w:marBottom w:val="0"/>
          <w:divBdr>
            <w:top w:val="none" w:sz="0" w:space="0" w:color="auto"/>
            <w:left w:val="none" w:sz="0" w:space="0" w:color="auto"/>
            <w:bottom w:val="none" w:sz="0" w:space="0" w:color="auto"/>
            <w:right w:val="none" w:sz="0" w:space="0" w:color="auto"/>
          </w:divBdr>
        </w:div>
        <w:div w:id="407653002">
          <w:marLeft w:val="640"/>
          <w:marRight w:val="0"/>
          <w:marTop w:val="0"/>
          <w:marBottom w:val="0"/>
          <w:divBdr>
            <w:top w:val="none" w:sz="0" w:space="0" w:color="auto"/>
            <w:left w:val="none" w:sz="0" w:space="0" w:color="auto"/>
            <w:bottom w:val="none" w:sz="0" w:space="0" w:color="auto"/>
            <w:right w:val="none" w:sz="0" w:space="0" w:color="auto"/>
          </w:divBdr>
        </w:div>
        <w:div w:id="1451240053">
          <w:marLeft w:val="640"/>
          <w:marRight w:val="0"/>
          <w:marTop w:val="0"/>
          <w:marBottom w:val="0"/>
          <w:divBdr>
            <w:top w:val="none" w:sz="0" w:space="0" w:color="auto"/>
            <w:left w:val="none" w:sz="0" w:space="0" w:color="auto"/>
            <w:bottom w:val="none" w:sz="0" w:space="0" w:color="auto"/>
            <w:right w:val="none" w:sz="0" w:space="0" w:color="auto"/>
          </w:divBdr>
        </w:div>
        <w:div w:id="1353725258">
          <w:marLeft w:val="640"/>
          <w:marRight w:val="0"/>
          <w:marTop w:val="0"/>
          <w:marBottom w:val="0"/>
          <w:divBdr>
            <w:top w:val="none" w:sz="0" w:space="0" w:color="auto"/>
            <w:left w:val="none" w:sz="0" w:space="0" w:color="auto"/>
            <w:bottom w:val="none" w:sz="0" w:space="0" w:color="auto"/>
            <w:right w:val="none" w:sz="0" w:space="0" w:color="auto"/>
          </w:divBdr>
        </w:div>
        <w:div w:id="116528101">
          <w:marLeft w:val="640"/>
          <w:marRight w:val="0"/>
          <w:marTop w:val="0"/>
          <w:marBottom w:val="0"/>
          <w:divBdr>
            <w:top w:val="none" w:sz="0" w:space="0" w:color="auto"/>
            <w:left w:val="none" w:sz="0" w:space="0" w:color="auto"/>
            <w:bottom w:val="none" w:sz="0" w:space="0" w:color="auto"/>
            <w:right w:val="none" w:sz="0" w:space="0" w:color="auto"/>
          </w:divBdr>
        </w:div>
        <w:div w:id="1905873724">
          <w:marLeft w:val="640"/>
          <w:marRight w:val="0"/>
          <w:marTop w:val="0"/>
          <w:marBottom w:val="0"/>
          <w:divBdr>
            <w:top w:val="none" w:sz="0" w:space="0" w:color="auto"/>
            <w:left w:val="none" w:sz="0" w:space="0" w:color="auto"/>
            <w:bottom w:val="none" w:sz="0" w:space="0" w:color="auto"/>
            <w:right w:val="none" w:sz="0" w:space="0" w:color="auto"/>
          </w:divBdr>
        </w:div>
        <w:div w:id="491993992">
          <w:marLeft w:val="640"/>
          <w:marRight w:val="0"/>
          <w:marTop w:val="0"/>
          <w:marBottom w:val="0"/>
          <w:divBdr>
            <w:top w:val="none" w:sz="0" w:space="0" w:color="auto"/>
            <w:left w:val="none" w:sz="0" w:space="0" w:color="auto"/>
            <w:bottom w:val="none" w:sz="0" w:space="0" w:color="auto"/>
            <w:right w:val="none" w:sz="0" w:space="0" w:color="auto"/>
          </w:divBdr>
        </w:div>
        <w:div w:id="1657371364">
          <w:marLeft w:val="640"/>
          <w:marRight w:val="0"/>
          <w:marTop w:val="0"/>
          <w:marBottom w:val="0"/>
          <w:divBdr>
            <w:top w:val="none" w:sz="0" w:space="0" w:color="auto"/>
            <w:left w:val="none" w:sz="0" w:space="0" w:color="auto"/>
            <w:bottom w:val="none" w:sz="0" w:space="0" w:color="auto"/>
            <w:right w:val="none" w:sz="0" w:space="0" w:color="auto"/>
          </w:divBdr>
        </w:div>
        <w:div w:id="1279602698">
          <w:marLeft w:val="640"/>
          <w:marRight w:val="0"/>
          <w:marTop w:val="0"/>
          <w:marBottom w:val="0"/>
          <w:divBdr>
            <w:top w:val="none" w:sz="0" w:space="0" w:color="auto"/>
            <w:left w:val="none" w:sz="0" w:space="0" w:color="auto"/>
            <w:bottom w:val="none" w:sz="0" w:space="0" w:color="auto"/>
            <w:right w:val="none" w:sz="0" w:space="0" w:color="auto"/>
          </w:divBdr>
        </w:div>
        <w:div w:id="529730283">
          <w:marLeft w:val="640"/>
          <w:marRight w:val="0"/>
          <w:marTop w:val="0"/>
          <w:marBottom w:val="0"/>
          <w:divBdr>
            <w:top w:val="none" w:sz="0" w:space="0" w:color="auto"/>
            <w:left w:val="none" w:sz="0" w:space="0" w:color="auto"/>
            <w:bottom w:val="none" w:sz="0" w:space="0" w:color="auto"/>
            <w:right w:val="none" w:sz="0" w:space="0" w:color="auto"/>
          </w:divBdr>
        </w:div>
        <w:div w:id="942611765">
          <w:marLeft w:val="640"/>
          <w:marRight w:val="0"/>
          <w:marTop w:val="0"/>
          <w:marBottom w:val="0"/>
          <w:divBdr>
            <w:top w:val="none" w:sz="0" w:space="0" w:color="auto"/>
            <w:left w:val="none" w:sz="0" w:space="0" w:color="auto"/>
            <w:bottom w:val="none" w:sz="0" w:space="0" w:color="auto"/>
            <w:right w:val="none" w:sz="0" w:space="0" w:color="auto"/>
          </w:divBdr>
        </w:div>
        <w:div w:id="501894693">
          <w:marLeft w:val="640"/>
          <w:marRight w:val="0"/>
          <w:marTop w:val="0"/>
          <w:marBottom w:val="0"/>
          <w:divBdr>
            <w:top w:val="none" w:sz="0" w:space="0" w:color="auto"/>
            <w:left w:val="none" w:sz="0" w:space="0" w:color="auto"/>
            <w:bottom w:val="none" w:sz="0" w:space="0" w:color="auto"/>
            <w:right w:val="none" w:sz="0" w:space="0" w:color="auto"/>
          </w:divBdr>
        </w:div>
        <w:div w:id="2111386437">
          <w:marLeft w:val="640"/>
          <w:marRight w:val="0"/>
          <w:marTop w:val="0"/>
          <w:marBottom w:val="0"/>
          <w:divBdr>
            <w:top w:val="none" w:sz="0" w:space="0" w:color="auto"/>
            <w:left w:val="none" w:sz="0" w:space="0" w:color="auto"/>
            <w:bottom w:val="none" w:sz="0" w:space="0" w:color="auto"/>
            <w:right w:val="none" w:sz="0" w:space="0" w:color="auto"/>
          </w:divBdr>
        </w:div>
        <w:div w:id="554588194">
          <w:marLeft w:val="640"/>
          <w:marRight w:val="0"/>
          <w:marTop w:val="0"/>
          <w:marBottom w:val="0"/>
          <w:divBdr>
            <w:top w:val="none" w:sz="0" w:space="0" w:color="auto"/>
            <w:left w:val="none" w:sz="0" w:space="0" w:color="auto"/>
            <w:bottom w:val="none" w:sz="0" w:space="0" w:color="auto"/>
            <w:right w:val="none" w:sz="0" w:space="0" w:color="auto"/>
          </w:divBdr>
        </w:div>
        <w:div w:id="111562575">
          <w:marLeft w:val="640"/>
          <w:marRight w:val="0"/>
          <w:marTop w:val="0"/>
          <w:marBottom w:val="0"/>
          <w:divBdr>
            <w:top w:val="none" w:sz="0" w:space="0" w:color="auto"/>
            <w:left w:val="none" w:sz="0" w:space="0" w:color="auto"/>
            <w:bottom w:val="none" w:sz="0" w:space="0" w:color="auto"/>
            <w:right w:val="none" w:sz="0" w:space="0" w:color="auto"/>
          </w:divBdr>
        </w:div>
        <w:div w:id="2103066964">
          <w:marLeft w:val="640"/>
          <w:marRight w:val="0"/>
          <w:marTop w:val="0"/>
          <w:marBottom w:val="0"/>
          <w:divBdr>
            <w:top w:val="none" w:sz="0" w:space="0" w:color="auto"/>
            <w:left w:val="none" w:sz="0" w:space="0" w:color="auto"/>
            <w:bottom w:val="none" w:sz="0" w:space="0" w:color="auto"/>
            <w:right w:val="none" w:sz="0" w:space="0" w:color="auto"/>
          </w:divBdr>
        </w:div>
        <w:div w:id="1955475854">
          <w:marLeft w:val="640"/>
          <w:marRight w:val="0"/>
          <w:marTop w:val="0"/>
          <w:marBottom w:val="0"/>
          <w:divBdr>
            <w:top w:val="none" w:sz="0" w:space="0" w:color="auto"/>
            <w:left w:val="none" w:sz="0" w:space="0" w:color="auto"/>
            <w:bottom w:val="none" w:sz="0" w:space="0" w:color="auto"/>
            <w:right w:val="none" w:sz="0" w:space="0" w:color="auto"/>
          </w:divBdr>
        </w:div>
        <w:div w:id="1480267170">
          <w:marLeft w:val="640"/>
          <w:marRight w:val="0"/>
          <w:marTop w:val="0"/>
          <w:marBottom w:val="0"/>
          <w:divBdr>
            <w:top w:val="none" w:sz="0" w:space="0" w:color="auto"/>
            <w:left w:val="none" w:sz="0" w:space="0" w:color="auto"/>
            <w:bottom w:val="none" w:sz="0" w:space="0" w:color="auto"/>
            <w:right w:val="none" w:sz="0" w:space="0" w:color="auto"/>
          </w:divBdr>
        </w:div>
        <w:div w:id="821239893">
          <w:marLeft w:val="640"/>
          <w:marRight w:val="0"/>
          <w:marTop w:val="0"/>
          <w:marBottom w:val="0"/>
          <w:divBdr>
            <w:top w:val="none" w:sz="0" w:space="0" w:color="auto"/>
            <w:left w:val="none" w:sz="0" w:space="0" w:color="auto"/>
            <w:bottom w:val="none" w:sz="0" w:space="0" w:color="auto"/>
            <w:right w:val="none" w:sz="0" w:space="0" w:color="auto"/>
          </w:divBdr>
        </w:div>
        <w:div w:id="924538761">
          <w:marLeft w:val="640"/>
          <w:marRight w:val="0"/>
          <w:marTop w:val="0"/>
          <w:marBottom w:val="0"/>
          <w:divBdr>
            <w:top w:val="none" w:sz="0" w:space="0" w:color="auto"/>
            <w:left w:val="none" w:sz="0" w:space="0" w:color="auto"/>
            <w:bottom w:val="none" w:sz="0" w:space="0" w:color="auto"/>
            <w:right w:val="none" w:sz="0" w:space="0" w:color="auto"/>
          </w:divBdr>
        </w:div>
        <w:div w:id="976952447">
          <w:marLeft w:val="640"/>
          <w:marRight w:val="0"/>
          <w:marTop w:val="0"/>
          <w:marBottom w:val="0"/>
          <w:divBdr>
            <w:top w:val="none" w:sz="0" w:space="0" w:color="auto"/>
            <w:left w:val="none" w:sz="0" w:space="0" w:color="auto"/>
            <w:bottom w:val="none" w:sz="0" w:space="0" w:color="auto"/>
            <w:right w:val="none" w:sz="0" w:space="0" w:color="auto"/>
          </w:divBdr>
        </w:div>
        <w:div w:id="2104062442">
          <w:marLeft w:val="640"/>
          <w:marRight w:val="0"/>
          <w:marTop w:val="0"/>
          <w:marBottom w:val="0"/>
          <w:divBdr>
            <w:top w:val="none" w:sz="0" w:space="0" w:color="auto"/>
            <w:left w:val="none" w:sz="0" w:space="0" w:color="auto"/>
            <w:bottom w:val="none" w:sz="0" w:space="0" w:color="auto"/>
            <w:right w:val="none" w:sz="0" w:space="0" w:color="auto"/>
          </w:divBdr>
        </w:div>
        <w:div w:id="1892811997">
          <w:marLeft w:val="640"/>
          <w:marRight w:val="0"/>
          <w:marTop w:val="0"/>
          <w:marBottom w:val="0"/>
          <w:divBdr>
            <w:top w:val="none" w:sz="0" w:space="0" w:color="auto"/>
            <w:left w:val="none" w:sz="0" w:space="0" w:color="auto"/>
            <w:bottom w:val="none" w:sz="0" w:space="0" w:color="auto"/>
            <w:right w:val="none" w:sz="0" w:space="0" w:color="auto"/>
          </w:divBdr>
        </w:div>
        <w:div w:id="758529891">
          <w:marLeft w:val="640"/>
          <w:marRight w:val="0"/>
          <w:marTop w:val="0"/>
          <w:marBottom w:val="0"/>
          <w:divBdr>
            <w:top w:val="none" w:sz="0" w:space="0" w:color="auto"/>
            <w:left w:val="none" w:sz="0" w:space="0" w:color="auto"/>
            <w:bottom w:val="none" w:sz="0" w:space="0" w:color="auto"/>
            <w:right w:val="none" w:sz="0" w:space="0" w:color="auto"/>
          </w:divBdr>
        </w:div>
        <w:div w:id="1413969701">
          <w:marLeft w:val="640"/>
          <w:marRight w:val="0"/>
          <w:marTop w:val="0"/>
          <w:marBottom w:val="0"/>
          <w:divBdr>
            <w:top w:val="none" w:sz="0" w:space="0" w:color="auto"/>
            <w:left w:val="none" w:sz="0" w:space="0" w:color="auto"/>
            <w:bottom w:val="none" w:sz="0" w:space="0" w:color="auto"/>
            <w:right w:val="none" w:sz="0" w:space="0" w:color="auto"/>
          </w:divBdr>
        </w:div>
        <w:div w:id="903368814">
          <w:marLeft w:val="640"/>
          <w:marRight w:val="0"/>
          <w:marTop w:val="0"/>
          <w:marBottom w:val="0"/>
          <w:divBdr>
            <w:top w:val="none" w:sz="0" w:space="0" w:color="auto"/>
            <w:left w:val="none" w:sz="0" w:space="0" w:color="auto"/>
            <w:bottom w:val="none" w:sz="0" w:space="0" w:color="auto"/>
            <w:right w:val="none" w:sz="0" w:space="0" w:color="auto"/>
          </w:divBdr>
        </w:div>
        <w:div w:id="691344956">
          <w:marLeft w:val="640"/>
          <w:marRight w:val="0"/>
          <w:marTop w:val="0"/>
          <w:marBottom w:val="0"/>
          <w:divBdr>
            <w:top w:val="none" w:sz="0" w:space="0" w:color="auto"/>
            <w:left w:val="none" w:sz="0" w:space="0" w:color="auto"/>
            <w:bottom w:val="none" w:sz="0" w:space="0" w:color="auto"/>
            <w:right w:val="none" w:sz="0" w:space="0" w:color="auto"/>
          </w:divBdr>
        </w:div>
        <w:div w:id="1960913553">
          <w:marLeft w:val="640"/>
          <w:marRight w:val="0"/>
          <w:marTop w:val="0"/>
          <w:marBottom w:val="0"/>
          <w:divBdr>
            <w:top w:val="none" w:sz="0" w:space="0" w:color="auto"/>
            <w:left w:val="none" w:sz="0" w:space="0" w:color="auto"/>
            <w:bottom w:val="none" w:sz="0" w:space="0" w:color="auto"/>
            <w:right w:val="none" w:sz="0" w:space="0" w:color="auto"/>
          </w:divBdr>
        </w:div>
      </w:divsChild>
    </w:div>
    <w:div w:id="1877616060">
      <w:bodyDiv w:val="1"/>
      <w:marLeft w:val="0"/>
      <w:marRight w:val="0"/>
      <w:marTop w:val="0"/>
      <w:marBottom w:val="0"/>
      <w:divBdr>
        <w:top w:val="none" w:sz="0" w:space="0" w:color="auto"/>
        <w:left w:val="none" w:sz="0" w:space="0" w:color="auto"/>
        <w:bottom w:val="none" w:sz="0" w:space="0" w:color="auto"/>
        <w:right w:val="none" w:sz="0" w:space="0" w:color="auto"/>
      </w:divBdr>
      <w:divsChild>
        <w:div w:id="1089887698">
          <w:marLeft w:val="640"/>
          <w:marRight w:val="0"/>
          <w:marTop w:val="0"/>
          <w:marBottom w:val="0"/>
          <w:divBdr>
            <w:top w:val="none" w:sz="0" w:space="0" w:color="auto"/>
            <w:left w:val="none" w:sz="0" w:space="0" w:color="auto"/>
            <w:bottom w:val="none" w:sz="0" w:space="0" w:color="auto"/>
            <w:right w:val="none" w:sz="0" w:space="0" w:color="auto"/>
          </w:divBdr>
        </w:div>
        <w:div w:id="696347375">
          <w:marLeft w:val="640"/>
          <w:marRight w:val="0"/>
          <w:marTop w:val="0"/>
          <w:marBottom w:val="0"/>
          <w:divBdr>
            <w:top w:val="none" w:sz="0" w:space="0" w:color="auto"/>
            <w:left w:val="none" w:sz="0" w:space="0" w:color="auto"/>
            <w:bottom w:val="none" w:sz="0" w:space="0" w:color="auto"/>
            <w:right w:val="none" w:sz="0" w:space="0" w:color="auto"/>
          </w:divBdr>
        </w:div>
        <w:div w:id="1076897696">
          <w:marLeft w:val="640"/>
          <w:marRight w:val="0"/>
          <w:marTop w:val="0"/>
          <w:marBottom w:val="0"/>
          <w:divBdr>
            <w:top w:val="none" w:sz="0" w:space="0" w:color="auto"/>
            <w:left w:val="none" w:sz="0" w:space="0" w:color="auto"/>
            <w:bottom w:val="none" w:sz="0" w:space="0" w:color="auto"/>
            <w:right w:val="none" w:sz="0" w:space="0" w:color="auto"/>
          </w:divBdr>
        </w:div>
        <w:div w:id="281038767">
          <w:marLeft w:val="640"/>
          <w:marRight w:val="0"/>
          <w:marTop w:val="0"/>
          <w:marBottom w:val="0"/>
          <w:divBdr>
            <w:top w:val="none" w:sz="0" w:space="0" w:color="auto"/>
            <w:left w:val="none" w:sz="0" w:space="0" w:color="auto"/>
            <w:bottom w:val="none" w:sz="0" w:space="0" w:color="auto"/>
            <w:right w:val="none" w:sz="0" w:space="0" w:color="auto"/>
          </w:divBdr>
        </w:div>
        <w:div w:id="193470134">
          <w:marLeft w:val="640"/>
          <w:marRight w:val="0"/>
          <w:marTop w:val="0"/>
          <w:marBottom w:val="0"/>
          <w:divBdr>
            <w:top w:val="none" w:sz="0" w:space="0" w:color="auto"/>
            <w:left w:val="none" w:sz="0" w:space="0" w:color="auto"/>
            <w:bottom w:val="none" w:sz="0" w:space="0" w:color="auto"/>
            <w:right w:val="none" w:sz="0" w:space="0" w:color="auto"/>
          </w:divBdr>
        </w:div>
        <w:div w:id="1539270133">
          <w:marLeft w:val="640"/>
          <w:marRight w:val="0"/>
          <w:marTop w:val="0"/>
          <w:marBottom w:val="0"/>
          <w:divBdr>
            <w:top w:val="none" w:sz="0" w:space="0" w:color="auto"/>
            <w:left w:val="none" w:sz="0" w:space="0" w:color="auto"/>
            <w:bottom w:val="none" w:sz="0" w:space="0" w:color="auto"/>
            <w:right w:val="none" w:sz="0" w:space="0" w:color="auto"/>
          </w:divBdr>
        </w:div>
        <w:div w:id="165368471">
          <w:marLeft w:val="640"/>
          <w:marRight w:val="0"/>
          <w:marTop w:val="0"/>
          <w:marBottom w:val="0"/>
          <w:divBdr>
            <w:top w:val="none" w:sz="0" w:space="0" w:color="auto"/>
            <w:left w:val="none" w:sz="0" w:space="0" w:color="auto"/>
            <w:bottom w:val="none" w:sz="0" w:space="0" w:color="auto"/>
            <w:right w:val="none" w:sz="0" w:space="0" w:color="auto"/>
          </w:divBdr>
        </w:div>
        <w:div w:id="1836141203">
          <w:marLeft w:val="640"/>
          <w:marRight w:val="0"/>
          <w:marTop w:val="0"/>
          <w:marBottom w:val="0"/>
          <w:divBdr>
            <w:top w:val="none" w:sz="0" w:space="0" w:color="auto"/>
            <w:left w:val="none" w:sz="0" w:space="0" w:color="auto"/>
            <w:bottom w:val="none" w:sz="0" w:space="0" w:color="auto"/>
            <w:right w:val="none" w:sz="0" w:space="0" w:color="auto"/>
          </w:divBdr>
        </w:div>
        <w:div w:id="1139148110">
          <w:marLeft w:val="640"/>
          <w:marRight w:val="0"/>
          <w:marTop w:val="0"/>
          <w:marBottom w:val="0"/>
          <w:divBdr>
            <w:top w:val="none" w:sz="0" w:space="0" w:color="auto"/>
            <w:left w:val="none" w:sz="0" w:space="0" w:color="auto"/>
            <w:bottom w:val="none" w:sz="0" w:space="0" w:color="auto"/>
            <w:right w:val="none" w:sz="0" w:space="0" w:color="auto"/>
          </w:divBdr>
        </w:div>
        <w:div w:id="1663195392">
          <w:marLeft w:val="640"/>
          <w:marRight w:val="0"/>
          <w:marTop w:val="0"/>
          <w:marBottom w:val="0"/>
          <w:divBdr>
            <w:top w:val="none" w:sz="0" w:space="0" w:color="auto"/>
            <w:left w:val="none" w:sz="0" w:space="0" w:color="auto"/>
            <w:bottom w:val="none" w:sz="0" w:space="0" w:color="auto"/>
            <w:right w:val="none" w:sz="0" w:space="0" w:color="auto"/>
          </w:divBdr>
        </w:div>
        <w:div w:id="1653212880">
          <w:marLeft w:val="640"/>
          <w:marRight w:val="0"/>
          <w:marTop w:val="0"/>
          <w:marBottom w:val="0"/>
          <w:divBdr>
            <w:top w:val="none" w:sz="0" w:space="0" w:color="auto"/>
            <w:left w:val="none" w:sz="0" w:space="0" w:color="auto"/>
            <w:bottom w:val="none" w:sz="0" w:space="0" w:color="auto"/>
            <w:right w:val="none" w:sz="0" w:space="0" w:color="auto"/>
          </w:divBdr>
        </w:div>
        <w:div w:id="995378620">
          <w:marLeft w:val="640"/>
          <w:marRight w:val="0"/>
          <w:marTop w:val="0"/>
          <w:marBottom w:val="0"/>
          <w:divBdr>
            <w:top w:val="none" w:sz="0" w:space="0" w:color="auto"/>
            <w:left w:val="none" w:sz="0" w:space="0" w:color="auto"/>
            <w:bottom w:val="none" w:sz="0" w:space="0" w:color="auto"/>
            <w:right w:val="none" w:sz="0" w:space="0" w:color="auto"/>
          </w:divBdr>
        </w:div>
        <w:div w:id="1738553986">
          <w:marLeft w:val="640"/>
          <w:marRight w:val="0"/>
          <w:marTop w:val="0"/>
          <w:marBottom w:val="0"/>
          <w:divBdr>
            <w:top w:val="none" w:sz="0" w:space="0" w:color="auto"/>
            <w:left w:val="none" w:sz="0" w:space="0" w:color="auto"/>
            <w:bottom w:val="none" w:sz="0" w:space="0" w:color="auto"/>
            <w:right w:val="none" w:sz="0" w:space="0" w:color="auto"/>
          </w:divBdr>
        </w:div>
        <w:div w:id="631789248">
          <w:marLeft w:val="640"/>
          <w:marRight w:val="0"/>
          <w:marTop w:val="0"/>
          <w:marBottom w:val="0"/>
          <w:divBdr>
            <w:top w:val="none" w:sz="0" w:space="0" w:color="auto"/>
            <w:left w:val="none" w:sz="0" w:space="0" w:color="auto"/>
            <w:bottom w:val="none" w:sz="0" w:space="0" w:color="auto"/>
            <w:right w:val="none" w:sz="0" w:space="0" w:color="auto"/>
          </w:divBdr>
        </w:div>
        <w:div w:id="1569925536">
          <w:marLeft w:val="640"/>
          <w:marRight w:val="0"/>
          <w:marTop w:val="0"/>
          <w:marBottom w:val="0"/>
          <w:divBdr>
            <w:top w:val="none" w:sz="0" w:space="0" w:color="auto"/>
            <w:left w:val="none" w:sz="0" w:space="0" w:color="auto"/>
            <w:bottom w:val="none" w:sz="0" w:space="0" w:color="auto"/>
            <w:right w:val="none" w:sz="0" w:space="0" w:color="auto"/>
          </w:divBdr>
        </w:div>
        <w:div w:id="94450471">
          <w:marLeft w:val="640"/>
          <w:marRight w:val="0"/>
          <w:marTop w:val="0"/>
          <w:marBottom w:val="0"/>
          <w:divBdr>
            <w:top w:val="none" w:sz="0" w:space="0" w:color="auto"/>
            <w:left w:val="none" w:sz="0" w:space="0" w:color="auto"/>
            <w:bottom w:val="none" w:sz="0" w:space="0" w:color="auto"/>
            <w:right w:val="none" w:sz="0" w:space="0" w:color="auto"/>
          </w:divBdr>
        </w:div>
        <w:div w:id="571503315">
          <w:marLeft w:val="640"/>
          <w:marRight w:val="0"/>
          <w:marTop w:val="0"/>
          <w:marBottom w:val="0"/>
          <w:divBdr>
            <w:top w:val="none" w:sz="0" w:space="0" w:color="auto"/>
            <w:left w:val="none" w:sz="0" w:space="0" w:color="auto"/>
            <w:bottom w:val="none" w:sz="0" w:space="0" w:color="auto"/>
            <w:right w:val="none" w:sz="0" w:space="0" w:color="auto"/>
          </w:divBdr>
        </w:div>
        <w:div w:id="448858663">
          <w:marLeft w:val="640"/>
          <w:marRight w:val="0"/>
          <w:marTop w:val="0"/>
          <w:marBottom w:val="0"/>
          <w:divBdr>
            <w:top w:val="none" w:sz="0" w:space="0" w:color="auto"/>
            <w:left w:val="none" w:sz="0" w:space="0" w:color="auto"/>
            <w:bottom w:val="none" w:sz="0" w:space="0" w:color="auto"/>
            <w:right w:val="none" w:sz="0" w:space="0" w:color="auto"/>
          </w:divBdr>
        </w:div>
        <w:div w:id="1107776026">
          <w:marLeft w:val="640"/>
          <w:marRight w:val="0"/>
          <w:marTop w:val="0"/>
          <w:marBottom w:val="0"/>
          <w:divBdr>
            <w:top w:val="none" w:sz="0" w:space="0" w:color="auto"/>
            <w:left w:val="none" w:sz="0" w:space="0" w:color="auto"/>
            <w:bottom w:val="none" w:sz="0" w:space="0" w:color="auto"/>
            <w:right w:val="none" w:sz="0" w:space="0" w:color="auto"/>
          </w:divBdr>
        </w:div>
        <w:div w:id="911623651">
          <w:marLeft w:val="640"/>
          <w:marRight w:val="0"/>
          <w:marTop w:val="0"/>
          <w:marBottom w:val="0"/>
          <w:divBdr>
            <w:top w:val="none" w:sz="0" w:space="0" w:color="auto"/>
            <w:left w:val="none" w:sz="0" w:space="0" w:color="auto"/>
            <w:bottom w:val="none" w:sz="0" w:space="0" w:color="auto"/>
            <w:right w:val="none" w:sz="0" w:space="0" w:color="auto"/>
          </w:divBdr>
        </w:div>
        <w:div w:id="1868788219">
          <w:marLeft w:val="640"/>
          <w:marRight w:val="0"/>
          <w:marTop w:val="0"/>
          <w:marBottom w:val="0"/>
          <w:divBdr>
            <w:top w:val="none" w:sz="0" w:space="0" w:color="auto"/>
            <w:left w:val="none" w:sz="0" w:space="0" w:color="auto"/>
            <w:bottom w:val="none" w:sz="0" w:space="0" w:color="auto"/>
            <w:right w:val="none" w:sz="0" w:space="0" w:color="auto"/>
          </w:divBdr>
        </w:div>
      </w:divsChild>
    </w:div>
    <w:div w:id="1879587929">
      <w:bodyDiv w:val="1"/>
      <w:marLeft w:val="0"/>
      <w:marRight w:val="0"/>
      <w:marTop w:val="0"/>
      <w:marBottom w:val="0"/>
      <w:divBdr>
        <w:top w:val="none" w:sz="0" w:space="0" w:color="auto"/>
        <w:left w:val="none" w:sz="0" w:space="0" w:color="auto"/>
        <w:bottom w:val="none" w:sz="0" w:space="0" w:color="auto"/>
        <w:right w:val="none" w:sz="0" w:space="0" w:color="auto"/>
      </w:divBdr>
      <w:divsChild>
        <w:div w:id="444927555">
          <w:marLeft w:val="640"/>
          <w:marRight w:val="0"/>
          <w:marTop w:val="0"/>
          <w:marBottom w:val="0"/>
          <w:divBdr>
            <w:top w:val="none" w:sz="0" w:space="0" w:color="auto"/>
            <w:left w:val="none" w:sz="0" w:space="0" w:color="auto"/>
            <w:bottom w:val="none" w:sz="0" w:space="0" w:color="auto"/>
            <w:right w:val="none" w:sz="0" w:space="0" w:color="auto"/>
          </w:divBdr>
        </w:div>
        <w:div w:id="673579098">
          <w:marLeft w:val="640"/>
          <w:marRight w:val="0"/>
          <w:marTop w:val="0"/>
          <w:marBottom w:val="0"/>
          <w:divBdr>
            <w:top w:val="none" w:sz="0" w:space="0" w:color="auto"/>
            <w:left w:val="none" w:sz="0" w:space="0" w:color="auto"/>
            <w:bottom w:val="none" w:sz="0" w:space="0" w:color="auto"/>
            <w:right w:val="none" w:sz="0" w:space="0" w:color="auto"/>
          </w:divBdr>
        </w:div>
        <w:div w:id="2028560509">
          <w:marLeft w:val="640"/>
          <w:marRight w:val="0"/>
          <w:marTop w:val="0"/>
          <w:marBottom w:val="0"/>
          <w:divBdr>
            <w:top w:val="none" w:sz="0" w:space="0" w:color="auto"/>
            <w:left w:val="none" w:sz="0" w:space="0" w:color="auto"/>
            <w:bottom w:val="none" w:sz="0" w:space="0" w:color="auto"/>
            <w:right w:val="none" w:sz="0" w:space="0" w:color="auto"/>
          </w:divBdr>
        </w:div>
        <w:div w:id="2083485346">
          <w:marLeft w:val="640"/>
          <w:marRight w:val="0"/>
          <w:marTop w:val="0"/>
          <w:marBottom w:val="0"/>
          <w:divBdr>
            <w:top w:val="none" w:sz="0" w:space="0" w:color="auto"/>
            <w:left w:val="none" w:sz="0" w:space="0" w:color="auto"/>
            <w:bottom w:val="none" w:sz="0" w:space="0" w:color="auto"/>
            <w:right w:val="none" w:sz="0" w:space="0" w:color="auto"/>
          </w:divBdr>
        </w:div>
        <w:div w:id="1097094926">
          <w:marLeft w:val="640"/>
          <w:marRight w:val="0"/>
          <w:marTop w:val="0"/>
          <w:marBottom w:val="0"/>
          <w:divBdr>
            <w:top w:val="none" w:sz="0" w:space="0" w:color="auto"/>
            <w:left w:val="none" w:sz="0" w:space="0" w:color="auto"/>
            <w:bottom w:val="none" w:sz="0" w:space="0" w:color="auto"/>
            <w:right w:val="none" w:sz="0" w:space="0" w:color="auto"/>
          </w:divBdr>
        </w:div>
        <w:div w:id="325595672">
          <w:marLeft w:val="640"/>
          <w:marRight w:val="0"/>
          <w:marTop w:val="0"/>
          <w:marBottom w:val="0"/>
          <w:divBdr>
            <w:top w:val="none" w:sz="0" w:space="0" w:color="auto"/>
            <w:left w:val="none" w:sz="0" w:space="0" w:color="auto"/>
            <w:bottom w:val="none" w:sz="0" w:space="0" w:color="auto"/>
            <w:right w:val="none" w:sz="0" w:space="0" w:color="auto"/>
          </w:divBdr>
        </w:div>
        <w:div w:id="301739652">
          <w:marLeft w:val="640"/>
          <w:marRight w:val="0"/>
          <w:marTop w:val="0"/>
          <w:marBottom w:val="0"/>
          <w:divBdr>
            <w:top w:val="none" w:sz="0" w:space="0" w:color="auto"/>
            <w:left w:val="none" w:sz="0" w:space="0" w:color="auto"/>
            <w:bottom w:val="none" w:sz="0" w:space="0" w:color="auto"/>
            <w:right w:val="none" w:sz="0" w:space="0" w:color="auto"/>
          </w:divBdr>
        </w:div>
        <w:div w:id="133497282">
          <w:marLeft w:val="640"/>
          <w:marRight w:val="0"/>
          <w:marTop w:val="0"/>
          <w:marBottom w:val="0"/>
          <w:divBdr>
            <w:top w:val="none" w:sz="0" w:space="0" w:color="auto"/>
            <w:left w:val="none" w:sz="0" w:space="0" w:color="auto"/>
            <w:bottom w:val="none" w:sz="0" w:space="0" w:color="auto"/>
            <w:right w:val="none" w:sz="0" w:space="0" w:color="auto"/>
          </w:divBdr>
        </w:div>
        <w:div w:id="1956593745">
          <w:marLeft w:val="640"/>
          <w:marRight w:val="0"/>
          <w:marTop w:val="0"/>
          <w:marBottom w:val="0"/>
          <w:divBdr>
            <w:top w:val="none" w:sz="0" w:space="0" w:color="auto"/>
            <w:left w:val="none" w:sz="0" w:space="0" w:color="auto"/>
            <w:bottom w:val="none" w:sz="0" w:space="0" w:color="auto"/>
            <w:right w:val="none" w:sz="0" w:space="0" w:color="auto"/>
          </w:divBdr>
        </w:div>
        <w:div w:id="2000846379">
          <w:marLeft w:val="640"/>
          <w:marRight w:val="0"/>
          <w:marTop w:val="0"/>
          <w:marBottom w:val="0"/>
          <w:divBdr>
            <w:top w:val="none" w:sz="0" w:space="0" w:color="auto"/>
            <w:left w:val="none" w:sz="0" w:space="0" w:color="auto"/>
            <w:bottom w:val="none" w:sz="0" w:space="0" w:color="auto"/>
            <w:right w:val="none" w:sz="0" w:space="0" w:color="auto"/>
          </w:divBdr>
        </w:div>
        <w:div w:id="328824340">
          <w:marLeft w:val="640"/>
          <w:marRight w:val="0"/>
          <w:marTop w:val="0"/>
          <w:marBottom w:val="0"/>
          <w:divBdr>
            <w:top w:val="none" w:sz="0" w:space="0" w:color="auto"/>
            <w:left w:val="none" w:sz="0" w:space="0" w:color="auto"/>
            <w:bottom w:val="none" w:sz="0" w:space="0" w:color="auto"/>
            <w:right w:val="none" w:sz="0" w:space="0" w:color="auto"/>
          </w:divBdr>
        </w:div>
        <w:div w:id="413205503">
          <w:marLeft w:val="640"/>
          <w:marRight w:val="0"/>
          <w:marTop w:val="0"/>
          <w:marBottom w:val="0"/>
          <w:divBdr>
            <w:top w:val="none" w:sz="0" w:space="0" w:color="auto"/>
            <w:left w:val="none" w:sz="0" w:space="0" w:color="auto"/>
            <w:bottom w:val="none" w:sz="0" w:space="0" w:color="auto"/>
            <w:right w:val="none" w:sz="0" w:space="0" w:color="auto"/>
          </w:divBdr>
        </w:div>
        <w:div w:id="1950745441">
          <w:marLeft w:val="640"/>
          <w:marRight w:val="0"/>
          <w:marTop w:val="0"/>
          <w:marBottom w:val="0"/>
          <w:divBdr>
            <w:top w:val="none" w:sz="0" w:space="0" w:color="auto"/>
            <w:left w:val="none" w:sz="0" w:space="0" w:color="auto"/>
            <w:bottom w:val="none" w:sz="0" w:space="0" w:color="auto"/>
            <w:right w:val="none" w:sz="0" w:space="0" w:color="auto"/>
          </w:divBdr>
        </w:div>
        <w:div w:id="1122924928">
          <w:marLeft w:val="640"/>
          <w:marRight w:val="0"/>
          <w:marTop w:val="0"/>
          <w:marBottom w:val="0"/>
          <w:divBdr>
            <w:top w:val="none" w:sz="0" w:space="0" w:color="auto"/>
            <w:left w:val="none" w:sz="0" w:space="0" w:color="auto"/>
            <w:bottom w:val="none" w:sz="0" w:space="0" w:color="auto"/>
            <w:right w:val="none" w:sz="0" w:space="0" w:color="auto"/>
          </w:divBdr>
        </w:div>
        <w:div w:id="320043415">
          <w:marLeft w:val="640"/>
          <w:marRight w:val="0"/>
          <w:marTop w:val="0"/>
          <w:marBottom w:val="0"/>
          <w:divBdr>
            <w:top w:val="none" w:sz="0" w:space="0" w:color="auto"/>
            <w:left w:val="none" w:sz="0" w:space="0" w:color="auto"/>
            <w:bottom w:val="none" w:sz="0" w:space="0" w:color="auto"/>
            <w:right w:val="none" w:sz="0" w:space="0" w:color="auto"/>
          </w:divBdr>
        </w:div>
        <w:div w:id="58556043">
          <w:marLeft w:val="640"/>
          <w:marRight w:val="0"/>
          <w:marTop w:val="0"/>
          <w:marBottom w:val="0"/>
          <w:divBdr>
            <w:top w:val="none" w:sz="0" w:space="0" w:color="auto"/>
            <w:left w:val="none" w:sz="0" w:space="0" w:color="auto"/>
            <w:bottom w:val="none" w:sz="0" w:space="0" w:color="auto"/>
            <w:right w:val="none" w:sz="0" w:space="0" w:color="auto"/>
          </w:divBdr>
        </w:div>
        <w:div w:id="547567087">
          <w:marLeft w:val="640"/>
          <w:marRight w:val="0"/>
          <w:marTop w:val="0"/>
          <w:marBottom w:val="0"/>
          <w:divBdr>
            <w:top w:val="none" w:sz="0" w:space="0" w:color="auto"/>
            <w:left w:val="none" w:sz="0" w:space="0" w:color="auto"/>
            <w:bottom w:val="none" w:sz="0" w:space="0" w:color="auto"/>
            <w:right w:val="none" w:sz="0" w:space="0" w:color="auto"/>
          </w:divBdr>
        </w:div>
        <w:div w:id="1790658443">
          <w:marLeft w:val="640"/>
          <w:marRight w:val="0"/>
          <w:marTop w:val="0"/>
          <w:marBottom w:val="0"/>
          <w:divBdr>
            <w:top w:val="none" w:sz="0" w:space="0" w:color="auto"/>
            <w:left w:val="none" w:sz="0" w:space="0" w:color="auto"/>
            <w:bottom w:val="none" w:sz="0" w:space="0" w:color="auto"/>
            <w:right w:val="none" w:sz="0" w:space="0" w:color="auto"/>
          </w:divBdr>
        </w:div>
        <w:div w:id="569508960">
          <w:marLeft w:val="640"/>
          <w:marRight w:val="0"/>
          <w:marTop w:val="0"/>
          <w:marBottom w:val="0"/>
          <w:divBdr>
            <w:top w:val="none" w:sz="0" w:space="0" w:color="auto"/>
            <w:left w:val="none" w:sz="0" w:space="0" w:color="auto"/>
            <w:bottom w:val="none" w:sz="0" w:space="0" w:color="auto"/>
            <w:right w:val="none" w:sz="0" w:space="0" w:color="auto"/>
          </w:divBdr>
        </w:div>
        <w:div w:id="210583550">
          <w:marLeft w:val="640"/>
          <w:marRight w:val="0"/>
          <w:marTop w:val="0"/>
          <w:marBottom w:val="0"/>
          <w:divBdr>
            <w:top w:val="none" w:sz="0" w:space="0" w:color="auto"/>
            <w:left w:val="none" w:sz="0" w:space="0" w:color="auto"/>
            <w:bottom w:val="none" w:sz="0" w:space="0" w:color="auto"/>
            <w:right w:val="none" w:sz="0" w:space="0" w:color="auto"/>
          </w:divBdr>
        </w:div>
        <w:div w:id="312368919">
          <w:marLeft w:val="640"/>
          <w:marRight w:val="0"/>
          <w:marTop w:val="0"/>
          <w:marBottom w:val="0"/>
          <w:divBdr>
            <w:top w:val="none" w:sz="0" w:space="0" w:color="auto"/>
            <w:left w:val="none" w:sz="0" w:space="0" w:color="auto"/>
            <w:bottom w:val="none" w:sz="0" w:space="0" w:color="auto"/>
            <w:right w:val="none" w:sz="0" w:space="0" w:color="auto"/>
          </w:divBdr>
        </w:div>
        <w:div w:id="193660530">
          <w:marLeft w:val="640"/>
          <w:marRight w:val="0"/>
          <w:marTop w:val="0"/>
          <w:marBottom w:val="0"/>
          <w:divBdr>
            <w:top w:val="none" w:sz="0" w:space="0" w:color="auto"/>
            <w:left w:val="none" w:sz="0" w:space="0" w:color="auto"/>
            <w:bottom w:val="none" w:sz="0" w:space="0" w:color="auto"/>
            <w:right w:val="none" w:sz="0" w:space="0" w:color="auto"/>
          </w:divBdr>
        </w:div>
        <w:div w:id="320431122">
          <w:marLeft w:val="640"/>
          <w:marRight w:val="0"/>
          <w:marTop w:val="0"/>
          <w:marBottom w:val="0"/>
          <w:divBdr>
            <w:top w:val="none" w:sz="0" w:space="0" w:color="auto"/>
            <w:left w:val="none" w:sz="0" w:space="0" w:color="auto"/>
            <w:bottom w:val="none" w:sz="0" w:space="0" w:color="auto"/>
            <w:right w:val="none" w:sz="0" w:space="0" w:color="auto"/>
          </w:divBdr>
        </w:div>
        <w:div w:id="447160543">
          <w:marLeft w:val="640"/>
          <w:marRight w:val="0"/>
          <w:marTop w:val="0"/>
          <w:marBottom w:val="0"/>
          <w:divBdr>
            <w:top w:val="none" w:sz="0" w:space="0" w:color="auto"/>
            <w:left w:val="none" w:sz="0" w:space="0" w:color="auto"/>
            <w:bottom w:val="none" w:sz="0" w:space="0" w:color="auto"/>
            <w:right w:val="none" w:sz="0" w:space="0" w:color="auto"/>
          </w:divBdr>
        </w:div>
        <w:div w:id="2127694755">
          <w:marLeft w:val="640"/>
          <w:marRight w:val="0"/>
          <w:marTop w:val="0"/>
          <w:marBottom w:val="0"/>
          <w:divBdr>
            <w:top w:val="none" w:sz="0" w:space="0" w:color="auto"/>
            <w:left w:val="none" w:sz="0" w:space="0" w:color="auto"/>
            <w:bottom w:val="none" w:sz="0" w:space="0" w:color="auto"/>
            <w:right w:val="none" w:sz="0" w:space="0" w:color="auto"/>
          </w:divBdr>
        </w:div>
        <w:div w:id="1378041219">
          <w:marLeft w:val="640"/>
          <w:marRight w:val="0"/>
          <w:marTop w:val="0"/>
          <w:marBottom w:val="0"/>
          <w:divBdr>
            <w:top w:val="none" w:sz="0" w:space="0" w:color="auto"/>
            <w:left w:val="none" w:sz="0" w:space="0" w:color="auto"/>
            <w:bottom w:val="none" w:sz="0" w:space="0" w:color="auto"/>
            <w:right w:val="none" w:sz="0" w:space="0" w:color="auto"/>
          </w:divBdr>
        </w:div>
        <w:div w:id="1410812201">
          <w:marLeft w:val="640"/>
          <w:marRight w:val="0"/>
          <w:marTop w:val="0"/>
          <w:marBottom w:val="0"/>
          <w:divBdr>
            <w:top w:val="none" w:sz="0" w:space="0" w:color="auto"/>
            <w:left w:val="none" w:sz="0" w:space="0" w:color="auto"/>
            <w:bottom w:val="none" w:sz="0" w:space="0" w:color="auto"/>
            <w:right w:val="none" w:sz="0" w:space="0" w:color="auto"/>
          </w:divBdr>
        </w:div>
        <w:div w:id="1138374541">
          <w:marLeft w:val="640"/>
          <w:marRight w:val="0"/>
          <w:marTop w:val="0"/>
          <w:marBottom w:val="0"/>
          <w:divBdr>
            <w:top w:val="none" w:sz="0" w:space="0" w:color="auto"/>
            <w:left w:val="none" w:sz="0" w:space="0" w:color="auto"/>
            <w:bottom w:val="none" w:sz="0" w:space="0" w:color="auto"/>
            <w:right w:val="none" w:sz="0" w:space="0" w:color="auto"/>
          </w:divBdr>
        </w:div>
        <w:div w:id="624194215">
          <w:marLeft w:val="640"/>
          <w:marRight w:val="0"/>
          <w:marTop w:val="0"/>
          <w:marBottom w:val="0"/>
          <w:divBdr>
            <w:top w:val="none" w:sz="0" w:space="0" w:color="auto"/>
            <w:left w:val="none" w:sz="0" w:space="0" w:color="auto"/>
            <w:bottom w:val="none" w:sz="0" w:space="0" w:color="auto"/>
            <w:right w:val="none" w:sz="0" w:space="0" w:color="auto"/>
          </w:divBdr>
        </w:div>
      </w:divsChild>
    </w:div>
    <w:div w:id="1883205622">
      <w:bodyDiv w:val="1"/>
      <w:marLeft w:val="0"/>
      <w:marRight w:val="0"/>
      <w:marTop w:val="0"/>
      <w:marBottom w:val="0"/>
      <w:divBdr>
        <w:top w:val="none" w:sz="0" w:space="0" w:color="auto"/>
        <w:left w:val="none" w:sz="0" w:space="0" w:color="auto"/>
        <w:bottom w:val="none" w:sz="0" w:space="0" w:color="auto"/>
        <w:right w:val="none" w:sz="0" w:space="0" w:color="auto"/>
      </w:divBdr>
      <w:divsChild>
        <w:div w:id="1549754210">
          <w:marLeft w:val="640"/>
          <w:marRight w:val="0"/>
          <w:marTop w:val="0"/>
          <w:marBottom w:val="0"/>
          <w:divBdr>
            <w:top w:val="none" w:sz="0" w:space="0" w:color="auto"/>
            <w:left w:val="none" w:sz="0" w:space="0" w:color="auto"/>
            <w:bottom w:val="none" w:sz="0" w:space="0" w:color="auto"/>
            <w:right w:val="none" w:sz="0" w:space="0" w:color="auto"/>
          </w:divBdr>
        </w:div>
        <w:div w:id="56326984">
          <w:marLeft w:val="640"/>
          <w:marRight w:val="0"/>
          <w:marTop w:val="0"/>
          <w:marBottom w:val="0"/>
          <w:divBdr>
            <w:top w:val="none" w:sz="0" w:space="0" w:color="auto"/>
            <w:left w:val="none" w:sz="0" w:space="0" w:color="auto"/>
            <w:bottom w:val="none" w:sz="0" w:space="0" w:color="auto"/>
            <w:right w:val="none" w:sz="0" w:space="0" w:color="auto"/>
          </w:divBdr>
        </w:div>
        <w:div w:id="1551646614">
          <w:marLeft w:val="640"/>
          <w:marRight w:val="0"/>
          <w:marTop w:val="0"/>
          <w:marBottom w:val="0"/>
          <w:divBdr>
            <w:top w:val="none" w:sz="0" w:space="0" w:color="auto"/>
            <w:left w:val="none" w:sz="0" w:space="0" w:color="auto"/>
            <w:bottom w:val="none" w:sz="0" w:space="0" w:color="auto"/>
            <w:right w:val="none" w:sz="0" w:space="0" w:color="auto"/>
          </w:divBdr>
        </w:div>
        <w:div w:id="1659767248">
          <w:marLeft w:val="640"/>
          <w:marRight w:val="0"/>
          <w:marTop w:val="0"/>
          <w:marBottom w:val="0"/>
          <w:divBdr>
            <w:top w:val="none" w:sz="0" w:space="0" w:color="auto"/>
            <w:left w:val="none" w:sz="0" w:space="0" w:color="auto"/>
            <w:bottom w:val="none" w:sz="0" w:space="0" w:color="auto"/>
            <w:right w:val="none" w:sz="0" w:space="0" w:color="auto"/>
          </w:divBdr>
        </w:div>
        <w:div w:id="563416898">
          <w:marLeft w:val="640"/>
          <w:marRight w:val="0"/>
          <w:marTop w:val="0"/>
          <w:marBottom w:val="0"/>
          <w:divBdr>
            <w:top w:val="none" w:sz="0" w:space="0" w:color="auto"/>
            <w:left w:val="none" w:sz="0" w:space="0" w:color="auto"/>
            <w:bottom w:val="none" w:sz="0" w:space="0" w:color="auto"/>
            <w:right w:val="none" w:sz="0" w:space="0" w:color="auto"/>
          </w:divBdr>
        </w:div>
        <w:div w:id="1358038859">
          <w:marLeft w:val="640"/>
          <w:marRight w:val="0"/>
          <w:marTop w:val="0"/>
          <w:marBottom w:val="0"/>
          <w:divBdr>
            <w:top w:val="none" w:sz="0" w:space="0" w:color="auto"/>
            <w:left w:val="none" w:sz="0" w:space="0" w:color="auto"/>
            <w:bottom w:val="none" w:sz="0" w:space="0" w:color="auto"/>
            <w:right w:val="none" w:sz="0" w:space="0" w:color="auto"/>
          </w:divBdr>
        </w:div>
        <w:div w:id="1631858771">
          <w:marLeft w:val="640"/>
          <w:marRight w:val="0"/>
          <w:marTop w:val="0"/>
          <w:marBottom w:val="0"/>
          <w:divBdr>
            <w:top w:val="none" w:sz="0" w:space="0" w:color="auto"/>
            <w:left w:val="none" w:sz="0" w:space="0" w:color="auto"/>
            <w:bottom w:val="none" w:sz="0" w:space="0" w:color="auto"/>
            <w:right w:val="none" w:sz="0" w:space="0" w:color="auto"/>
          </w:divBdr>
        </w:div>
        <w:div w:id="1933925684">
          <w:marLeft w:val="640"/>
          <w:marRight w:val="0"/>
          <w:marTop w:val="0"/>
          <w:marBottom w:val="0"/>
          <w:divBdr>
            <w:top w:val="none" w:sz="0" w:space="0" w:color="auto"/>
            <w:left w:val="none" w:sz="0" w:space="0" w:color="auto"/>
            <w:bottom w:val="none" w:sz="0" w:space="0" w:color="auto"/>
            <w:right w:val="none" w:sz="0" w:space="0" w:color="auto"/>
          </w:divBdr>
        </w:div>
        <w:div w:id="952707647">
          <w:marLeft w:val="640"/>
          <w:marRight w:val="0"/>
          <w:marTop w:val="0"/>
          <w:marBottom w:val="0"/>
          <w:divBdr>
            <w:top w:val="none" w:sz="0" w:space="0" w:color="auto"/>
            <w:left w:val="none" w:sz="0" w:space="0" w:color="auto"/>
            <w:bottom w:val="none" w:sz="0" w:space="0" w:color="auto"/>
            <w:right w:val="none" w:sz="0" w:space="0" w:color="auto"/>
          </w:divBdr>
        </w:div>
        <w:div w:id="1964799821">
          <w:marLeft w:val="640"/>
          <w:marRight w:val="0"/>
          <w:marTop w:val="0"/>
          <w:marBottom w:val="0"/>
          <w:divBdr>
            <w:top w:val="none" w:sz="0" w:space="0" w:color="auto"/>
            <w:left w:val="none" w:sz="0" w:space="0" w:color="auto"/>
            <w:bottom w:val="none" w:sz="0" w:space="0" w:color="auto"/>
            <w:right w:val="none" w:sz="0" w:space="0" w:color="auto"/>
          </w:divBdr>
        </w:div>
        <w:div w:id="403988379">
          <w:marLeft w:val="640"/>
          <w:marRight w:val="0"/>
          <w:marTop w:val="0"/>
          <w:marBottom w:val="0"/>
          <w:divBdr>
            <w:top w:val="none" w:sz="0" w:space="0" w:color="auto"/>
            <w:left w:val="none" w:sz="0" w:space="0" w:color="auto"/>
            <w:bottom w:val="none" w:sz="0" w:space="0" w:color="auto"/>
            <w:right w:val="none" w:sz="0" w:space="0" w:color="auto"/>
          </w:divBdr>
        </w:div>
        <w:div w:id="1436705846">
          <w:marLeft w:val="640"/>
          <w:marRight w:val="0"/>
          <w:marTop w:val="0"/>
          <w:marBottom w:val="0"/>
          <w:divBdr>
            <w:top w:val="none" w:sz="0" w:space="0" w:color="auto"/>
            <w:left w:val="none" w:sz="0" w:space="0" w:color="auto"/>
            <w:bottom w:val="none" w:sz="0" w:space="0" w:color="auto"/>
            <w:right w:val="none" w:sz="0" w:space="0" w:color="auto"/>
          </w:divBdr>
        </w:div>
        <w:div w:id="1417706774">
          <w:marLeft w:val="640"/>
          <w:marRight w:val="0"/>
          <w:marTop w:val="0"/>
          <w:marBottom w:val="0"/>
          <w:divBdr>
            <w:top w:val="none" w:sz="0" w:space="0" w:color="auto"/>
            <w:left w:val="none" w:sz="0" w:space="0" w:color="auto"/>
            <w:bottom w:val="none" w:sz="0" w:space="0" w:color="auto"/>
            <w:right w:val="none" w:sz="0" w:space="0" w:color="auto"/>
          </w:divBdr>
        </w:div>
        <w:div w:id="538856756">
          <w:marLeft w:val="640"/>
          <w:marRight w:val="0"/>
          <w:marTop w:val="0"/>
          <w:marBottom w:val="0"/>
          <w:divBdr>
            <w:top w:val="none" w:sz="0" w:space="0" w:color="auto"/>
            <w:left w:val="none" w:sz="0" w:space="0" w:color="auto"/>
            <w:bottom w:val="none" w:sz="0" w:space="0" w:color="auto"/>
            <w:right w:val="none" w:sz="0" w:space="0" w:color="auto"/>
          </w:divBdr>
        </w:div>
        <w:div w:id="827986389">
          <w:marLeft w:val="640"/>
          <w:marRight w:val="0"/>
          <w:marTop w:val="0"/>
          <w:marBottom w:val="0"/>
          <w:divBdr>
            <w:top w:val="none" w:sz="0" w:space="0" w:color="auto"/>
            <w:left w:val="none" w:sz="0" w:space="0" w:color="auto"/>
            <w:bottom w:val="none" w:sz="0" w:space="0" w:color="auto"/>
            <w:right w:val="none" w:sz="0" w:space="0" w:color="auto"/>
          </w:divBdr>
        </w:div>
        <w:div w:id="1550804284">
          <w:marLeft w:val="640"/>
          <w:marRight w:val="0"/>
          <w:marTop w:val="0"/>
          <w:marBottom w:val="0"/>
          <w:divBdr>
            <w:top w:val="none" w:sz="0" w:space="0" w:color="auto"/>
            <w:left w:val="none" w:sz="0" w:space="0" w:color="auto"/>
            <w:bottom w:val="none" w:sz="0" w:space="0" w:color="auto"/>
            <w:right w:val="none" w:sz="0" w:space="0" w:color="auto"/>
          </w:divBdr>
        </w:div>
        <w:div w:id="772477750">
          <w:marLeft w:val="640"/>
          <w:marRight w:val="0"/>
          <w:marTop w:val="0"/>
          <w:marBottom w:val="0"/>
          <w:divBdr>
            <w:top w:val="none" w:sz="0" w:space="0" w:color="auto"/>
            <w:left w:val="none" w:sz="0" w:space="0" w:color="auto"/>
            <w:bottom w:val="none" w:sz="0" w:space="0" w:color="auto"/>
            <w:right w:val="none" w:sz="0" w:space="0" w:color="auto"/>
          </w:divBdr>
        </w:div>
        <w:div w:id="1890530966">
          <w:marLeft w:val="640"/>
          <w:marRight w:val="0"/>
          <w:marTop w:val="0"/>
          <w:marBottom w:val="0"/>
          <w:divBdr>
            <w:top w:val="none" w:sz="0" w:space="0" w:color="auto"/>
            <w:left w:val="none" w:sz="0" w:space="0" w:color="auto"/>
            <w:bottom w:val="none" w:sz="0" w:space="0" w:color="auto"/>
            <w:right w:val="none" w:sz="0" w:space="0" w:color="auto"/>
          </w:divBdr>
        </w:div>
        <w:div w:id="1211111063">
          <w:marLeft w:val="640"/>
          <w:marRight w:val="0"/>
          <w:marTop w:val="0"/>
          <w:marBottom w:val="0"/>
          <w:divBdr>
            <w:top w:val="none" w:sz="0" w:space="0" w:color="auto"/>
            <w:left w:val="none" w:sz="0" w:space="0" w:color="auto"/>
            <w:bottom w:val="none" w:sz="0" w:space="0" w:color="auto"/>
            <w:right w:val="none" w:sz="0" w:space="0" w:color="auto"/>
          </w:divBdr>
        </w:div>
        <w:div w:id="1803034042">
          <w:marLeft w:val="640"/>
          <w:marRight w:val="0"/>
          <w:marTop w:val="0"/>
          <w:marBottom w:val="0"/>
          <w:divBdr>
            <w:top w:val="none" w:sz="0" w:space="0" w:color="auto"/>
            <w:left w:val="none" w:sz="0" w:space="0" w:color="auto"/>
            <w:bottom w:val="none" w:sz="0" w:space="0" w:color="auto"/>
            <w:right w:val="none" w:sz="0" w:space="0" w:color="auto"/>
          </w:divBdr>
        </w:div>
        <w:div w:id="585697180">
          <w:marLeft w:val="640"/>
          <w:marRight w:val="0"/>
          <w:marTop w:val="0"/>
          <w:marBottom w:val="0"/>
          <w:divBdr>
            <w:top w:val="none" w:sz="0" w:space="0" w:color="auto"/>
            <w:left w:val="none" w:sz="0" w:space="0" w:color="auto"/>
            <w:bottom w:val="none" w:sz="0" w:space="0" w:color="auto"/>
            <w:right w:val="none" w:sz="0" w:space="0" w:color="auto"/>
          </w:divBdr>
        </w:div>
        <w:div w:id="1781334769">
          <w:marLeft w:val="640"/>
          <w:marRight w:val="0"/>
          <w:marTop w:val="0"/>
          <w:marBottom w:val="0"/>
          <w:divBdr>
            <w:top w:val="none" w:sz="0" w:space="0" w:color="auto"/>
            <w:left w:val="none" w:sz="0" w:space="0" w:color="auto"/>
            <w:bottom w:val="none" w:sz="0" w:space="0" w:color="auto"/>
            <w:right w:val="none" w:sz="0" w:space="0" w:color="auto"/>
          </w:divBdr>
        </w:div>
        <w:div w:id="1349062182">
          <w:marLeft w:val="640"/>
          <w:marRight w:val="0"/>
          <w:marTop w:val="0"/>
          <w:marBottom w:val="0"/>
          <w:divBdr>
            <w:top w:val="none" w:sz="0" w:space="0" w:color="auto"/>
            <w:left w:val="none" w:sz="0" w:space="0" w:color="auto"/>
            <w:bottom w:val="none" w:sz="0" w:space="0" w:color="auto"/>
            <w:right w:val="none" w:sz="0" w:space="0" w:color="auto"/>
          </w:divBdr>
        </w:div>
        <w:div w:id="740785314">
          <w:marLeft w:val="640"/>
          <w:marRight w:val="0"/>
          <w:marTop w:val="0"/>
          <w:marBottom w:val="0"/>
          <w:divBdr>
            <w:top w:val="none" w:sz="0" w:space="0" w:color="auto"/>
            <w:left w:val="none" w:sz="0" w:space="0" w:color="auto"/>
            <w:bottom w:val="none" w:sz="0" w:space="0" w:color="auto"/>
            <w:right w:val="none" w:sz="0" w:space="0" w:color="auto"/>
          </w:divBdr>
        </w:div>
        <w:div w:id="1066956443">
          <w:marLeft w:val="640"/>
          <w:marRight w:val="0"/>
          <w:marTop w:val="0"/>
          <w:marBottom w:val="0"/>
          <w:divBdr>
            <w:top w:val="none" w:sz="0" w:space="0" w:color="auto"/>
            <w:left w:val="none" w:sz="0" w:space="0" w:color="auto"/>
            <w:bottom w:val="none" w:sz="0" w:space="0" w:color="auto"/>
            <w:right w:val="none" w:sz="0" w:space="0" w:color="auto"/>
          </w:divBdr>
        </w:div>
        <w:div w:id="374352056">
          <w:marLeft w:val="640"/>
          <w:marRight w:val="0"/>
          <w:marTop w:val="0"/>
          <w:marBottom w:val="0"/>
          <w:divBdr>
            <w:top w:val="none" w:sz="0" w:space="0" w:color="auto"/>
            <w:left w:val="none" w:sz="0" w:space="0" w:color="auto"/>
            <w:bottom w:val="none" w:sz="0" w:space="0" w:color="auto"/>
            <w:right w:val="none" w:sz="0" w:space="0" w:color="auto"/>
          </w:divBdr>
        </w:div>
        <w:div w:id="462164567">
          <w:marLeft w:val="640"/>
          <w:marRight w:val="0"/>
          <w:marTop w:val="0"/>
          <w:marBottom w:val="0"/>
          <w:divBdr>
            <w:top w:val="none" w:sz="0" w:space="0" w:color="auto"/>
            <w:left w:val="none" w:sz="0" w:space="0" w:color="auto"/>
            <w:bottom w:val="none" w:sz="0" w:space="0" w:color="auto"/>
            <w:right w:val="none" w:sz="0" w:space="0" w:color="auto"/>
          </w:divBdr>
        </w:div>
        <w:div w:id="281114523">
          <w:marLeft w:val="640"/>
          <w:marRight w:val="0"/>
          <w:marTop w:val="0"/>
          <w:marBottom w:val="0"/>
          <w:divBdr>
            <w:top w:val="none" w:sz="0" w:space="0" w:color="auto"/>
            <w:left w:val="none" w:sz="0" w:space="0" w:color="auto"/>
            <w:bottom w:val="none" w:sz="0" w:space="0" w:color="auto"/>
            <w:right w:val="none" w:sz="0" w:space="0" w:color="auto"/>
          </w:divBdr>
        </w:div>
      </w:divsChild>
    </w:div>
    <w:div w:id="1887792481">
      <w:bodyDiv w:val="1"/>
      <w:marLeft w:val="0"/>
      <w:marRight w:val="0"/>
      <w:marTop w:val="0"/>
      <w:marBottom w:val="0"/>
      <w:divBdr>
        <w:top w:val="none" w:sz="0" w:space="0" w:color="auto"/>
        <w:left w:val="none" w:sz="0" w:space="0" w:color="auto"/>
        <w:bottom w:val="none" w:sz="0" w:space="0" w:color="auto"/>
        <w:right w:val="none" w:sz="0" w:space="0" w:color="auto"/>
      </w:divBdr>
      <w:divsChild>
        <w:div w:id="914627578">
          <w:marLeft w:val="640"/>
          <w:marRight w:val="0"/>
          <w:marTop w:val="0"/>
          <w:marBottom w:val="0"/>
          <w:divBdr>
            <w:top w:val="none" w:sz="0" w:space="0" w:color="auto"/>
            <w:left w:val="none" w:sz="0" w:space="0" w:color="auto"/>
            <w:bottom w:val="none" w:sz="0" w:space="0" w:color="auto"/>
            <w:right w:val="none" w:sz="0" w:space="0" w:color="auto"/>
          </w:divBdr>
        </w:div>
        <w:div w:id="1867789556">
          <w:marLeft w:val="640"/>
          <w:marRight w:val="0"/>
          <w:marTop w:val="0"/>
          <w:marBottom w:val="0"/>
          <w:divBdr>
            <w:top w:val="none" w:sz="0" w:space="0" w:color="auto"/>
            <w:left w:val="none" w:sz="0" w:space="0" w:color="auto"/>
            <w:bottom w:val="none" w:sz="0" w:space="0" w:color="auto"/>
            <w:right w:val="none" w:sz="0" w:space="0" w:color="auto"/>
          </w:divBdr>
        </w:div>
        <w:div w:id="1715039728">
          <w:marLeft w:val="640"/>
          <w:marRight w:val="0"/>
          <w:marTop w:val="0"/>
          <w:marBottom w:val="0"/>
          <w:divBdr>
            <w:top w:val="none" w:sz="0" w:space="0" w:color="auto"/>
            <w:left w:val="none" w:sz="0" w:space="0" w:color="auto"/>
            <w:bottom w:val="none" w:sz="0" w:space="0" w:color="auto"/>
            <w:right w:val="none" w:sz="0" w:space="0" w:color="auto"/>
          </w:divBdr>
        </w:div>
        <w:div w:id="1648127908">
          <w:marLeft w:val="640"/>
          <w:marRight w:val="0"/>
          <w:marTop w:val="0"/>
          <w:marBottom w:val="0"/>
          <w:divBdr>
            <w:top w:val="none" w:sz="0" w:space="0" w:color="auto"/>
            <w:left w:val="none" w:sz="0" w:space="0" w:color="auto"/>
            <w:bottom w:val="none" w:sz="0" w:space="0" w:color="auto"/>
            <w:right w:val="none" w:sz="0" w:space="0" w:color="auto"/>
          </w:divBdr>
        </w:div>
        <w:div w:id="1536230738">
          <w:marLeft w:val="640"/>
          <w:marRight w:val="0"/>
          <w:marTop w:val="0"/>
          <w:marBottom w:val="0"/>
          <w:divBdr>
            <w:top w:val="none" w:sz="0" w:space="0" w:color="auto"/>
            <w:left w:val="none" w:sz="0" w:space="0" w:color="auto"/>
            <w:bottom w:val="none" w:sz="0" w:space="0" w:color="auto"/>
            <w:right w:val="none" w:sz="0" w:space="0" w:color="auto"/>
          </w:divBdr>
        </w:div>
        <w:div w:id="1346782441">
          <w:marLeft w:val="640"/>
          <w:marRight w:val="0"/>
          <w:marTop w:val="0"/>
          <w:marBottom w:val="0"/>
          <w:divBdr>
            <w:top w:val="none" w:sz="0" w:space="0" w:color="auto"/>
            <w:left w:val="none" w:sz="0" w:space="0" w:color="auto"/>
            <w:bottom w:val="none" w:sz="0" w:space="0" w:color="auto"/>
            <w:right w:val="none" w:sz="0" w:space="0" w:color="auto"/>
          </w:divBdr>
        </w:div>
        <w:div w:id="1453018262">
          <w:marLeft w:val="640"/>
          <w:marRight w:val="0"/>
          <w:marTop w:val="0"/>
          <w:marBottom w:val="0"/>
          <w:divBdr>
            <w:top w:val="none" w:sz="0" w:space="0" w:color="auto"/>
            <w:left w:val="none" w:sz="0" w:space="0" w:color="auto"/>
            <w:bottom w:val="none" w:sz="0" w:space="0" w:color="auto"/>
            <w:right w:val="none" w:sz="0" w:space="0" w:color="auto"/>
          </w:divBdr>
        </w:div>
        <w:div w:id="1483767714">
          <w:marLeft w:val="640"/>
          <w:marRight w:val="0"/>
          <w:marTop w:val="0"/>
          <w:marBottom w:val="0"/>
          <w:divBdr>
            <w:top w:val="none" w:sz="0" w:space="0" w:color="auto"/>
            <w:left w:val="none" w:sz="0" w:space="0" w:color="auto"/>
            <w:bottom w:val="none" w:sz="0" w:space="0" w:color="auto"/>
            <w:right w:val="none" w:sz="0" w:space="0" w:color="auto"/>
          </w:divBdr>
        </w:div>
        <w:div w:id="791560105">
          <w:marLeft w:val="640"/>
          <w:marRight w:val="0"/>
          <w:marTop w:val="0"/>
          <w:marBottom w:val="0"/>
          <w:divBdr>
            <w:top w:val="none" w:sz="0" w:space="0" w:color="auto"/>
            <w:left w:val="none" w:sz="0" w:space="0" w:color="auto"/>
            <w:bottom w:val="none" w:sz="0" w:space="0" w:color="auto"/>
            <w:right w:val="none" w:sz="0" w:space="0" w:color="auto"/>
          </w:divBdr>
        </w:div>
        <w:div w:id="1462922772">
          <w:marLeft w:val="640"/>
          <w:marRight w:val="0"/>
          <w:marTop w:val="0"/>
          <w:marBottom w:val="0"/>
          <w:divBdr>
            <w:top w:val="none" w:sz="0" w:space="0" w:color="auto"/>
            <w:left w:val="none" w:sz="0" w:space="0" w:color="auto"/>
            <w:bottom w:val="none" w:sz="0" w:space="0" w:color="auto"/>
            <w:right w:val="none" w:sz="0" w:space="0" w:color="auto"/>
          </w:divBdr>
        </w:div>
        <w:div w:id="1183933527">
          <w:marLeft w:val="640"/>
          <w:marRight w:val="0"/>
          <w:marTop w:val="0"/>
          <w:marBottom w:val="0"/>
          <w:divBdr>
            <w:top w:val="none" w:sz="0" w:space="0" w:color="auto"/>
            <w:left w:val="none" w:sz="0" w:space="0" w:color="auto"/>
            <w:bottom w:val="none" w:sz="0" w:space="0" w:color="auto"/>
            <w:right w:val="none" w:sz="0" w:space="0" w:color="auto"/>
          </w:divBdr>
        </w:div>
        <w:div w:id="622199663">
          <w:marLeft w:val="640"/>
          <w:marRight w:val="0"/>
          <w:marTop w:val="0"/>
          <w:marBottom w:val="0"/>
          <w:divBdr>
            <w:top w:val="none" w:sz="0" w:space="0" w:color="auto"/>
            <w:left w:val="none" w:sz="0" w:space="0" w:color="auto"/>
            <w:bottom w:val="none" w:sz="0" w:space="0" w:color="auto"/>
            <w:right w:val="none" w:sz="0" w:space="0" w:color="auto"/>
          </w:divBdr>
        </w:div>
        <w:div w:id="355354574">
          <w:marLeft w:val="640"/>
          <w:marRight w:val="0"/>
          <w:marTop w:val="0"/>
          <w:marBottom w:val="0"/>
          <w:divBdr>
            <w:top w:val="none" w:sz="0" w:space="0" w:color="auto"/>
            <w:left w:val="none" w:sz="0" w:space="0" w:color="auto"/>
            <w:bottom w:val="none" w:sz="0" w:space="0" w:color="auto"/>
            <w:right w:val="none" w:sz="0" w:space="0" w:color="auto"/>
          </w:divBdr>
        </w:div>
        <w:div w:id="2049604612">
          <w:marLeft w:val="640"/>
          <w:marRight w:val="0"/>
          <w:marTop w:val="0"/>
          <w:marBottom w:val="0"/>
          <w:divBdr>
            <w:top w:val="none" w:sz="0" w:space="0" w:color="auto"/>
            <w:left w:val="none" w:sz="0" w:space="0" w:color="auto"/>
            <w:bottom w:val="none" w:sz="0" w:space="0" w:color="auto"/>
            <w:right w:val="none" w:sz="0" w:space="0" w:color="auto"/>
          </w:divBdr>
        </w:div>
        <w:div w:id="815729765">
          <w:marLeft w:val="640"/>
          <w:marRight w:val="0"/>
          <w:marTop w:val="0"/>
          <w:marBottom w:val="0"/>
          <w:divBdr>
            <w:top w:val="none" w:sz="0" w:space="0" w:color="auto"/>
            <w:left w:val="none" w:sz="0" w:space="0" w:color="auto"/>
            <w:bottom w:val="none" w:sz="0" w:space="0" w:color="auto"/>
            <w:right w:val="none" w:sz="0" w:space="0" w:color="auto"/>
          </w:divBdr>
        </w:div>
        <w:div w:id="98839749">
          <w:marLeft w:val="640"/>
          <w:marRight w:val="0"/>
          <w:marTop w:val="0"/>
          <w:marBottom w:val="0"/>
          <w:divBdr>
            <w:top w:val="none" w:sz="0" w:space="0" w:color="auto"/>
            <w:left w:val="none" w:sz="0" w:space="0" w:color="auto"/>
            <w:bottom w:val="none" w:sz="0" w:space="0" w:color="auto"/>
            <w:right w:val="none" w:sz="0" w:space="0" w:color="auto"/>
          </w:divBdr>
        </w:div>
        <w:div w:id="1845047425">
          <w:marLeft w:val="640"/>
          <w:marRight w:val="0"/>
          <w:marTop w:val="0"/>
          <w:marBottom w:val="0"/>
          <w:divBdr>
            <w:top w:val="none" w:sz="0" w:space="0" w:color="auto"/>
            <w:left w:val="none" w:sz="0" w:space="0" w:color="auto"/>
            <w:bottom w:val="none" w:sz="0" w:space="0" w:color="auto"/>
            <w:right w:val="none" w:sz="0" w:space="0" w:color="auto"/>
          </w:divBdr>
        </w:div>
        <w:div w:id="2034651106">
          <w:marLeft w:val="640"/>
          <w:marRight w:val="0"/>
          <w:marTop w:val="0"/>
          <w:marBottom w:val="0"/>
          <w:divBdr>
            <w:top w:val="none" w:sz="0" w:space="0" w:color="auto"/>
            <w:left w:val="none" w:sz="0" w:space="0" w:color="auto"/>
            <w:bottom w:val="none" w:sz="0" w:space="0" w:color="auto"/>
            <w:right w:val="none" w:sz="0" w:space="0" w:color="auto"/>
          </w:divBdr>
        </w:div>
        <w:div w:id="1994095127">
          <w:marLeft w:val="640"/>
          <w:marRight w:val="0"/>
          <w:marTop w:val="0"/>
          <w:marBottom w:val="0"/>
          <w:divBdr>
            <w:top w:val="none" w:sz="0" w:space="0" w:color="auto"/>
            <w:left w:val="none" w:sz="0" w:space="0" w:color="auto"/>
            <w:bottom w:val="none" w:sz="0" w:space="0" w:color="auto"/>
            <w:right w:val="none" w:sz="0" w:space="0" w:color="auto"/>
          </w:divBdr>
        </w:div>
        <w:div w:id="571962438">
          <w:marLeft w:val="640"/>
          <w:marRight w:val="0"/>
          <w:marTop w:val="0"/>
          <w:marBottom w:val="0"/>
          <w:divBdr>
            <w:top w:val="none" w:sz="0" w:space="0" w:color="auto"/>
            <w:left w:val="none" w:sz="0" w:space="0" w:color="auto"/>
            <w:bottom w:val="none" w:sz="0" w:space="0" w:color="auto"/>
            <w:right w:val="none" w:sz="0" w:space="0" w:color="auto"/>
          </w:divBdr>
        </w:div>
        <w:div w:id="1345283620">
          <w:marLeft w:val="640"/>
          <w:marRight w:val="0"/>
          <w:marTop w:val="0"/>
          <w:marBottom w:val="0"/>
          <w:divBdr>
            <w:top w:val="none" w:sz="0" w:space="0" w:color="auto"/>
            <w:left w:val="none" w:sz="0" w:space="0" w:color="auto"/>
            <w:bottom w:val="none" w:sz="0" w:space="0" w:color="auto"/>
            <w:right w:val="none" w:sz="0" w:space="0" w:color="auto"/>
          </w:divBdr>
        </w:div>
        <w:div w:id="413282860">
          <w:marLeft w:val="640"/>
          <w:marRight w:val="0"/>
          <w:marTop w:val="0"/>
          <w:marBottom w:val="0"/>
          <w:divBdr>
            <w:top w:val="none" w:sz="0" w:space="0" w:color="auto"/>
            <w:left w:val="none" w:sz="0" w:space="0" w:color="auto"/>
            <w:bottom w:val="none" w:sz="0" w:space="0" w:color="auto"/>
            <w:right w:val="none" w:sz="0" w:space="0" w:color="auto"/>
          </w:divBdr>
        </w:div>
        <w:div w:id="550847689">
          <w:marLeft w:val="640"/>
          <w:marRight w:val="0"/>
          <w:marTop w:val="0"/>
          <w:marBottom w:val="0"/>
          <w:divBdr>
            <w:top w:val="none" w:sz="0" w:space="0" w:color="auto"/>
            <w:left w:val="none" w:sz="0" w:space="0" w:color="auto"/>
            <w:bottom w:val="none" w:sz="0" w:space="0" w:color="auto"/>
            <w:right w:val="none" w:sz="0" w:space="0" w:color="auto"/>
          </w:divBdr>
        </w:div>
        <w:div w:id="1837766296">
          <w:marLeft w:val="640"/>
          <w:marRight w:val="0"/>
          <w:marTop w:val="0"/>
          <w:marBottom w:val="0"/>
          <w:divBdr>
            <w:top w:val="none" w:sz="0" w:space="0" w:color="auto"/>
            <w:left w:val="none" w:sz="0" w:space="0" w:color="auto"/>
            <w:bottom w:val="none" w:sz="0" w:space="0" w:color="auto"/>
            <w:right w:val="none" w:sz="0" w:space="0" w:color="auto"/>
          </w:divBdr>
        </w:div>
        <w:div w:id="831678310">
          <w:marLeft w:val="640"/>
          <w:marRight w:val="0"/>
          <w:marTop w:val="0"/>
          <w:marBottom w:val="0"/>
          <w:divBdr>
            <w:top w:val="none" w:sz="0" w:space="0" w:color="auto"/>
            <w:left w:val="none" w:sz="0" w:space="0" w:color="auto"/>
            <w:bottom w:val="none" w:sz="0" w:space="0" w:color="auto"/>
            <w:right w:val="none" w:sz="0" w:space="0" w:color="auto"/>
          </w:divBdr>
        </w:div>
        <w:div w:id="330564485">
          <w:marLeft w:val="640"/>
          <w:marRight w:val="0"/>
          <w:marTop w:val="0"/>
          <w:marBottom w:val="0"/>
          <w:divBdr>
            <w:top w:val="none" w:sz="0" w:space="0" w:color="auto"/>
            <w:left w:val="none" w:sz="0" w:space="0" w:color="auto"/>
            <w:bottom w:val="none" w:sz="0" w:space="0" w:color="auto"/>
            <w:right w:val="none" w:sz="0" w:space="0" w:color="auto"/>
          </w:divBdr>
        </w:div>
        <w:div w:id="1263345891">
          <w:marLeft w:val="640"/>
          <w:marRight w:val="0"/>
          <w:marTop w:val="0"/>
          <w:marBottom w:val="0"/>
          <w:divBdr>
            <w:top w:val="none" w:sz="0" w:space="0" w:color="auto"/>
            <w:left w:val="none" w:sz="0" w:space="0" w:color="auto"/>
            <w:bottom w:val="none" w:sz="0" w:space="0" w:color="auto"/>
            <w:right w:val="none" w:sz="0" w:space="0" w:color="auto"/>
          </w:divBdr>
        </w:div>
        <w:div w:id="824056775">
          <w:marLeft w:val="640"/>
          <w:marRight w:val="0"/>
          <w:marTop w:val="0"/>
          <w:marBottom w:val="0"/>
          <w:divBdr>
            <w:top w:val="none" w:sz="0" w:space="0" w:color="auto"/>
            <w:left w:val="none" w:sz="0" w:space="0" w:color="auto"/>
            <w:bottom w:val="none" w:sz="0" w:space="0" w:color="auto"/>
            <w:right w:val="none" w:sz="0" w:space="0" w:color="auto"/>
          </w:divBdr>
        </w:div>
        <w:div w:id="940724718">
          <w:marLeft w:val="640"/>
          <w:marRight w:val="0"/>
          <w:marTop w:val="0"/>
          <w:marBottom w:val="0"/>
          <w:divBdr>
            <w:top w:val="none" w:sz="0" w:space="0" w:color="auto"/>
            <w:left w:val="none" w:sz="0" w:space="0" w:color="auto"/>
            <w:bottom w:val="none" w:sz="0" w:space="0" w:color="auto"/>
            <w:right w:val="none" w:sz="0" w:space="0" w:color="auto"/>
          </w:divBdr>
        </w:div>
      </w:divsChild>
    </w:div>
    <w:div w:id="1889367763">
      <w:bodyDiv w:val="1"/>
      <w:marLeft w:val="0"/>
      <w:marRight w:val="0"/>
      <w:marTop w:val="0"/>
      <w:marBottom w:val="0"/>
      <w:divBdr>
        <w:top w:val="none" w:sz="0" w:space="0" w:color="auto"/>
        <w:left w:val="none" w:sz="0" w:space="0" w:color="auto"/>
        <w:bottom w:val="none" w:sz="0" w:space="0" w:color="auto"/>
        <w:right w:val="none" w:sz="0" w:space="0" w:color="auto"/>
      </w:divBdr>
      <w:divsChild>
        <w:div w:id="1179542780">
          <w:marLeft w:val="640"/>
          <w:marRight w:val="0"/>
          <w:marTop w:val="0"/>
          <w:marBottom w:val="0"/>
          <w:divBdr>
            <w:top w:val="none" w:sz="0" w:space="0" w:color="auto"/>
            <w:left w:val="none" w:sz="0" w:space="0" w:color="auto"/>
            <w:bottom w:val="none" w:sz="0" w:space="0" w:color="auto"/>
            <w:right w:val="none" w:sz="0" w:space="0" w:color="auto"/>
          </w:divBdr>
        </w:div>
        <w:div w:id="51856097">
          <w:marLeft w:val="640"/>
          <w:marRight w:val="0"/>
          <w:marTop w:val="0"/>
          <w:marBottom w:val="0"/>
          <w:divBdr>
            <w:top w:val="none" w:sz="0" w:space="0" w:color="auto"/>
            <w:left w:val="none" w:sz="0" w:space="0" w:color="auto"/>
            <w:bottom w:val="none" w:sz="0" w:space="0" w:color="auto"/>
            <w:right w:val="none" w:sz="0" w:space="0" w:color="auto"/>
          </w:divBdr>
        </w:div>
        <w:div w:id="1859465536">
          <w:marLeft w:val="640"/>
          <w:marRight w:val="0"/>
          <w:marTop w:val="0"/>
          <w:marBottom w:val="0"/>
          <w:divBdr>
            <w:top w:val="none" w:sz="0" w:space="0" w:color="auto"/>
            <w:left w:val="none" w:sz="0" w:space="0" w:color="auto"/>
            <w:bottom w:val="none" w:sz="0" w:space="0" w:color="auto"/>
            <w:right w:val="none" w:sz="0" w:space="0" w:color="auto"/>
          </w:divBdr>
        </w:div>
        <w:div w:id="1818180378">
          <w:marLeft w:val="640"/>
          <w:marRight w:val="0"/>
          <w:marTop w:val="0"/>
          <w:marBottom w:val="0"/>
          <w:divBdr>
            <w:top w:val="none" w:sz="0" w:space="0" w:color="auto"/>
            <w:left w:val="none" w:sz="0" w:space="0" w:color="auto"/>
            <w:bottom w:val="none" w:sz="0" w:space="0" w:color="auto"/>
            <w:right w:val="none" w:sz="0" w:space="0" w:color="auto"/>
          </w:divBdr>
        </w:div>
        <w:div w:id="1304701142">
          <w:marLeft w:val="640"/>
          <w:marRight w:val="0"/>
          <w:marTop w:val="0"/>
          <w:marBottom w:val="0"/>
          <w:divBdr>
            <w:top w:val="none" w:sz="0" w:space="0" w:color="auto"/>
            <w:left w:val="none" w:sz="0" w:space="0" w:color="auto"/>
            <w:bottom w:val="none" w:sz="0" w:space="0" w:color="auto"/>
            <w:right w:val="none" w:sz="0" w:space="0" w:color="auto"/>
          </w:divBdr>
        </w:div>
        <w:div w:id="254169858">
          <w:marLeft w:val="640"/>
          <w:marRight w:val="0"/>
          <w:marTop w:val="0"/>
          <w:marBottom w:val="0"/>
          <w:divBdr>
            <w:top w:val="none" w:sz="0" w:space="0" w:color="auto"/>
            <w:left w:val="none" w:sz="0" w:space="0" w:color="auto"/>
            <w:bottom w:val="none" w:sz="0" w:space="0" w:color="auto"/>
            <w:right w:val="none" w:sz="0" w:space="0" w:color="auto"/>
          </w:divBdr>
        </w:div>
        <w:div w:id="576212976">
          <w:marLeft w:val="640"/>
          <w:marRight w:val="0"/>
          <w:marTop w:val="0"/>
          <w:marBottom w:val="0"/>
          <w:divBdr>
            <w:top w:val="none" w:sz="0" w:space="0" w:color="auto"/>
            <w:left w:val="none" w:sz="0" w:space="0" w:color="auto"/>
            <w:bottom w:val="none" w:sz="0" w:space="0" w:color="auto"/>
            <w:right w:val="none" w:sz="0" w:space="0" w:color="auto"/>
          </w:divBdr>
        </w:div>
        <w:div w:id="1132753131">
          <w:marLeft w:val="640"/>
          <w:marRight w:val="0"/>
          <w:marTop w:val="0"/>
          <w:marBottom w:val="0"/>
          <w:divBdr>
            <w:top w:val="none" w:sz="0" w:space="0" w:color="auto"/>
            <w:left w:val="none" w:sz="0" w:space="0" w:color="auto"/>
            <w:bottom w:val="none" w:sz="0" w:space="0" w:color="auto"/>
            <w:right w:val="none" w:sz="0" w:space="0" w:color="auto"/>
          </w:divBdr>
        </w:div>
        <w:div w:id="868225711">
          <w:marLeft w:val="640"/>
          <w:marRight w:val="0"/>
          <w:marTop w:val="0"/>
          <w:marBottom w:val="0"/>
          <w:divBdr>
            <w:top w:val="none" w:sz="0" w:space="0" w:color="auto"/>
            <w:left w:val="none" w:sz="0" w:space="0" w:color="auto"/>
            <w:bottom w:val="none" w:sz="0" w:space="0" w:color="auto"/>
            <w:right w:val="none" w:sz="0" w:space="0" w:color="auto"/>
          </w:divBdr>
        </w:div>
        <w:div w:id="962689367">
          <w:marLeft w:val="640"/>
          <w:marRight w:val="0"/>
          <w:marTop w:val="0"/>
          <w:marBottom w:val="0"/>
          <w:divBdr>
            <w:top w:val="none" w:sz="0" w:space="0" w:color="auto"/>
            <w:left w:val="none" w:sz="0" w:space="0" w:color="auto"/>
            <w:bottom w:val="none" w:sz="0" w:space="0" w:color="auto"/>
            <w:right w:val="none" w:sz="0" w:space="0" w:color="auto"/>
          </w:divBdr>
        </w:div>
        <w:div w:id="1009021272">
          <w:marLeft w:val="640"/>
          <w:marRight w:val="0"/>
          <w:marTop w:val="0"/>
          <w:marBottom w:val="0"/>
          <w:divBdr>
            <w:top w:val="none" w:sz="0" w:space="0" w:color="auto"/>
            <w:left w:val="none" w:sz="0" w:space="0" w:color="auto"/>
            <w:bottom w:val="none" w:sz="0" w:space="0" w:color="auto"/>
            <w:right w:val="none" w:sz="0" w:space="0" w:color="auto"/>
          </w:divBdr>
        </w:div>
        <w:div w:id="96411333">
          <w:marLeft w:val="640"/>
          <w:marRight w:val="0"/>
          <w:marTop w:val="0"/>
          <w:marBottom w:val="0"/>
          <w:divBdr>
            <w:top w:val="none" w:sz="0" w:space="0" w:color="auto"/>
            <w:left w:val="none" w:sz="0" w:space="0" w:color="auto"/>
            <w:bottom w:val="none" w:sz="0" w:space="0" w:color="auto"/>
            <w:right w:val="none" w:sz="0" w:space="0" w:color="auto"/>
          </w:divBdr>
        </w:div>
        <w:div w:id="1795782060">
          <w:marLeft w:val="640"/>
          <w:marRight w:val="0"/>
          <w:marTop w:val="0"/>
          <w:marBottom w:val="0"/>
          <w:divBdr>
            <w:top w:val="none" w:sz="0" w:space="0" w:color="auto"/>
            <w:left w:val="none" w:sz="0" w:space="0" w:color="auto"/>
            <w:bottom w:val="none" w:sz="0" w:space="0" w:color="auto"/>
            <w:right w:val="none" w:sz="0" w:space="0" w:color="auto"/>
          </w:divBdr>
        </w:div>
        <w:div w:id="466362765">
          <w:marLeft w:val="640"/>
          <w:marRight w:val="0"/>
          <w:marTop w:val="0"/>
          <w:marBottom w:val="0"/>
          <w:divBdr>
            <w:top w:val="none" w:sz="0" w:space="0" w:color="auto"/>
            <w:left w:val="none" w:sz="0" w:space="0" w:color="auto"/>
            <w:bottom w:val="none" w:sz="0" w:space="0" w:color="auto"/>
            <w:right w:val="none" w:sz="0" w:space="0" w:color="auto"/>
          </w:divBdr>
        </w:div>
        <w:div w:id="314916105">
          <w:marLeft w:val="640"/>
          <w:marRight w:val="0"/>
          <w:marTop w:val="0"/>
          <w:marBottom w:val="0"/>
          <w:divBdr>
            <w:top w:val="none" w:sz="0" w:space="0" w:color="auto"/>
            <w:left w:val="none" w:sz="0" w:space="0" w:color="auto"/>
            <w:bottom w:val="none" w:sz="0" w:space="0" w:color="auto"/>
            <w:right w:val="none" w:sz="0" w:space="0" w:color="auto"/>
          </w:divBdr>
        </w:div>
        <w:div w:id="731930107">
          <w:marLeft w:val="640"/>
          <w:marRight w:val="0"/>
          <w:marTop w:val="0"/>
          <w:marBottom w:val="0"/>
          <w:divBdr>
            <w:top w:val="none" w:sz="0" w:space="0" w:color="auto"/>
            <w:left w:val="none" w:sz="0" w:space="0" w:color="auto"/>
            <w:bottom w:val="none" w:sz="0" w:space="0" w:color="auto"/>
            <w:right w:val="none" w:sz="0" w:space="0" w:color="auto"/>
          </w:divBdr>
        </w:div>
        <w:div w:id="210922752">
          <w:marLeft w:val="640"/>
          <w:marRight w:val="0"/>
          <w:marTop w:val="0"/>
          <w:marBottom w:val="0"/>
          <w:divBdr>
            <w:top w:val="none" w:sz="0" w:space="0" w:color="auto"/>
            <w:left w:val="none" w:sz="0" w:space="0" w:color="auto"/>
            <w:bottom w:val="none" w:sz="0" w:space="0" w:color="auto"/>
            <w:right w:val="none" w:sz="0" w:space="0" w:color="auto"/>
          </w:divBdr>
        </w:div>
      </w:divsChild>
    </w:div>
    <w:div w:id="1897234325">
      <w:bodyDiv w:val="1"/>
      <w:marLeft w:val="0"/>
      <w:marRight w:val="0"/>
      <w:marTop w:val="0"/>
      <w:marBottom w:val="0"/>
      <w:divBdr>
        <w:top w:val="none" w:sz="0" w:space="0" w:color="auto"/>
        <w:left w:val="none" w:sz="0" w:space="0" w:color="auto"/>
        <w:bottom w:val="none" w:sz="0" w:space="0" w:color="auto"/>
        <w:right w:val="none" w:sz="0" w:space="0" w:color="auto"/>
      </w:divBdr>
      <w:divsChild>
        <w:div w:id="114061168">
          <w:marLeft w:val="640"/>
          <w:marRight w:val="0"/>
          <w:marTop w:val="0"/>
          <w:marBottom w:val="0"/>
          <w:divBdr>
            <w:top w:val="none" w:sz="0" w:space="0" w:color="auto"/>
            <w:left w:val="none" w:sz="0" w:space="0" w:color="auto"/>
            <w:bottom w:val="none" w:sz="0" w:space="0" w:color="auto"/>
            <w:right w:val="none" w:sz="0" w:space="0" w:color="auto"/>
          </w:divBdr>
        </w:div>
        <w:div w:id="83494997">
          <w:marLeft w:val="640"/>
          <w:marRight w:val="0"/>
          <w:marTop w:val="0"/>
          <w:marBottom w:val="0"/>
          <w:divBdr>
            <w:top w:val="none" w:sz="0" w:space="0" w:color="auto"/>
            <w:left w:val="none" w:sz="0" w:space="0" w:color="auto"/>
            <w:bottom w:val="none" w:sz="0" w:space="0" w:color="auto"/>
            <w:right w:val="none" w:sz="0" w:space="0" w:color="auto"/>
          </w:divBdr>
        </w:div>
        <w:div w:id="1678773493">
          <w:marLeft w:val="640"/>
          <w:marRight w:val="0"/>
          <w:marTop w:val="0"/>
          <w:marBottom w:val="0"/>
          <w:divBdr>
            <w:top w:val="none" w:sz="0" w:space="0" w:color="auto"/>
            <w:left w:val="none" w:sz="0" w:space="0" w:color="auto"/>
            <w:bottom w:val="none" w:sz="0" w:space="0" w:color="auto"/>
            <w:right w:val="none" w:sz="0" w:space="0" w:color="auto"/>
          </w:divBdr>
        </w:div>
        <w:div w:id="88937613">
          <w:marLeft w:val="640"/>
          <w:marRight w:val="0"/>
          <w:marTop w:val="0"/>
          <w:marBottom w:val="0"/>
          <w:divBdr>
            <w:top w:val="none" w:sz="0" w:space="0" w:color="auto"/>
            <w:left w:val="none" w:sz="0" w:space="0" w:color="auto"/>
            <w:bottom w:val="none" w:sz="0" w:space="0" w:color="auto"/>
            <w:right w:val="none" w:sz="0" w:space="0" w:color="auto"/>
          </w:divBdr>
        </w:div>
        <w:div w:id="904143138">
          <w:marLeft w:val="640"/>
          <w:marRight w:val="0"/>
          <w:marTop w:val="0"/>
          <w:marBottom w:val="0"/>
          <w:divBdr>
            <w:top w:val="none" w:sz="0" w:space="0" w:color="auto"/>
            <w:left w:val="none" w:sz="0" w:space="0" w:color="auto"/>
            <w:bottom w:val="none" w:sz="0" w:space="0" w:color="auto"/>
            <w:right w:val="none" w:sz="0" w:space="0" w:color="auto"/>
          </w:divBdr>
        </w:div>
        <w:div w:id="76247436">
          <w:marLeft w:val="640"/>
          <w:marRight w:val="0"/>
          <w:marTop w:val="0"/>
          <w:marBottom w:val="0"/>
          <w:divBdr>
            <w:top w:val="none" w:sz="0" w:space="0" w:color="auto"/>
            <w:left w:val="none" w:sz="0" w:space="0" w:color="auto"/>
            <w:bottom w:val="none" w:sz="0" w:space="0" w:color="auto"/>
            <w:right w:val="none" w:sz="0" w:space="0" w:color="auto"/>
          </w:divBdr>
        </w:div>
        <w:div w:id="1863089001">
          <w:marLeft w:val="640"/>
          <w:marRight w:val="0"/>
          <w:marTop w:val="0"/>
          <w:marBottom w:val="0"/>
          <w:divBdr>
            <w:top w:val="none" w:sz="0" w:space="0" w:color="auto"/>
            <w:left w:val="none" w:sz="0" w:space="0" w:color="auto"/>
            <w:bottom w:val="none" w:sz="0" w:space="0" w:color="auto"/>
            <w:right w:val="none" w:sz="0" w:space="0" w:color="auto"/>
          </w:divBdr>
        </w:div>
        <w:div w:id="1681200215">
          <w:marLeft w:val="640"/>
          <w:marRight w:val="0"/>
          <w:marTop w:val="0"/>
          <w:marBottom w:val="0"/>
          <w:divBdr>
            <w:top w:val="none" w:sz="0" w:space="0" w:color="auto"/>
            <w:left w:val="none" w:sz="0" w:space="0" w:color="auto"/>
            <w:bottom w:val="none" w:sz="0" w:space="0" w:color="auto"/>
            <w:right w:val="none" w:sz="0" w:space="0" w:color="auto"/>
          </w:divBdr>
        </w:div>
        <w:div w:id="1466312352">
          <w:marLeft w:val="640"/>
          <w:marRight w:val="0"/>
          <w:marTop w:val="0"/>
          <w:marBottom w:val="0"/>
          <w:divBdr>
            <w:top w:val="none" w:sz="0" w:space="0" w:color="auto"/>
            <w:left w:val="none" w:sz="0" w:space="0" w:color="auto"/>
            <w:bottom w:val="none" w:sz="0" w:space="0" w:color="auto"/>
            <w:right w:val="none" w:sz="0" w:space="0" w:color="auto"/>
          </w:divBdr>
        </w:div>
        <w:div w:id="1443112124">
          <w:marLeft w:val="640"/>
          <w:marRight w:val="0"/>
          <w:marTop w:val="0"/>
          <w:marBottom w:val="0"/>
          <w:divBdr>
            <w:top w:val="none" w:sz="0" w:space="0" w:color="auto"/>
            <w:left w:val="none" w:sz="0" w:space="0" w:color="auto"/>
            <w:bottom w:val="none" w:sz="0" w:space="0" w:color="auto"/>
            <w:right w:val="none" w:sz="0" w:space="0" w:color="auto"/>
          </w:divBdr>
        </w:div>
        <w:div w:id="714426916">
          <w:marLeft w:val="640"/>
          <w:marRight w:val="0"/>
          <w:marTop w:val="0"/>
          <w:marBottom w:val="0"/>
          <w:divBdr>
            <w:top w:val="none" w:sz="0" w:space="0" w:color="auto"/>
            <w:left w:val="none" w:sz="0" w:space="0" w:color="auto"/>
            <w:bottom w:val="none" w:sz="0" w:space="0" w:color="auto"/>
            <w:right w:val="none" w:sz="0" w:space="0" w:color="auto"/>
          </w:divBdr>
        </w:div>
        <w:div w:id="107969941">
          <w:marLeft w:val="640"/>
          <w:marRight w:val="0"/>
          <w:marTop w:val="0"/>
          <w:marBottom w:val="0"/>
          <w:divBdr>
            <w:top w:val="none" w:sz="0" w:space="0" w:color="auto"/>
            <w:left w:val="none" w:sz="0" w:space="0" w:color="auto"/>
            <w:bottom w:val="none" w:sz="0" w:space="0" w:color="auto"/>
            <w:right w:val="none" w:sz="0" w:space="0" w:color="auto"/>
          </w:divBdr>
        </w:div>
        <w:div w:id="1859847309">
          <w:marLeft w:val="640"/>
          <w:marRight w:val="0"/>
          <w:marTop w:val="0"/>
          <w:marBottom w:val="0"/>
          <w:divBdr>
            <w:top w:val="none" w:sz="0" w:space="0" w:color="auto"/>
            <w:left w:val="none" w:sz="0" w:space="0" w:color="auto"/>
            <w:bottom w:val="none" w:sz="0" w:space="0" w:color="auto"/>
            <w:right w:val="none" w:sz="0" w:space="0" w:color="auto"/>
          </w:divBdr>
        </w:div>
        <w:div w:id="193737907">
          <w:marLeft w:val="640"/>
          <w:marRight w:val="0"/>
          <w:marTop w:val="0"/>
          <w:marBottom w:val="0"/>
          <w:divBdr>
            <w:top w:val="none" w:sz="0" w:space="0" w:color="auto"/>
            <w:left w:val="none" w:sz="0" w:space="0" w:color="auto"/>
            <w:bottom w:val="none" w:sz="0" w:space="0" w:color="auto"/>
            <w:right w:val="none" w:sz="0" w:space="0" w:color="auto"/>
          </w:divBdr>
        </w:div>
        <w:div w:id="1300573423">
          <w:marLeft w:val="640"/>
          <w:marRight w:val="0"/>
          <w:marTop w:val="0"/>
          <w:marBottom w:val="0"/>
          <w:divBdr>
            <w:top w:val="none" w:sz="0" w:space="0" w:color="auto"/>
            <w:left w:val="none" w:sz="0" w:space="0" w:color="auto"/>
            <w:bottom w:val="none" w:sz="0" w:space="0" w:color="auto"/>
            <w:right w:val="none" w:sz="0" w:space="0" w:color="auto"/>
          </w:divBdr>
        </w:div>
        <w:div w:id="2137748096">
          <w:marLeft w:val="640"/>
          <w:marRight w:val="0"/>
          <w:marTop w:val="0"/>
          <w:marBottom w:val="0"/>
          <w:divBdr>
            <w:top w:val="none" w:sz="0" w:space="0" w:color="auto"/>
            <w:left w:val="none" w:sz="0" w:space="0" w:color="auto"/>
            <w:bottom w:val="none" w:sz="0" w:space="0" w:color="auto"/>
            <w:right w:val="none" w:sz="0" w:space="0" w:color="auto"/>
          </w:divBdr>
        </w:div>
        <w:div w:id="1015305937">
          <w:marLeft w:val="640"/>
          <w:marRight w:val="0"/>
          <w:marTop w:val="0"/>
          <w:marBottom w:val="0"/>
          <w:divBdr>
            <w:top w:val="none" w:sz="0" w:space="0" w:color="auto"/>
            <w:left w:val="none" w:sz="0" w:space="0" w:color="auto"/>
            <w:bottom w:val="none" w:sz="0" w:space="0" w:color="auto"/>
            <w:right w:val="none" w:sz="0" w:space="0" w:color="auto"/>
          </w:divBdr>
        </w:div>
      </w:divsChild>
    </w:div>
    <w:div w:id="1904438907">
      <w:bodyDiv w:val="1"/>
      <w:marLeft w:val="0"/>
      <w:marRight w:val="0"/>
      <w:marTop w:val="0"/>
      <w:marBottom w:val="0"/>
      <w:divBdr>
        <w:top w:val="none" w:sz="0" w:space="0" w:color="auto"/>
        <w:left w:val="none" w:sz="0" w:space="0" w:color="auto"/>
        <w:bottom w:val="none" w:sz="0" w:space="0" w:color="auto"/>
        <w:right w:val="none" w:sz="0" w:space="0" w:color="auto"/>
      </w:divBdr>
      <w:divsChild>
        <w:div w:id="238366680">
          <w:marLeft w:val="640"/>
          <w:marRight w:val="0"/>
          <w:marTop w:val="0"/>
          <w:marBottom w:val="0"/>
          <w:divBdr>
            <w:top w:val="none" w:sz="0" w:space="0" w:color="auto"/>
            <w:left w:val="none" w:sz="0" w:space="0" w:color="auto"/>
            <w:bottom w:val="none" w:sz="0" w:space="0" w:color="auto"/>
            <w:right w:val="none" w:sz="0" w:space="0" w:color="auto"/>
          </w:divBdr>
        </w:div>
        <w:div w:id="1866670652">
          <w:marLeft w:val="640"/>
          <w:marRight w:val="0"/>
          <w:marTop w:val="0"/>
          <w:marBottom w:val="0"/>
          <w:divBdr>
            <w:top w:val="none" w:sz="0" w:space="0" w:color="auto"/>
            <w:left w:val="none" w:sz="0" w:space="0" w:color="auto"/>
            <w:bottom w:val="none" w:sz="0" w:space="0" w:color="auto"/>
            <w:right w:val="none" w:sz="0" w:space="0" w:color="auto"/>
          </w:divBdr>
        </w:div>
        <w:div w:id="956908243">
          <w:marLeft w:val="640"/>
          <w:marRight w:val="0"/>
          <w:marTop w:val="0"/>
          <w:marBottom w:val="0"/>
          <w:divBdr>
            <w:top w:val="none" w:sz="0" w:space="0" w:color="auto"/>
            <w:left w:val="none" w:sz="0" w:space="0" w:color="auto"/>
            <w:bottom w:val="none" w:sz="0" w:space="0" w:color="auto"/>
            <w:right w:val="none" w:sz="0" w:space="0" w:color="auto"/>
          </w:divBdr>
        </w:div>
        <w:div w:id="470438005">
          <w:marLeft w:val="640"/>
          <w:marRight w:val="0"/>
          <w:marTop w:val="0"/>
          <w:marBottom w:val="0"/>
          <w:divBdr>
            <w:top w:val="none" w:sz="0" w:space="0" w:color="auto"/>
            <w:left w:val="none" w:sz="0" w:space="0" w:color="auto"/>
            <w:bottom w:val="none" w:sz="0" w:space="0" w:color="auto"/>
            <w:right w:val="none" w:sz="0" w:space="0" w:color="auto"/>
          </w:divBdr>
        </w:div>
        <w:div w:id="524253107">
          <w:marLeft w:val="640"/>
          <w:marRight w:val="0"/>
          <w:marTop w:val="0"/>
          <w:marBottom w:val="0"/>
          <w:divBdr>
            <w:top w:val="none" w:sz="0" w:space="0" w:color="auto"/>
            <w:left w:val="none" w:sz="0" w:space="0" w:color="auto"/>
            <w:bottom w:val="none" w:sz="0" w:space="0" w:color="auto"/>
            <w:right w:val="none" w:sz="0" w:space="0" w:color="auto"/>
          </w:divBdr>
        </w:div>
        <w:div w:id="1929389166">
          <w:marLeft w:val="640"/>
          <w:marRight w:val="0"/>
          <w:marTop w:val="0"/>
          <w:marBottom w:val="0"/>
          <w:divBdr>
            <w:top w:val="none" w:sz="0" w:space="0" w:color="auto"/>
            <w:left w:val="none" w:sz="0" w:space="0" w:color="auto"/>
            <w:bottom w:val="none" w:sz="0" w:space="0" w:color="auto"/>
            <w:right w:val="none" w:sz="0" w:space="0" w:color="auto"/>
          </w:divBdr>
        </w:div>
        <w:div w:id="705495207">
          <w:marLeft w:val="640"/>
          <w:marRight w:val="0"/>
          <w:marTop w:val="0"/>
          <w:marBottom w:val="0"/>
          <w:divBdr>
            <w:top w:val="none" w:sz="0" w:space="0" w:color="auto"/>
            <w:left w:val="none" w:sz="0" w:space="0" w:color="auto"/>
            <w:bottom w:val="none" w:sz="0" w:space="0" w:color="auto"/>
            <w:right w:val="none" w:sz="0" w:space="0" w:color="auto"/>
          </w:divBdr>
        </w:div>
        <w:div w:id="1104879856">
          <w:marLeft w:val="640"/>
          <w:marRight w:val="0"/>
          <w:marTop w:val="0"/>
          <w:marBottom w:val="0"/>
          <w:divBdr>
            <w:top w:val="none" w:sz="0" w:space="0" w:color="auto"/>
            <w:left w:val="none" w:sz="0" w:space="0" w:color="auto"/>
            <w:bottom w:val="none" w:sz="0" w:space="0" w:color="auto"/>
            <w:right w:val="none" w:sz="0" w:space="0" w:color="auto"/>
          </w:divBdr>
        </w:div>
        <w:div w:id="1489785767">
          <w:marLeft w:val="640"/>
          <w:marRight w:val="0"/>
          <w:marTop w:val="0"/>
          <w:marBottom w:val="0"/>
          <w:divBdr>
            <w:top w:val="none" w:sz="0" w:space="0" w:color="auto"/>
            <w:left w:val="none" w:sz="0" w:space="0" w:color="auto"/>
            <w:bottom w:val="none" w:sz="0" w:space="0" w:color="auto"/>
            <w:right w:val="none" w:sz="0" w:space="0" w:color="auto"/>
          </w:divBdr>
        </w:div>
        <w:div w:id="1203441999">
          <w:marLeft w:val="640"/>
          <w:marRight w:val="0"/>
          <w:marTop w:val="0"/>
          <w:marBottom w:val="0"/>
          <w:divBdr>
            <w:top w:val="none" w:sz="0" w:space="0" w:color="auto"/>
            <w:left w:val="none" w:sz="0" w:space="0" w:color="auto"/>
            <w:bottom w:val="none" w:sz="0" w:space="0" w:color="auto"/>
            <w:right w:val="none" w:sz="0" w:space="0" w:color="auto"/>
          </w:divBdr>
        </w:div>
        <w:div w:id="427166684">
          <w:marLeft w:val="640"/>
          <w:marRight w:val="0"/>
          <w:marTop w:val="0"/>
          <w:marBottom w:val="0"/>
          <w:divBdr>
            <w:top w:val="none" w:sz="0" w:space="0" w:color="auto"/>
            <w:left w:val="none" w:sz="0" w:space="0" w:color="auto"/>
            <w:bottom w:val="none" w:sz="0" w:space="0" w:color="auto"/>
            <w:right w:val="none" w:sz="0" w:space="0" w:color="auto"/>
          </w:divBdr>
        </w:div>
        <w:div w:id="106000117">
          <w:marLeft w:val="640"/>
          <w:marRight w:val="0"/>
          <w:marTop w:val="0"/>
          <w:marBottom w:val="0"/>
          <w:divBdr>
            <w:top w:val="none" w:sz="0" w:space="0" w:color="auto"/>
            <w:left w:val="none" w:sz="0" w:space="0" w:color="auto"/>
            <w:bottom w:val="none" w:sz="0" w:space="0" w:color="auto"/>
            <w:right w:val="none" w:sz="0" w:space="0" w:color="auto"/>
          </w:divBdr>
        </w:div>
        <w:div w:id="902570845">
          <w:marLeft w:val="640"/>
          <w:marRight w:val="0"/>
          <w:marTop w:val="0"/>
          <w:marBottom w:val="0"/>
          <w:divBdr>
            <w:top w:val="none" w:sz="0" w:space="0" w:color="auto"/>
            <w:left w:val="none" w:sz="0" w:space="0" w:color="auto"/>
            <w:bottom w:val="none" w:sz="0" w:space="0" w:color="auto"/>
            <w:right w:val="none" w:sz="0" w:space="0" w:color="auto"/>
          </w:divBdr>
        </w:div>
        <w:div w:id="748506632">
          <w:marLeft w:val="640"/>
          <w:marRight w:val="0"/>
          <w:marTop w:val="0"/>
          <w:marBottom w:val="0"/>
          <w:divBdr>
            <w:top w:val="none" w:sz="0" w:space="0" w:color="auto"/>
            <w:left w:val="none" w:sz="0" w:space="0" w:color="auto"/>
            <w:bottom w:val="none" w:sz="0" w:space="0" w:color="auto"/>
            <w:right w:val="none" w:sz="0" w:space="0" w:color="auto"/>
          </w:divBdr>
        </w:div>
        <w:div w:id="1925533925">
          <w:marLeft w:val="640"/>
          <w:marRight w:val="0"/>
          <w:marTop w:val="0"/>
          <w:marBottom w:val="0"/>
          <w:divBdr>
            <w:top w:val="none" w:sz="0" w:space="0" w:color="auto"/>
            <w:left w:val="none" w:sz="0" w:space="0" w:color="auto"/>
            <w:bottom w:val="none" w:sz="0" w:space="0" w:color="auto"/>
            <w:right w:val="none" w:sz="0" w:space="0" w:color="auto"/>
          </w:divBdr>
        </w:div>
        <w:div w:id="1751928622">
          <w:marLeft w:val="640"/>
          <w:marRight w:val="0"/>
          <w:marTop w:val="0"/>
          <w:marBottom w:val="0"/>
          <w:divBdr>
            <w:top w:val="none" w:sz="0" w:space="0" w:color="auto"/>
            <w:left w:val="none" w:sz="0" w:space="0" w:color="auto"/>
            <w:bottom w:val="none" w:sz="0" w:space="0" w:color="auto"/>
            <w:right w:val="none" w:sz="0" w:space="0" w:color="auto"/>
          </w:divBdr>
        </w:div>
      </w:divsChild>
    </w:div>
    <w:div w:id="1911378144">
      <w:bodyDiv w:val="1"/>
      <w:marLeft w:val="0"/>
      <w:marRight w:val="0"/>
      <w:marTop w:val="0"/>
      <w:marBottom w:val="0"/>
      <w:divBdr>
        <w:top w:val="none" w:sz="0" w:space="0" w:color="auto"/>
        <w:left w:val="none" w:sz="0" w:space="0" w:color="auto"/>
        <w:bottom w:val="none" w:sz="0" w:space="0" w:color="auto"/>
        <w:right w:val="none" w:sz="0" w:space="0" w:color="auto"/>
      </w:divBdr>
      <w:divsChild>
        <w:div w:id="851143126">
          <w:marLeft w:val="640"/>
          <w:marRight w:val="0"/>
          <w:marTop w:val="0"/>
          <w:marBottom w:val="0"/>
          <w:divBdr>
            <w:top w:val="none" w:sz="0" w:space="0" w:color="auto"/>
            <w:left w:val="none" w:sz="0" w:space="0" w:color="auto"/>
            <w:bottom w:val="none" w:sz="0" w:space="0" w:color="auto"/>
            <w:right w:val="none" w:sz="0" w:space="0" w:color="auto"/>
          </w:divBdr>
        </w:div>
        <w:div w:id="1375426554">
          <w:marLeft w:val="640"/>
          <w:marRight w:val="0"/>
          <w:marTop w:val="0"/>
          <w:marBottom w:val="0"/>
          <w:divBdr>
            <w:top w:val="none" w:sz="0" w:space="0" w:color="auto"/>
            <w:left w:val="none" w:sz="0" w:space="0" w:color="auto"/>
            <w:bottom w:val="none" w:sz="0" w:space="0" w:color="auto"/>
            <w:right w:val="none" w:sz="0" w:space="0" w:color="auto"/>
          </w:divBdr>
        </w:div>
        <w:div w:id="2045474886">
          <w:marLeft w:val="640"/>
          <w:marRight w:val="0"/>
          <w:marTop w:val="0"/>
          <w:marBottom w:val="0"/>
          <w:divBdr>
            <w:top w:val="none" w:sz="0" w:space="0" w:color="auto"/>
            <w:left w:val="none" w:sz="0" w:space="0" w:color="auto"/>
            <w:bottom w:val="none" w:sz="0" w:space="0" w:color="auto"/>
            <w:right w:val="none" w:sz="0" w:space="0" w:color="auto"/>
          </w:divBdr>
        </w:div>
        <w:div w:id="701366492">
          <w:marLeft w:val="640"/>
          <w:marRight w:val="0"/>
          <w:marTop w:val="0"/>
          <w:marBottom w:val="0"/>
          <w:divBdr>
            <w:top w:val="none" w:sz="0" w:space="0" w:color="auto"/>
            <w:left w:val="none" w:sz="0" w:space="0" w:color="auto"/>
            <w:bottom w:val="none" w:sz="0" w:space="0" w:color="auto"/>
            <w:right w:val="none" w:sz="0" w:space="0" w:color="auto"/>
          </w:divBdr>
        </w:div>
        <w:div w:id="255789599">
          <w:marLeft w:val="640"/>
          <w:marRight w:val="0"/>
          <w:marTop w:val="0"/>
          <w:marBottom w:val="0"/>
          <w:divBdr>
            <w:top w:val="none" w:sz="0" w:space="0" w:color="auto"/>
            <w:left w:val="none" w:sz="0" w:space="0" w:color="auto"/>
            <w:bottom w:val="none" w:sz="0" w:space="0" w:color="auto"/>
            <w:right w:val="none" w:sz="0" w:space="0" w:color="auto"/>
          </w:divBdr>
        </w:div>
        <w:div w:id="2124224451">
          <w:marLeft w:val="640"/>
          <w:marRight w:val="0"/>
          <w:marTop w:val="0"/>
          <w:marBottom w:val="0"/>
          <w:divBdr>
            <w:top w:val="none" w:sz="0" w:space="0" w:color="auto"/>
            <w:left w:val="none" w:sz="0" w:space="0" w:color="auto"/>
            <w:bottom w:val="none" w:sz="0" w:space="0" w:color="auto"/>
            <w:right w:val="none" w:sz="0" w:space="0" w:color="auto"/>
          </w:divBdr>
        </w:div>
        <w:div w:id="1936327734">
          <w:marLeft w:val="640"/>
          <w:marRight w:val="0"/>
          <w:marTop w:val="0"/>
          <w:marBottom w:val="0"/>
          <w:divBdr>
            <w:top w:val="none" w:sz="0" w:space="0" w:color="auto"/>
            <w:left w:val="none" w:sz="0" w:space="0" w:color="auto"/>
            <w:bottom w:val="none" w:sz="0" w:space="0" w:color="auto"/>
            <w:right w:val="none" w:sz="0" w:space="0" w:color="auto"/>
          </w:divBdr>
        </w:div>
        <w:div w:id="618343157">
          <w:marLeft w:val="640"/>
          <w:marRight w:val="0"/>
          <w:marTop w:val="0"/>
          <w:marBottom w:val="0"/>
          <w:divBdr>
            <w:top w:val="none" w:sz="0" w:space="0" w:color="auto"/>
            <w:left w:val="none" w:sz="0" w:space="0" w:color="auto"/>
            <w:bottom w:val="none" w:sz="0" w:space="0" w:color="auto"/>
            <w:right w:val="none" w:sz="0" w:space="0" w:color="auto"/>
          </w:divBdr>
        </w:div>
        <w:div w:id="1474178130">
          <w:marLeft w:val="640"/>
          <w:marRight w:val="0"/>
          <w:marTop w:val="0"/>
          <w:marBottom w:val="0"/>
          <w:divBdr>
            <w:top w:val="none" w:sz="0" w:space="0" w:color="auto"/>
            <w:left w:val="none" w:sz="0" w:space="0" w:color="auto"/>
            <w:bottom w:val="none" w:sz="0" w:space="0" w:color="auto"/>
            <w:right w:val="none" w:sz="0" w:space="0" w:color="auto"/>
          </w:divBdr>
        </w:div>
        <w:div w:id="1165047728">
          <w:marLeft w:val="640"/>
          <w:marRight w:val="0"/>
          <w:marTop w:val="0"/>
          <w:marBottom w:val="0"/>
          <w:divBdr>
            <w:top w:val="none" w:sz="0" w:space="0" w:color="auto"/>
            <w:left w:val="none" w:sz="0" w:space="0" w:color="auto"/>
            <w:bottom w:val="none" w:sz="0" w:space="0" w:color="auto"/>
            <w:right w:val="none" w:sz="0" w:space="0" w:color="auto"/>
          </w:divBdr>
        </w:div>
      </w:divsChild>
    </w:div>
    <w:div w:id="1918324140">
      <w:bodyDiv w:val="1"/>
      <w:marLeft w:val="0"/>
      <w:marRight w:val="0"/>
      <w:marTop w:val="0"/>
      <w:marBottom w:val="0"/>
      <w:divBdr>
        <w:top w:val="none" w:sz="0" w:space="0" w:color="auto"/>
        <w:left w:val="none" w:sz="0" w:space="0" w:color="auto"/>
        <w:bottom w:val="none" w:sz="0" w:space="0" w:color="auto"/>
        <w:right w:val="none" w:sz="0" w:space="0" w:color="auto"/>
      </w:divBdr>
      <w:divsChild>
        <w:div w:id="995767692">
          <w:marLeft w:val="640"/>
          <w:marRight w:val="0"/>
          <w:marTop w:val="0"/>
          <w:marBottom w:val="0"/>
          <w:divBdr>
            <w:top w:val="none" w:sz="0" w:space="0" w:color="auto"/>
            <w:left w:val="none" w:sz="0" w:space="0" w:color="auto"/>
            <w:bottom w:val="none" w:sz="0" w:space="0" w:color="auto"/>
            <w:right w:val="none" w:sz="0" w:space="0" w:color="auto"/>
          </w:divBdr>
        </w:div>
        <w:div w:id="884951586">
          <w:marLeft w:val="640"/>
          <w:marRight w:val="0"/>
          <w:marTop w:val="0"/>
          <w:marBottom w:val="0"/>
          <w:divBdr>
            <w:top w:val="none" w:sz="0" w:space="0" w:color="auto"/>
            <w:left w:val="none" w:sz="0" w:space="0" w:color="auto"/>
            <w:bottom w:val="none" w:sz="0" w:space="0" w:color="auto"/>
            <w:right w:val="none" w:sz="0" w:space="0" w:color="auto"/>
          </w:divBdr>
        </w:div>
        <w:div w:id="1570074200">
          <w:marLeft w:val="640"/>
          <w:marRight w:val="0"/>
          <w:marTop w:val="0"/>
          <w:marBottom w:val="0"/>
          <w:divBdr>
            <w:top w:val="none" w:sz="0" w:space="0" w:color="auto"/>
            <w:left w:val="none" w:sz="0" w:space="0" w:color="auto"/>
            <w:bottom w:val="none" w:sz="0" w:space="0" w:color="auto"/>
            <w:right w:val="none" w:sz="0" w:space="0" w:color="auto"/>
          </w:divBdr>
        </w:div>
        <w:div w:id="408232237">
          <w:marLeft w:val="640"/>
          <w:marRight w:val="0"/>
          <w:marTop w:val="0"/>
          <w:marBottom w:val="0"/>
          <w:divBdr>
            <w:top w:val="none" w:sz="0" w:space="0" w:color="auto"/>
            <w:left w:val="none" w:sz="0" w:space="0" w:color="auto"/>
            <w:bottom w:val="none" w:sz="0" w:space="0" w:color="auto"/>
            <w:right w:val="none" w:sz="0" w:space="0" w:color="auto"/>
          </w:divBdr>
        </w:div>
        <w:div w:id="2018119613">
          <w:marLeft w:val="640"/>
          <w:marRight w:val="0"/>
          <w:marTop w:val="0"/>
          <w:marBottom w:val="0"/>
          <w:divBdr>
            <w:top w:val="none" w:sz="0" w:space="0" w:color="auto"/>
            <w:left w:val="none" w:sz="0" w:space="0" w:color="auto"/>
            <w:bottom w:val="none" w:sz="0" w:space="0" w:color="auto"/>
            <w:right w:val="none" w:sz="0" w:space="0" w:color="auto"/>
          </w:divBdr>
        </w:div>
        <w:div w:id="1953314917">
          <w:marLeft w:val="640"/>
          <w:marRight w:val="0"/>
          <w:marTop w:val="0"/>
          <w:marBottom w:val="0"/>
          <w:divBdr>
            <w:top w:val="none" w:sz="0" w:space="0" w:color="auto"/>
            <w:left w:val="none" w:sz="0" w:space="0" w:color="auto"/>
            <w:bottom w:val="none" w:sz="0" w:space="0" w:color="auto"/>
            <w:right w:val="none" w:sz="0" w:space="0" w:color="auto"/>
          </w:divBdr>
        </w:div>
        <w:div w:id="1679044304">
          <w:marLeft w:val="640"/>
          <w:marRight w:val="0"/>
          <w:marTop w:val="0"/>
          <w:marBottom w:val="0"/>
          <w:divBdr>
            <w:top w:val="none" w:sz="0" w:space="0" w:color="auto"/>
            <w:left w:val="none" w:sz="0" w:space="0" w:color="auto"/>
            <w:bottom w:val="none" w:sz="0" w:space="0" w:color="auto"/>
            <w:right w:val="none" w:sz="0" w:space="0" w:color="auto"/>
          </w:divBdr>
        </w:div>
        <w:div w:id="989288222">
          <w:marLeft w:val="640"/>
          <w:marRight w:val="0"/>
          <w:marTop w:val="0"/>
          <w:marBottom w:val="0"/>
          <w:divBdr>
            <w:top w:val="none" w:sz="0" w:space="0" w:color="auto"/>
            <w:left w:val="none" w:sz="0" w:space="0" w:color="auto"/>
            <w:bottom w:val="none" w:sz="0" w:space="0" w:color="auto"/>
            <w:right w:val="none" w:sz="0" w:space="0" w:color="auto"/>
          </w:divBdr>
        </w:div>
        <w:div w:id="1313174012">
          <w:marLeft w:val="640"/>
          <w:marRight w:val="0"/>
          <w:marTop w:val="0"/>
          <w:marBottom w:val="0"/>
          <w:divBdr>
            <w:top w:val="none" w:sz="0" w:space="0" w:color="auto"/>
            <w:left w:val="none" w:sz="0" w:space="0" w:color="auto"/>
            <w:bottom w:val="none" w:sz="0" w:space="0" w:color="auto"/>
            <w:right w:val="none" w:sz="0" w:space="0" w:color="auto"/>
          </w:divBdr>
        </w:div>
        <w:div w:id="1934851856">
          <w:marLeft w:val="640"/>
          <w:marRight w:val="0"/>
          <w:marTop w:val="0"/>
          <w:marBottom w:val="0"/>
          <w:divBdr>
            <w:top w:val="none" w:sz="0" w:space="0" w:color="auto"/>
            <w:left w:val="none" w:sz="0" w:space="0" w:color="auto"/>
            <w:bottom w:val="none" w:sz="0" w:space="0" w:color="auto"/>
            <w:right w:val="none" w:sz="0" w:space="0" w:color="auto"/>
          </w:divBdr>
        </w:div>
        <w:div w:id="1445147980">
          <w:marLeft w:val="640"/>
          <w:marRight w:val="0"/>
          <w:marTop w:val="0"/>
          <w:marBottom w:val="0"/>
          <w:divBdr>
            <w:top w:val="none" w:sz="0" w:space="0" w:color="auto"/>
            <w:left w:val="none" w:sz="0" w:space="0" w:color="auto"/>
            <w:bottom w:val="none" w:sz="0" w:space="0" w:color="auto"/>
            <w:right w:val="none" w:sz="0" w:space="0" w:color="auto"/>
          </w:divBdr>
        </w:div>
        <w:div w:id="1964455954">
          <w:marLeft w:val="640"/>
          <w:marRight w:val="0"/>
          <w:marTop w:val="0"/>
          <w:marBottom w:val="0"/>
          <w:divBdr>
            <w:top w:val="none" w:sz="0" w:space="0" w:color="auto"/>
            <w:left w:val="none" w:sz="0" w:space="0" w:color="auto"/>
            <w:bottom w:val="none" w:sz="0" w:space="0" w:color="auto"/>
            <w:right w:val="none" w:sz="0" w:space="0" w:color="auto"/>
          </w:divBdr>
        </w:div>
        <w:div w:id="305668130">
          <w:marLeft w:val="640"/>
          <w:marRight w:val="0"/>
          <w:marTop w:val="0"/>
          <w:marBottom w:val="0"/>
          <w:divBdr>
            <w:top w:val="none" w:sz="0" w:space="0" w:color="auto"/>
            <w:left w:val="none" w:sz="0" w:space="0" w:color="auto"/>
            <w:bottom w:val="none" w:sz="0" w:space="0" w:color="auto"/>
            <w:right w:val="none" w:sz="0" w:space="0" w:color="auto"/>
          </w:divBdr>
        </w:div>
        <w:div w:id="1264876392">
          <w:marLeft w:val="640"/>
          <w:marRight w:val="0"/>
          <w:marTop w:val="0"/>
          <w:marBottom w:val="0"/>
          <w:divBdr>
            <w:top w:val="none" w:sz="0" w:space="0" w:color="auto"/>
            <w:left w:val="none" w:sz="0" w:space="0" w:color="auto"/>
            <w:bottom w:val="none" w:sz="0" w:space="0" w:color="auto"/>
            <w:right w:val="none" w:sz="0" w:space="0" w:color="auto"/>
          </w:divBdr>
        </w:div>
        <w:div w:id="816460053">
          <w:marLeft w:val="640"/>
          <w:marRight w:val="0"/>
          <w:marTop w:val="0"/>
          <w:marBottom w:val="0"/>
          <w:divBdr>
            <w:top w:val="none" w:sz="0" w:space="0" w:color="auto"/>
            <w:left w:val="none" w:sz="0" w:space="0" w:color="auto"/>
            <w:bottom w:val="none" w:sz="0" w:space="0" w:color="auto"/>
            <w:right w:val="none" w:sz="0" w:space="0" w:color="auto"/>
          </w:divBdr>
        </w:div>
        <w:div w:id="1171525627">
          <w:marLeft w:val="640"/>
          <w:marRight w:val="0"/>
          <w:marTop w:val="0"/>
          <w:marBottom w:val="0"/>
          <w:divBdr>
            <w:top w:val="none" w:sz="0" w:space="0" w:color="auto"/>
            <w:left w:val="none" w:sz="0" w:space="0" w:color="auto"/>
            <w:bottom w:val="none" w:sz="0" w:space="0" w:color="auto"/>
            <w:right w:val="none" w:sz="0" w:space="0" w:color="auto"/>
          </w:divBdr>
        </w:div>
        <w:div w:id="444153427">
          <w:marLeft w:val="640"/>
          <w:marRight w:val="0"/>
          <w:marTop w:val="0"/>
          <w:marBottom w:val="0"/>
          <w:divBdr>
            <w:top w:val="none" w:sz="0" w:space="0" w:color="auto"/>
            <w:left w:val="none" w:sz="0" w:space="0" w:color="auto"/>
            <w:bottom w:val="none" w:sz="0" w:space="0" w:color="auto"/>
            <w:right w:val="none" w:sz="0" w:space="0" w:color="auto"/>
          </w:divBdr>
        </w:div>
        <w:div w:id="35854292">
          <w:marLeft w:val="640"/>
          <w:marRight w:val="0"/>
          <w:marTop w:val="0"/>
          <w:marBottom w:val="0"/>
          <w:divBdr>
            <w:top w:val="none" w:sz="0" w:space="0" w:color="auto"/>
            <w:left w:val="none" w:sz="0" w:space="0" w:color="auto"/>
            <w:bottom w:val="none" w:sz="0" w:space="0" w:color="auto"/>
            <w:right w:val="none" w:sz="0" w:space="0" w:color="auto"/>
          </w:divBdr>
        </w:div>
        <w:div w:id="648167592">
          <w:marLeft w:val="640"/>
          <w:marRight w:val="0"/>
          <w:marTop w:val="0"/>
          <w:marBottom w:val="0"/>
          <w:divBdr>
            <w:top w:val="none" w:sz="0" w:space="0" w:color="auto"/>
            <w:left w:val="none" w:sz="0" w:space="0" w:color="auto"/>
            <w:bottom w:val="none" w:sz="0" w:space="0" w:color="auto"/>
            <w:right w:val="none" w:sz="0" w:space="0" w:color="auto"/>
          </w:divBdr>
        </w:div>
        <w:div w:id="1614896980">
          <w:marLeft w:val="640"/>
          <w:marRight w:val="0"/>
          <w:marTop w:val="0"/>
          <w:marBottom w:val="0"/>
          <w:divBdr>
            <w:top w:val="none" w:sz="0" w:space="0" w:color="auto"/>
            <w:left w:val="none" w:sz="0" w:space="0" w:color="auto"/>
            <w:bottom w:val="none" w:sz="0" w:space="0" w:color="auto"/>
            <w:right w:val="none" w:sz="0" w:space="0" w:color="auto"/>
          </w:divBdr>
        </w:div>
        <w:div w:id="801965173">
          <w:marLeft w:val="640"/>
          <w:marRight w:val="0"/>
          <w:marTop w:val="0"/>
          <w:marBottom w:val="0"/>
          <w:divBdr>
            <w:top w:val="none" w:sz="0" w:space="0" w:color="auto"/>
            <w:left w:val="none" w:sz="0" w:space="0" w:color="auto"/>
            <w:bottom w:val="none" w:sz="0" w:space="0" w:color="auto"/>
            <w:right w:val="none" w:sz="0" w:space="0" w:color="auto"/>
          </w:divBdr>
        </w:div>
        <w:div w:id="88473663">
          <w:marLeft w:val="640"/>
          <w:marRight w:val="0"/>
          <w:marTop w:val="0"/>
          <w:marBottom w:val="0"/>
          <w:divBdr>
            <w:top w:val="none" w:sz="0" w:space="0" w:color="auto"/>
            <w:left w:val="none" w:sz="0" w:space="0" w:color="auto"/>
            <w:bottom w:val="none" w:sz="0" w:space="0" w:color="auto"/>
            <w:right w:val="none" w:sz="0" w:space="0" w:color="auto"/>
          </w:divBdr>
        </w:div>
        <w:div w:id="194276582">
          <w:marLeft w:val="640"/>
          <w:marRight w:val="0"/>
          <w:marTop w:val="0"/>
          <w:marBottom w:val="0"/>
          <w:divBdr>
            <w:top w:val="none" w:sz="0" w:space="0" w:color="auto"/>
            <w:left w:val="none" w:sz="0" w:space="0" w:color="auto"/>
            <w:bottom w:val="none" w:sz="0" w:space="0" w:color="auto"/>
            <w:right w:val="none" w:sz="0" w:space="0" w:color="auto"/>
          </w:divBdr>
        </w:div>
        <w:div w:id="978340490">
          <w:marLeft w:val="640"/>
          <w:marRight w:val="0"/>
          <w:marTop w:val="0"/>
          <w:marBottom w:val="0"/>
          <w:divBdr>
            <w:top w:val="none" w:sz="0" w:space="0" w:color="auto"/>
            <w:left w:val="none" w:sz="0" w:space="0" w:color="auto"/>
            <w:bottom w:val="none" w:sz="0" w:space="0" w:color="auto"/>
            <w:right w:val="none" w:sz="0" w:space="0" w:color="auto"/>
          </w:divBdr>
        </w:div>
        <w:div w:id="1752583455">
          <w:marLeft w:val="640"/>
          <w:marRight w:val="0"/>
          <w:marTop w:val="0"/>
          <w:marBottom w:val="0"/>
          <w:divBdr>
            <w:top w:val="none" w:sz="0" w:space="0" w:color="auto"/>
            <w:left w:val="none" w:sz="0" w:space="0" w:color="auto"/>
            <w:bottom w:val="none" w:sz="0" w:space="0" w:color="auto"/>
            <w:right w:val="none" w:sz="0" w:space="0" w:color="auto"/>
          </w:divBdr>
        </w:div>
        <w:div w:id="256057199">
          <w:marLeft w:val="640"/>
          <w:marRight w:val="0"/>
          <w:marTop w:val="0"/>
          <w:marBottom w:val="0"/>
          <w:divBdr>
            <w:top w:val="none" w:sz="0" w:space="0" w:color="auto"/>
            <w:left w:val="none" w:sz="0" w:space="0" w:color="auto"/>
            <w:bottom w:val="none" w:sz="0" w:space="0" w:color="auto"/>
            <w:right w:val="none" w:sz="0" w:space="0" w:color="auto"/>
          </w:divBdr>
        </w:div>
        <w:div w:id="1740783199">
          <w:marLeft w:val="640"/>
          <w:marRight w:val="0"/>
          <w:marTop w:val="0"/>
          <w:marBottom w:val="0"/>
          <w:divBdr>
            <w:top w:val="none" w:sz="0" w:space="0" w:color="auto"/>
            <w:left w:val="none" w:sz="0" w:space="0" w:color="auto"/>
            <w:bottom w:val="none" w:sz="0" w:space="0" w:color="auto"/>
            <w:right w:val="none" w:sz="0" w:space="0" w:color="auto"/>
          </w:divBdr>
        </w:div>
        <w:div w:id="1804927756">
          <w:marLeft w:val="640"/>
          <w:marRight w:val="0"/>
          <w:marTop w:val="0"/>
          <w:marBottom w:val="0"/>
          <w:divBdr>
            <w:top w:val="none" w:sz="0" w:space="0" w:color="auto"/>
            <w:left w:val="none" w:sz="0" w:space="0" w:color="auto"/>
            <w:bottom w:val="none" w:sz="0" w:space="0" w:color="auto"/>
            <w:right w:val="none" w:sz="0" w:space="0" w:color="auto"/>
          </w:divBdr>
        </w:div>
        <w:div w:id="977955650">
          <w:marLeft w:val="640"/>
          <w:marRight w:val="0"/>
          <w:marTop w:val="0"/>
          <w:marBottom w:val="0"/>
          <w:divBdr>
            <w:top w:val="none" w:sz="0" w:space="0" w:color="auto"/>
            <w:left w:val="none" w:sz="0" w:space="0" w:color="auto"/>
            <w:bottom w:val="none" w:sz="0" w:space="0" w:color="auto"/>
            <w:right w:val="none" w:sz="0" w:space="0" w:color="auto"/>
          </w:divBdr>
        </w:div>
        <w:div w:id="2054227190">
          <w:marLeft w:val="640"/>
          <w:marRight w:val="0"/>
          <w:marTop w:val="0"/>
          <w:marBottom w:val="0"/>
          <w:divBdr>
            <w:top w:val="none" w:sz="0" w:space="0" w:color="auto"/>
            <w:left w:val="none" w:sz="0" w:space="0" w:color="auto"/>
            <w:bottom w:val="none" w:sz="0" w:space="0" w:color="auto"/>
            <w:right w:val="none" w:sz="0" w:space="0" w:color="auto"/>
          </w:divBdr>
        </w:div>
      </w:divsChild>
    </w:div>
    <w:div w:id="1929345840">
      <w:bodyDiv w:val="1"/>
      <w:marLeft w:val="0"/>
      <w:marRight w:val="0"/>
      <w:marTop w:val="0"/>
      <w:marBottom w:val="0"/>
      <w:divBdr>
        <w:top w:val="none" w:sz="0" w:space="0" w:color="auto"/>
        <w:left w:val="none" w:sz="0" w:space="0" w:color="auto"/>
        <w:bottom w:val="none" w:sz="0" w:space="0" w:color="auto"/>
        <w:right w:val="none" w:sz="0" w:space="0" w:color="auto"/>
      </w:divBdr>
      <w:divsChild>
        <w:div w:id="17198505">
          <w:marLeft w:val="640"/>
          <w:marRight w:val="0"/>
          <w:marTop w:val="0"/>
          <w:marBottom w:val="0"/>
          <w:divBdr>
            <w:top w:val="none" w:sz="0" w:space="0" w:color="auto"/>
            <w:left w:val="none" w:sz="0" w:space="0" w:color="auto"/>
            <w:bottom w:val="none" w:sz="0" w:space="0" w:color="auto"/>
            <w:right w:val="none" w:sz="0" w:space="0" w:color="auto"/>
          </w:divBdr>
        </w:div>
        <w:div w:id="147329858">
          <w:marLeft w:val="640"/>
          <w:marRight w:val="0"/>
          <w:marTop w:val="0"/>
          <w:marBottom w:val="0"/>
          <w:divBdr>
            <w:top w:val="none" w:sz="0" w:space="0" w:color="auto"/>
            <w:left w:val="none" w:sz="0" w:space="0" w:color="auto"/>
            <w:bottom w:val="none" w:sz="0" w:space="0" w:color="auto"/>
            <w:right w:val="none" w:sz="0" w:space="0" w:color="auto"/>
          </w:divBdr>
        </w:div>
        <w:div w:id="749814501">
          <w:marLeft w:val="640"/>
          <w:marRight w:val="0"/>
          <w:marTop w:val="0"/>
          <w:marBottom w:val="0"/>
          <w:divBdr>
            <w:top w:val="none" w:sz="0" w:space="0" w:color="auto"/>
            <w:left w:val="none" w:sz="0" w:space="0" w:color="auto"/>
            <w:bottom w:val="none" w:sz="0" w:space="0" w:color="auto"/>
            <w:right w:val="none" w:sz="0" w:space="0" w:color="auto"/>
          </w:divBdr>
        </w:div>
        <w:div w:id="1508910875">
          <w:marLeft w:val="640"/>
          <w:marRight w:val="0"/>
          <w:marTop w:val="0"/>
          <w:marBottom w:val="0"/>
          <w:divBdr>
            <w:top w:val="none" w:sz="0" w:space="0" w:color="auto"/>
            <w:left w:val="none" w:sz="0" w:space="0" w:color="auto"/>
            <w:bottom w:val="none" w:sz="0" w:space="0" w:color="auto"/>
            <w:right w:val="none" w:sz="0" w:space="0" w:color="auto"/>
          </w:divBdr>
        </w:div>
        <w:div w:id="1284120316">
          <w:marLeft w:val="640"/>
          <w:marRight w:val="0"/>
          <w:marTop w:val="0"/>
          <w:marBottom w:val="0"/>
          <w:divBdr>
            <w:top w:val="none" w:sz="0" w:space="0" w:color="auto"/>
            <w:left w:val="none" w:sz="0" w:space="0" w:color="auto"/>
            <w:bottom w:val="none" w:sz="0" w:space="0" w:color="auto"/>
            <w:right w:val="none" w:sz="0" w:space="0" w:color="auto"/>
          </w:divBdr>
        </w:div>
        <w:div w:id="518198636">
          <w:marLeft w:val="640"/>
          <w:marRight w:val="0"/>
          <w:marTop w:val="0"/>
          <w:marBottom w:val="0"/>
          <w:divBdr>
            <w:top w:val="none" w:sz="0" w:space="0" w:color="auto"/>
            <w:left w:val="none" w:sz="0" w:space="0" w:color="auto"/>
            <w:bottom w:val="none" w:sz="0" w:space="0" w:color="auto"/>
            <w:right w:val="none" w:sz="0" w:space="0" w:color="auto"/>
          </w:divBdr>
        </w:div>
        <w:div w:id="966426614">
          <w:marLeft w:val="640"/>
          <w:marRight w:val="0"/>
          <w:marTop w:val="0"/>
          <w:marBottom w:val="0"/>
          <w:divBdr>
            <w:top w:val="none" w:sz="0" w:space="0" w:color="auto"/>
            <w:left w:val="none" w:sz="0" w:space="0" w:color="auto"/>
            <w:bottom w:val="none" w:sz="0" w:space="0" w:color="auto"/>
            <w:right w:val="none" w:sz="0" w:space="0" w:color="auto"/>
          </w:divBdr>
        </w:div>
        <w:div w:id="1160805279">
          <w:marLeft w:val="640"/>
          <w:marRight w:val="0"/>
          <w:marTop w:val="0"/>
          <w:marBottom w:val="0"/>
          <w:divBdr>
            <w:top w:val="none" w:sz="0" w:space="0" w:color="auto"/>
            <w:left w:val="none" w:sz="0" w:space="0" w:color="auto"/>
            <w:bottom w:val="none" w:sz="0" w:space="0" w:color="auto"/>
            <w:right w:val="none" w:sz="0" w:space="0" w:color="auto"/>
          </w:divBdr>
        </w:div>
        <w:div w:id="1513758384">
          <w:marLeft w:val="640"/>
          <w:marRight w:val="0"/>
          <w:marTop w:val="0"/>
          <w:marBottom w:val="0"/>
          <w:divBdr>
            <w:top w:val="none" w:sz="0" w:space="0" w:color="auto"/>
            <w:left w:val="none" w:sz="0" w:space="0" w:color="auto"/>
            <w:bottom w:val="none" w:sz="0" w:space="0" w:color="auto"/>
            <w:right w:val="none" w:sz="0" w:space="0" w:color="auto"/>
          </w:divBdr>
        </w:div>
        <w:div w:id="329408440">
          <w:marLeft w:val="640"/>
          <w:marRight w:val="0"/>
          <w:marTop w:val="0"/>
          <w:marBottom w:val="0"/>
          <w:divBdr>
            <w:top w:val="none" w:sz="0" w:space="0" w:color="auto"/>
            <w:left w:val="none" w:sz="0" w:space="0" w:color="auto"/>
            <w:bottom w:val="none" w:sz="0" w:space="0" w:color="auto"/>
            <w:right w:val="none" w:sz="0" w:space="0" w:color="auto"/>
          </w:divBdr>
        </w:div>
        <w:div w:id="1153176160">
          <w:marLeft w:val="640"/>
          <w:marRight w:val="0"/>
          <w:marTop w:val="0"/>
          <w:marBottom w:val="0"/>
          <w:divBdr>
            <w:top w:val="none" w:sz="0" w:space="0" w:color="auto"/>
            <w:left w:val="none" w:sz="0" w:space="0" w:color="auto"/>
            <w:bottom w:val="none" w:sz="0" w:space="0" w:color="auto"/>
            <w:right w:val="none" w:sz="0" w:space="0" w:color="auto"/>
          </w:divBdr>
        </w:div>
        <w:div w:id="1091898072">
          <w:marLeft w:val="640"/>
          <w:marRight w:val="0"/>
          <w:marTop w:val="0"/>
          <w:marBottom w:val="0"/>
          <w:divBdr>
            <w:top w:val="none" w:sz="0" w:space="0" w:color="auto"/>
            <w:left w:val="none" w:sz="0" w:space="0" w:color="auto"/>
            <w:bottom w:val="none" w:sz="0" w:space="0" w:color="auto"/>
            <w:right w:val="none" w:sz="0" w:space="0" w:color="auto"/>
          </w:divBdr>
        </w:div>
        <w:div w:id="1235970640">
          <w:marLeft w:val="640"/>
          <w:marRight w:val="0"/>
          <w:marTop w:val="0"/>
          <w:marBottom w:val="0"/>
          <w:divBdr>
            <w:top w:val="none" w:sz="0" w:space="0" w:color="auto"/>
            <w:left w:val="none" w:sz="0" w:space="0" w:color="auto"/>
            <w:bottom w:val="none" w:sz="0" w:space="0" w:color="auto"/>
            <w:right w:val="none" w:sz="0" w:space="0" w:color="auto"/>
          </w:divBdr>
        </w:div>
        <w:div w:id="1016536616">
          <w:marLeft w:val="640"/>
          <w:marRight w:val="0"/>
          <w:marTop w:val="0"/>
          <w:marBottom w:val="0"/>
          <w:divBdr>
            <w:top w:val="none" w:sz="0" w:space="0" w:color="auto"/>
            <w:left w:val="none" w:sz="0" w:space="0" w:color="auto"/>
            <w:bottom w:val="none" w:sz="0" w:space="0" w:color="auto"/>
            <w:right w:val="none" w:sz="0" w:space="0" w:color="auto"/>
          </w:divBdr>
        </w:div>
        <w:div w:id="1440294447">
          <w:marLeft w:val="640"/>
          <w:marRight w:val="0"/>
          <w:marTop w:val="0"/>
          <w:marBottom w:val="0"/>
          <w:divBdr>
            <w:top w:val="none" w:sz="0" w:space="0" w:color="auto"/>
            <w:left w:val="none" w:sz="0" w:space="0" w:color="auto"/>
            <w:bottom w:val="none" w:sz="0" w:space="0" w:color="auto"/>
            <w:right w:val="none" w:sz="0" w:space="0" w:color="auto"/>
          </w:divBdr>
        </w:div>
        <w:div w:id="1404109811">
          <w:marLeft w:val="640"/>
          <w:marRight w:val="0"/>
          <w:marTop w:val="0"/>
          <w:marBottom w:val="0"/>
          <w:divBdr>
            <w:top w:val="none" w:sz="0" w:space="0" w:color="auto"/>
            <w:left w:val="none" w:sz="0" w:space="0" w:color="auto"/>
            <w:bottom w:val="none" w:sz="0" w:space="0" w:color="auto"/>
            <w:right w:val="none" w:sz="0" w:space="0" w:color="auto"/>
          </w:divBdr>
        </w:div>
        <w:div w:id="1735273426">
          <w:marLeft w:val="640"/>
          <w:marRight w:val="0"/>
          <w:marTop w:val="0"/>
          <w:marBottom w:val="0"/>
          <w:divBdr>
            <w:top w:val="none" w:sz="0" w:space="0" w:color="auto"/>
            <w:left w:val="none" w:sz="0" w:space="0" w:color="auto"/>
            <w:bottom w:val="none" w:sz="0" w:space="0" w:color="auto"/>
            <w:right w:val="none" w:sz="0" w:space="0" w:color="auto"/>
          </w:divBdr>
        </w:div>
        <w:div w:id="1413426568">
          <w:marLeft w:val="640"/>
          <w:marRight w:val="0"/>
          <w:marTop w:val="0"/>
          <w:marBottom w:val="0"/>
          <w:divBdr>
            <w:top w:val="none" w:sz="0" w:space="0" w:color="auto"/>
            <w:left w:val="none" w:sz="0" w:space="0" w:color="auto"/>
            <w:bottom w:val="none" w:sz="0" w:space="0" w:color="auto"/>
            <w:right w:val="none" w:sz="0" w:space="0" w:color="auto"/>
          </w:divBdr>
        </w:div>
        <w:div w:id="779842334">
          <w:marLeft w:val="640"/>
          <w:marRight w:val="0"/>
          <w:marTop w:val="0"/>
          <w:marBottom w:val="0"/>
          <w:divBdr>
            <w:top w:val="none" w:sz="0" w:space="0" w:color="auto"/>
            <w:left w:val="none" w:sz="0" w:space="0" w:color="auto"/>
            <w:bottom w:val="none" w:sz="0" w:space="0" w:color="auto"/>
            <w:right w:val="none" w:sz="0" w:space="0" w:color="auto"/>
          </w:divBdr>
        </w:div>
        <w:div w:id="2111579945">
          <w:marLeft w:val="640"/>
          <w:marRight w:val="0"/>
          <w:marTop w:val="0"/>
          <w:marBottom w:val="0"/>
          <w:divBdr>
            <w:top w:val="none" w:sz="0" w:space="0" w:color="auto"/>
            <w:left w:val="none" w:sz="0" w:space="0" w:color="auto"/>
            <w:bottom w:val="none" w:sz="0" w:space="0" w:color="auto"/>
            <w:right w:val="none" w:sz="0" w:space="0" w:color="auto"/>
          </w:divBdr>
        </w:div>
        <w:div w:id="769273831">
          <w:marLeft w:val="640"/>
          <w:marRight w:val="0"/>
          <w:marTop w:val="0"/>
          <w:marBottom w:val="0"/>
          <w:divBdr>
            <w:top w:val="none" w:sz="0" w:space="0" w:color="auto"/>
            <w:left w:val="none" w:sz="0" w:space="0" w:color="auto"/>
            <w:bottom w:val="none" w:sz="0" w:space="0" w:color="auto"/>
            <w:right w:val="none" w:sz="0" w:space="0" w:color="auto"/>
          </w:divBdr>
        </w:div>
        <w:div w:id="731268068">
          <w:marLeft w:val="640"/>
          <w:marRight w:val="0"/>
          <w:marTop w:val="0"/>
          <w:marBottom w:val="0"/>
          <w:divBdr>
            <w:top w:val="none" w:sz="0" w:space="0" w:color="auto"/>
            <w:left w:val="none" w:sz="0" w:space="0" w:color="auto"/>
            <w:bottom w:val="none" w:sz="0" w:space="0" w:color="auto"/>
            <w:right w:val="none" w:sz="0" w:space="0" w:color="auto"/>
          </w:divBdr>
        </w:div>
        <w:div w:id="1320957580">
          <w:marLeft w:val="640"/>
          <w:marRight w:val="0"/>
          <w:marTop w:val="0"/>
          <w:marBottom w:val="0"/>
          <w:divBdr>
            <w:top w:val="none" w:sz="0" w:space="0" w:color="auto"/>
            <w:left w:val="none" w:sz="0" w:space="0" w:color="auto"/>
            <w:bottom w:val="none" w:sz="0" w:space="0" w:color="auto"/>
            <w:right w:val="none" w:sz="0" w:space="0" w:color="auto"/>
          </w:divBdr>
        </w:div>
        <w:div w:id="1369913658">
          <w:marLeft w:val="640"/>
          <w:marRight w:val="0"/>
          <w:marTop w:val="0"/>
          <w:marBottom w:val="0"/>
          <w:divBdr>
            <w:top w:val="none" w:sz="0" w:space="0" w:color="auto"/>
            <w:left w:val="none" w:sz="0" w:space="0" w:color="auto"/>
            <w:bottom w:val="none" w:sz="0" w:space="0" w:color="auto"/>
            <w:right w:val="none" w:sz="0" w:space="0" w:color="auto"/>
          </w:divBdr>
        </w:div>
        <w:div w:id="281156663">
          <w:marLeft w:val="640"/>
          <w:marRight w:val="0"/>
          <w:marTop w:val="0"/>
          <w:marBottom w:val="0"/>
          <w:divBdr>
            <w:top w:val="none" w:sz="0" w:space="0" w:color="auto"/>
            <w:left w:val="none" w:sz="0" w:space="0" w:color="auto"/>
            <w:bottom w:val="none" w:sz="0" w:space="0" w:color="auto"/>
            <w:right w:val="none" w:sz="0" w:space="0" w:color="auto"/>
          </w:divBdr>
        </w:div>
        <w:div w:id="1142817287">
          <w:marLeft w:val="640"/>
          <w:marRight w:val="0"/>
          <w:marTop w:val="0"/>
          <w:marBottom w:val="0"/>
          <w:divBdr>
            <w:top w:val="none" w:sz="0" w:space="0" w:color="auto"/>
            <w:left w:val="none" w:sz="0" w:space="0" w:color="auto"/>
            <w:bottom w:val="none" w:sz="0" w:space="0" w:color="auto"/>
            <w:right w:val="none" w:sz="0" w:space="0" w:color="auto"/>
          </w:divBdr>
        </w:div>
        <w:div w:id="1157762663">
          <w:marLeft w:val="640"/>
          <w:marRight w:val="0"/>
          <w:marTop w:val="0"/>
          <w:marBottom w:val="0"/>
          <w:divBdr>
            <w:top w:val="none" w:sz="0" w:space="0" w:color="auto"/>
            <w:left w:val="none" w:sz="0" w:space="0" w:color="auto"/>
            <w:bottom w:val="none" w:sz="0" w:space="0" w:color="auto"/>
            <w:right w:val="none" w:sz="0" w:space="0" w:color="auto"/>
          </w:divBdr>
        </w:div>
        <w:div w:id="504975559">
          <w:marLeft w:val="640"/>
          <w:marRight w:val="0"/>
          <w:marTop w:val="0"/>
          <w:marBottom w:val="0"/>
          <w:divBdr>
            <w:top w:val="none" w:sz="0" w:space="0" w:color="auto"/>
            <w:left w:val="none" w:sz="0" w:space="0" w:color="auto"/>
            <w:bottom w:val="none" w:sz="0" w:space="0" w:color="auto"/>
            <w:right w:val="none" w:sz="0" w:space="0" w:color="auto"/>
          </w:divBdr>
        </w:div>
        <w:div w:id="1803960635">
          <w:marLeft w:val="640"/>
          <w:marRight w:val="0"/>
          <w:marTop w:val="0"/>
          <w:marBottom w:val="0"/>
          <w:divBdr>
            <w:top w:val="none" w:sz="0" w:space="0" w:color="auto"/>
            <w:left w:val="none" w:sz="0" w:space="0" w:color="auto"/>
            <w:bottom w:val="none" w:sz="0" w:space="0" w:color="auto"/>
            <w:right w:val="none" w:sz="0" w:space="0" w:color="auto"/>
          </w:divBdr>
        </w:div>
      </w:divsChild>
    </w:div>
    <w:div w:id="1940284758">
      <w:bodyDiv w:val="1"/>
      <w:marLeft w:val="0"/>
      <w:marRight w:val="0"/>
      <w:marTop w:val="0"/>
      <w:marBottom w:val="0"/>
      <w:divBdr>
        <w:top w:val="none" w:sz="0" w:space="0" w:color="auto"/>
        <w:left w:val="none" w:sz="0" w:space="0" w:color="auto"/>
        <w:bottom w:val="none" w:sz="0" w:space="0" w:color="auto"/>
        <w:right w:val="none" w:sz="0" w:space="0" w:color="auto"/>
      </w:divBdr>
      <w:divsChild>
        <w:div w:id="449667847">
          <w:marLeft w:val="640"/>
          <w:marRight w:val="0"/>
          <w:marTop w:val="0"/>
          <w:marBottom w:val="0"/>
          <w:divBdr>
            <w:top w:val="none" w:sz="0" w:space="0" w:color="auto"/>
            <w:left w:val="none" w:sz="0" w:space="0" w:color="auto"/>
            <w:bottom w:val="none" w:sz="0" w:space="0" w:color="auto"/>
            <w:right w:val="none" w:sz="0" w:space="0" w:color="auto"/>
          </w:divBdr>
        </w:div>
        <w:div w:id="611014133">
          <w:marLeft w:val="640"/>
          <w:marRight w:val="0"/>
          <w:marTop w:val="0"/>
          <w:marBottom w:val="0"/>
          <w:divBdr>
            <w:top w:val="none" w:sz="0" w:space="0" w:color="auto"/>
            <w:left w:val="none" w:sz="0" w:space="0" w:color="auto"/>
            <w:bottom w:val="none" w:sz="0" w:space="0" w:color="auto"/>
            <w:right w:val="none" w:sz="0" w:space="0" w:color="auto"/>
          </w:divBdr>
        </w:div>
        <w:div w:id="93091960">
          <w:marLeft w:val="640"/>
          <w:marRight w:val="0"/>
          <w:marTop w:val="0"/>
          <w:marBottom w:val="0"/>
          <w:divBdr>
            <w:top w:val="none" w:sz="0" w:space="0" w:color="auto"/>
            <w:left w:val="none" w:sz="0" w:space="0" w:color="auto"/>
            <w:bottom w:val="none" w:sz="0" w:space="0" w:color="auto"/>
            <w:right w:val="none" w:sz="0" w:space="0" w:color="auto"/>
          </w:divBdr>
        </w:div>
        <w:div w:id="802889750">
          <w:marLeft w:val="640"/>
          <w:marRight w:val="0"/>
          <w:marTop w:val="0"/>
          <w:marBottom w:val="0"/>
          <w:divBdr>
            <w:top w:val="none" w:sz="0" w:space="0" w:color="auto"/>
            <w:left w:val="none" w:sz="0" w:space="0" w:color="auto"/>
            <w:bottom w:val="none" w:sz="0" w:space="0" w:color="auto"/>
            <w:right w:val="none" w:sz="0" w:space="0" w:color="auto"/>
          </w:divBdr>
        </w:div>
        <w:div w:id="2094275526">
          <w:marLeft w:val="640"/>
          <w:marRight w:val="0"/>
          <w:marTop w:val="0"/>
          <w:marBottom w:val="0"/>
          <w:divBdr>
            <w:top w:val="none" w:sz="0" w:space="0" w:color="auto"/>
            <w:left w:val="none" w:sz="0" w:space="0" w:color="auto"/>
            <w:bottom w:val="none" w:sz="0" w:space="0" w:color="auto"/>
            <w:right w:val="none" w:sz="0" w:space="0" w:color="auto"/>
          </w:divBdr>
        </w:div>
        <w:div w:id="1383670214">
          <w:marLeft w:val="640"/>
          <w:marRight w:val="0"/>
          <w:marTop w:val="0"/>
          <w:marBottom w:val="0"/>
          <w:divBdr>
            <w:top w:val="none" w:sz="0" w:space="0" w:color="auto"/>
            <w:left w:val="none" w:sz="0" w:space="0" w:color="auto"/>
            <w:bottom w:val="none" w:sz="0" w:space="0" w:color="auto"/>
            <w:right w:val="none" w:sz="0" w:space="0" w:color="auto"/>
          </w:divBdr>
        </w:div>
        <w:div w:id="186600159">
          <w:marLeft w:val="640"/>
          <w:marRight w:val="0"/>
          <w:marTop w:val="0"/>
          <w:marBottom w:val="0"/>
          <w:divBdr>
            <w:top w:val="none" w:sz="0" w:space="0" w:color="auto"/>
            <w:left w:val="none" w:sz="0" w:space="0" w:color="auto"/>
            <w:bottom w:val="none" w:sz="0" w:space="0" w:color="auto"/>
            <w:right w:val="none" w:sz="0" w:space="0" w:color="auto"/>
          </w:divBdr>
        </w:div>
        <w:div w:id="938365759">
          <w:marLeft w:val="640"/>
          <w:marRight w:val="0"/>
          <w:marTop w:val="0"/>
          <w:marBottom w:val="0"/>
          <w:divBdr>
            <w:top w:val="none" w:sz="0" w:space="0" w:color="auto"/>
            <w:left w:val="none" w:sz="0" w:space="0" w:color="auto"/>
            <w:bottom w:val="none" w:sz="0" w:space="0" w:color="auto"/>
            <w:right w:val="none" w:sz="0" w:space="0" w:color="auto"/>
          </w:divBdr>
        </w:div>
        <w:div w:id="1387296262">
          <w:marLeft w:val="640"/>
          <w:marRight w:val="0"/>
          <w:marTop w:val="0"/>
          <w:marBottom w:val="0"/>
          <w:divBdr>
            <w:top w:val="none" w:sz="0" w:space="0" w:color="auto"/>
            <w:left w:val="none" w:sz="0" w:space="0" w:color="auto"/>
            <w:bottom w:val="none" w:sz="0" w:space="0" w:color="auto"/>
            <w:right w:val="none" w:sz="0" w:space="0" w:color="auto"/>
          </w:divBdr>
        </w:div>
        <w:div w:id="1203051615">
          <w:marLeft w:val="640"/>
          <w:marRight w:val="0"/>
          <w:marTop w:val="0"/>
          <w:marBottom w:val="0"/>
          <w:divBdr>
            <w:top w:val="none" w:sz="0" w:space="0" w:color="auto"/>
            <w:left w:val="none" w:sz="0" w:space="0" w:color="auto"/>
            <w:bottom w:val="none" w:sz="0" w:space="0" w:color="auto"/>
            <w:right w:val="none" w:sz="0" w:space="0" w:color="auto"/>
          </w:divBdr>
        </w:div>
        <w:div w:id="816410415">
          <w:marLeft w:val="640"/>
          <w:marRight w:val="0"/>
          <w:marTop w:val="0"/>
          <w:marBottom w:val="0"/>
          <w:divBdr>
            <w:top w:val="none" w:sz="0" w:space="0" w:color="auto"/>
            <w:left w:val="none" w:sz="0" w:space="0" w:color="auto"/>
            <w:bottom w:val="none" w:sz="0" w:space="0" w:color="auto"/>
            <w:right w:val="none" w:sz="0" w:space="0" w:color="auto"/>
          </w:divBdr>
        </w:div>
        <w:div w:id="154148596">
          <w:marLeft w:val="640"/>
          <w:marRight w:val="0"/>
          <w:marTop w:val="0"/>
          <w:marBottom w:val="0"/>
          <w:divBdr>
            <w:top w:val="none" w:sz="0" w:space="0" w:color="auto"/>
            <w:left w:val="none" w:sz="0" w:space="0" w:color="auto"/>
            <w:bottom w:val="none" w:sz="0" w:space="0" w:color="auto"/>
            <w:right w:val="none" w:sz="0" w:space="0" w:color="auto"/>
          </w:divBdr>
        </w:div>
        <w:div w:id="2112816614">
          <w:marLeft w:val="640"/>
          <w:marRight w:val="0"/>
          <w:marTop w:val="0"/>
          <w:marBottom w:val="0"/>
          <w:divBdr>
            <w:top w:val="none" w:sz="0" w:space="0" w:color="auto"/>
            <w:left w:val="none" w:sz="0" w:space="0" w:color="auto"/>
            <w:bottom w:val="none" w:sz="0" w:space="0" w:color="auto"/>
            <w:right w:val="none" w:sz="0" w:space="0" w:color="auto"/>
          </w:divBdr>
        </w:div>
        <w:div w:id="26219272">
          <w:marLeft w:val="640"/>
          <w:marRight w:val="0"/>
          <w:marTop w:val="0"/>
          <w:marBottom w:val="0"/>
          <w:divBdr>
            <w:top w:val="none" w:sz="0" w:space="0" w:color="auto"/>
            <w:left w:val="none" w:sz="0" w:space="0" w:color="auto"/>
            <w:bottom w:val="none" w:sz="0" w:space="0" w:color="auto"/>
            <w:right w:val="none" w:sz="0" w:space="0" w:color="auto"/>
          </w:divBdr>
        </w:div>
        <w:div w:id="151220747">
          <w:marLeft w:val="640"/>
          <w:marRight w:val="0"/>
          <w:marTop w:val="0"/>
          <w:marBottom w:val="0"/>
          <w:divBdr>
            <w:top w:val="none" w:sz="0" w:space="0" w:color="auto"/>
            <w:left w:val="none" w:sz="0" w:space="0" w:color="auto"/>
            <w:bottom w:val="none" w:sz="0" w:space="0" w:color="auto"/>
            <w:right w:val="none" w:sz="0" w:space="0" w:color="auto"/>
          </w:divBdr>
        </w:div>
        <w:div w:id="1091123271">
          <w:marLeft w:val="640"/>
          <w:marRight w:val="0"/>
          <w:marTop w:val="0"/>
          <w:marBottom w:val="0"/>
          <w:divBdr>
            <w:top w:val="none" w:sz="0" w:space="0" w:color="auto"/>
            <w:left w:val="none" w:sz="0" w:space="0" w:color="auto"/>
            <w:bottom w:val="none" w:sz="0" w:space="0" w:color="auto"/>
            <w:right w:val="none" w:sz="0" w:space="0" w:color="auto"/>
          </w:divBdr>
        </w:div>
        <w:div w:id="136999152">
          <w:marLeft w:val="640"/>
          <w:marRight w:val="0"/>
          <w:marTop w:val="0"/>
          <w:marBottom w:val="0"/>
          <w:divBdr>
            <w:top w:val="none" w:sz="0" w:space="0" w:color="auto"/>
            <w:left w:val="none" w:sz="0" w:space="0" w:color="auto"/>
            <w:bottom w:val="none" w:sz="0" w:space="0" w:color="auto"/>
            <w:right w:val="none" w:sz="0" w:space="0" w:color="auto"/>
          </w:divBdr>
        </w:div>
        <w:div w:id="1397167122">
          <w:marLeft w:val="640"/>
          <w:marRight w:val="0"/>
          <w:marTop w:val="0"/>
          <w:marBottom w:val="0"/>
          <w:divBdr>
            <w:top w:val="none" w:sz="0" w:space="0" w:color="auto"/>
            <w:left w:val="none" w:sz="0" w:space="0" w:color="auto"/>
            <w:bottom w:val="none" w:sz="0" w:space="0" w:color="auto"/>
            <w:right w:val="none" w:sz="0" w:space="0" w:color="auto"/>
          </w:divBdr>
        </w:div>
        <w:div w:id="1852716095">
          <w:marLeft w:val="640"/>
          <w:marRight w:val="0"/>
          <w:marTop w:val="0"/>
          <w:marBottom w:val="0"/>
          <w:divBdr>
            <w:top w:val="none" w:sz="0" w:space="0" w:color="auto"/>
            <w:left w:val="none" w:sz="0" w:space="0" w:color="auto"/>
            <w:bottom w:val="none" w:sz="0" w:space="0" w:color="auto"/>
            <w:right w:val="none" w:sz="0" w:space="0" w:color="auto"/>
          </w:divBdr>
        </w:div>
        <w:div w:id="114301323">
          <w:marLeft w:val="640"/>
          <w:marRight w:val="0"/>
          <w:marTop w:val="0"/>
          <w:marBottom w:val="0"/>
          <w:divBdr>
            <w:top w:val="none" w:sz="0" w:space="0" w:color="auto"/>
            <w:left w:val="none" w:sz="0" w:space="0" w:color="auto"/>
            <w:bottom w:val="none" w:sz="0" w:space="0" w:color="auto"/>
            <w:right w:val="none" w:sz="0" w:space="0" w:color="auto"/>
          </w:divBdr>
        </w:div>
        <w:div w:id="99226606">
          <w:marLeft w:val="640"/>
          <w:marRight w:val="0"/>
          <w:marTop w:val="0"/>
          <w:marBottom w:val="0"/>
          <w:divBdr>
            <w:top w:val="none" w:sz="0" w:space="0" w:color="auto"/>
            <w:left w:val="none" w:sz="0" w:space="0" w:color="auto"/>
            <w:bottom w:val="none" w:sz="0" w:space="0" w:color="auto"/>
            <w:right w:val="none" w:sz="0" w:space="0" w:color="auto"/>
          </w:divBdr>
        </w:div>
        <w:div w:id="1693142873">
          <w:marLeft w:val="640"/>
          <w:marRight w:val="0"/>
          <w:marTop w:val="0"/>
          <w:marBottom w:val="0"/>
          <w:divBdr>
            <w:top w:val="none" w:sz="0" w:space="0" w:color="auto"/>
            <w:left w:val="none" w:sz="0" w:space="0" w:color="auto"/>
            <w:bottom w:val="none" w:sz="0" w:space="0" w:color="auto"/>
            <w:right w:val="none" w:sz="0" w:space="0" w:color="auto"/>
          </w:divBdr>
        </w:div>
        <w:div w:id="1685980003">
          <w:marLeft w:val="640"/>
          <w:marRight w:val="0"/>
          <w:marTop w:val="0"/>
          <w:marBottom w:val="0"/>
          <w:divBdr>
            <w:top w:val="none" w:sz="0" w:space="0" w:color="auto"/>
            <w:left w:val="none" w:sz="0" w:space="0" w:color="auto"/>
            <w:bottom w:val="none" w:sz="0" w:space="0" w:color="auto"/>
            <w:right w:val="none" w:sz="0" w:space="0" w:color="auto"/>
          </w:divBdr>
        </w:div>
        <w:div w:id="1701467654">
          <w:marLeft w:val="640"/>
          <w:marRight w:val="0"/>
          <w:marTop w:val="0"/>
          <w:marBottom w:val="0"/>
          <w:divBdr>
            <w:top w:val="none" w:sz="0" w:space="0" w:color="auto"/>
            <w:left w:val="none" w:sz="0" w:space="0" w:color="auto"/>
            <w:bottom w:val="none" w:sz="0" w:space="0" w:color="auto"/>
            <w:right w:val="none" w:sz="0" w:space="0" w:color="auto"/>
          </w:divBdr>
        </w:div>
        <w:div w:id="612595504">
          <w:marLeft w:val="640"/>
          <w:marRight w:val="0"/>
          <w:marTop w:val="0"/>
          <w:marBottom w:val="0"/>
          <w:divBdr>
            <w:top w:val="none" w:sz="0" w:space="0" w:color="auto"/>
            <w:left w:val="none" w:sz="0" w:space="0" w:color="auto"/>
            <w:bottom w:val="none" w:sz="0" w:space="0" w:color="auto"/>
            <w:right w:val="none" w:sz="0" w:space="0" w:color="auto"/>
          </w:divBdr>
        </w:div>
        <w:div w:id="1928659477">
          <w:marLeft w:val="640"/>
          <w:marRight w:val="0"/>
          <w:marTop w:val="0"/>
          <w:marBottom w:val="0"/>
          <w:divBdr>
            <w:top w:val="none" w:sz="0" w:space="0" w:color="auto"/>
            <w:left w:val="none" w:sz="0" w:space="0" w:color="auto"/>
            <w:bottom w:val="none" w:sz="0" w:space="0" w:color="auto"/>
            <w:right w:val="none" w:sz="0" w:space="0" w:color="auto"/>
          </w:divBdr>
        </w:div>
      </w:divsChild>
    </w:div>
    <w:div w:id="1940601563">
      <w:bodyDiv w:val="1"/>
      <w:marLeft w:val="0"/>
      <w:marRight w:val="0"/>
      <w:marTop w:val="0"/>
      <w:marBottom w:val="0"/>
      <w:divBdr>
        <w:top w:val="none" w:sz="0" w:space="0" w:color="auto"/>
        <w:left w:val="none" w:sz="0" w:space="0" w:color="auto"/>
        <w:bottom w:val="none" w:sz="0" w:space="0" w:color="auto"/>
        <w:right w:val="none" w:sz="0" w:space="0" w:color="auto"/>
      </w:divBdr>
      <w:divsChild>
        <w:div w:id="742263876">
          <w:marLeft w:val="640"/>
          <w:marRight w:val="0"/>
          <w:marTop w:val="0"/>
          <w:marBottom w:val="0"/>
          <w:divBdr>
            <w:top w:val="none" w:sz="0" w:space="0" w:color="auto"/>
            <w:left w:val="none" w:sz="0" w:space="0" w:color="auto"/>
            <w:bottom w:val="none" w:sz="0" w:space="0" w:color="auto"/>
            <w:right w:val="none" w:sz="0" w:space="0" w:color="auto"/>
          </w:divBdr>
        </w:div>
        <w:div w:id="328871335">
          <w:marLeft w:val="640"/>
          <w:marRight w:val="0"/>
          <w:marTop w:val="0"/>
          <w:marBottom w:val="0"/>
          <w:divBdr>
            <w:top w:val="none" w:sz="0" w:space="0" w:color="auto"/>
            <w:left w:val="none" w:sz="0" w:space="0" w:color="auto"/>
            <w:bottom w:val="none" w:sz="0" w:space="0" w:color="auto"/>
            <w:right w:val="none" w:sz="0" w:space="0" w:color="auto"/>
          </w:divBdr>
        </w:div>
        <w:div w:id="2112503533">
          <w:marLeft w:val="640"/>
          <w:marRight w:val="0"/>
          <w:marTop w:val="0"/>
          <w:marBottom w:val="0"/>
          <w:divBdr>
            <w:top w:val="none" w:sz="0" w:space="0" w:color="auto"/>
            <w:left w:val="none" w:sz="0" w:space="0" w:color="auto"/>
            <w:bottom w:val="none" w:sz="0" w:space="0" w:color="auto"/>
            <w:right w:val="none" w:sz="0" w:space="0" w:color="auto"/>
          </w:divBdr>
        </w:div>
        <w:div w:id="455952582">
          <w:marLeft w:val="640"/>
          <w:marRight w:val="0"/>
          <w:marTop w:val="0"/>
          <w:marBottom w:val="0"/>
          <w:divBdr>
            <w:top w:val="none" w:sz="0" w:space="0" w:color="auto"/>
            <w:left w:val="none" w:sz="0" w:space="0" w:color="auto"/>
            <w:bottom w:val="none" w:sz="0" w:space="0" w:color="auto"/>
            <w:right w:val="none" w:sz="0" w:space="0" w:color="auto"/>
          </w:divBdr>
        </w:div>
      </w:divsChild>
    </w:div>
    <w:div w:id="1946957497">
      <w:bodyDiv w:val="1"/>
      <w:marLeft w:val="0"/>
      <w:marRight w:val="0"/>
      <w:marTop w:val="0"/>
      <w:marBottom w:val="0"/>
      <w:divBdr>
        <w:top w:val="none" w:sz="0" w:space="0" w:color="auto"/>
        <w:left w:val="none" w:sz="0" w:space="0" w:color="auto"/>
        <w:bottom w:val="none" w:sz="0" w:space="0" w:color="auto"/>
        <w:right w:val="none" w:sz="0" w:space="0" w:color="auto"/>
      </w:divBdr>
      <w:divsChild>
        <w:div w:id="495002892">
          <w:marLeft w:val="640"/>
          <w:marRight w:val="0"/>
          <w:marTop w:val="0"/>
          <w:marBottom w:val="0"/>
          <w:divBdr>
            <w:top w:val="none" w:sz="0" w:space="0" w:color="auto"/>
            <w:left w:val="none" w:sz="0" w:space="0" w:color="auto"/>
            <w:bottom w:val="none" w:sz="0" w:space="0" w:color="auto"/>
            <w:right w:val="none" w:sz="0" w:space="0" w:color="auto"/>
          </w:divBdr>
        </w:div>
        <w:div w:id="807432494">
          <w:marLeft w:val="640"/>
          <w:marRight w:val="0"/>
          <w:marTop w:val="0"/>
          <w:marBottom w:val="0"/>
          <w:divBdr>
            <w:top w:val="none" w:sz="0" w:space="0" w:color="auto"/>
            <w:left w:val="none" w:sz="0" w:space="0" w:color="auto"/>
            <w:bottom w:val="none" w:sz="0" w:space="0" w:color="auto"/>
            <w:right w:val="none" w:sz="0" w:space="0" w:color="auto"/>
          </w:divBdr>
        </w:div>
        <w:div w:id="1014769797">
          <w:marLeft w:val="640"/>
          <w:marRight w:val="0"/>
          <w:marTop w:val="0"/>
          <w:marBottom w:val="0"/>
          <w:divBdr>
            <w:top w:val="none" w:sz="0" w:space="0" w:color="auto"/>
            <w:left w:val="none" w:sz="0" w:space="0" w:color="auto"/>
            <w:bottom w:val="none" w:sz="0" w:space="0" w:color="auto"/>
            <w:right w:val="none" w:sz="0" w:space="0" w:color="auto"/>
          </w:divBdr>
        </w:div>
        <w:div w:id="1949773217">
          <w:marLeft w:val="640"/>
          <w:marRight w:val="0"/>
          <w:marTop w:val="0"/>
          <w:marBottom w:val="0"/>
          <w:divBdr>
            <w:top w:val="none" w:sz="0" w:space="0" w:color="auto"/>
            <w:left w:val="none" w:sz="0" w:space="0" w:color="auto"/>
            <w:bottom w:val="none" w:sz="0" w:space="0" w:color="auto"/>
            <w:right w:val="none" w:sz="0" w:space="0" w:color="auto"/>
          </w:divBdr>
        </w:div>
        <w:div w:id="898903271">
          <w:marLeft w:val="640"/>
          <w:marRight w:val="0"/>
          <w:marTop w:val="0"/>
          <w:marBottom w:val="0"/>
          <w:divBdr>
            <w:top w:val="none" w:sz="0" w:space="0" w:color="auto"/>
            <w:left w:val="none" w:sz="0" w:space="0" w:color="auto"/>
            <w:bottom w:val="none" w:sz="0" w:space="0" w:color="auto"/>
            <w:right w:val="none" w:sz="0" w:space="0" w:color="auto"/>
          </w:divBdr>
        </w:div>
        <w:div w:id="338702628">
          <w:marLeft w:val="640"/>
          <w:marRight w:val="0"/>
          <w:marTop w:val="0"/>
          <w:marBottom w:val="0"/>
          <w:divBdr>
            <w:top w:val="none" w:sz="0" w:space="0" w:color="auto"/>
            <w:left w:val="none" w:sz="0" w:space="0" w:color="auto"/>
            <w:bottom w:val="none" w:sz="0" w:space="0" w:color="auto"/>
            <w:right w:val="none" w:sz="0" w:space="0" w:color="auto"/>
          </w:divBdr>
        </w:div>
        <w:div w:id="1971158790">
          <w:marLeft w:val="640"/>
          <w:marRight w:val="0"/>
          <w:marTop w:val="0"/>
          <w:marBottom w:val="0"/>
          <w:divBdr>
            <w:top w:val="none" w:sz="0" w:space="0" w:color="auto"/>
            <w:left w:val="none" w:sz="0" w:space="0" w:color="auto"/>
            <w:bottom w:val="none" w:sz="0" w:space="0" w:color="auto"/>
            <w:right w:val="none" w:sz="0" w:space="0" w:color="auto"/>
          </w:divBdr>
        </w:div>
        <w:div w:id="1240943536">
          <w:marLeft w:val="640"/>
          <w:marRight w:val="0"/>
          <w:marTop w:val="0"/>
          <w:marBottom w:val="0"/>
          <w:divBdr>
            <w:top w:val="none" w:sz="0" w:space="0" w:color="auto"/>
            <w:left w:val="none" w:sz="0" w:space="0" w:color="auto"/>
            <w:bottom w:val="none" w:sz="0" w:space="0" w:color="auto"/>
            <w:right w:val="none" w:sz="0" w:space="0" w:color="auto"/>
          </w:divBdr>
        </w:div>
        <w:div w:id="910652447">
          <w:marLeft w:val="640"/>
          <w:marRight w:val="0"/>
          <w:marTop w:val="0"/>
          <w:marBottom w:val="0"/>
          <w:divBdr>
            <w:top w:val="none" w:sz="0" w:space="0" w:color="auto"/>
            <w:left w:val="none" w:sz="0" w:space="0" w:color="auto"/>
            <w:bottom w:val="none" w:sz="0" w:space="0" w:color="auto"/>
            <w:right w:val="none" w:sz="0" w:space="0" w:color="auto"/>
          </w:divBdr>
        </w:div>
        <w:div w:id="89350945">
          <w:marLeft w:val="640"/>
          <w:marRight w:val="0"/>
          <w:marTop w:val="0"/>
          <w:marBottom w:val="0"/>
          <w:divBdr>
            <w:top w:val="none" w:sz="0" w:space="0" w:color="auto"/>
            <w:left w:val="none" w:sz="0" w:space="0" w:color="auto"/>
            <w:bottom w:val="none" w:sz="0" w:space="0" w:color="auto"/>
            <w:right w:val="none" w:sz="0" w:space="0" w:color="auto"/>
          </w:divBdr>
        </w:div>
        <w:div w:id="507672099">
          <w:marLeft w:val="640"/>
          <w:marRight w:val="0"/>
          <w:marTop w:val="0"/>
          <w:marBottom w:val="0"/>
          <w:divBdr>
            <w:top w:val="none" w:sz="0" w:space="0" w:color="auto"/>
            <w:left w:val="none" w:sz="0" w:space="0" w:color="auto"/>
            <w:bottom w:val="none" w:sz="0" w:space="0" w:color="auto"/>
            <w:right w:val="none" w:sz="0" w:space="0" w:color="auto"/>
          </w:divBdr>
        </w:div>
        <w:div w:id="1446925418">
          <w:marLeft w:val="640"/>
          <w:marRight w:val="0"/>
          <w:marTop w:val="0"/>
          <w:marBottom w:val="0"/>
          <w:divBdr>
            <w:top w:val="none" w:sz="0" w:space="0" w:color="auto"/>
            <w:left w:val="none" w:sz="0" w:space="0" w:color="auto"/>
            <w:bottom w:val="none" w:sz="0" w:space="0" w:color="auto"/>
            <w:right w:val="none" w:sz="0" w:space="0" w:color="auto"/>
          </w:divBdr>
        </w:div>
        <w:div w:id="258217063">
          <w:marLeft w:val="640"/>
          <w:marRight w:val="0"/>
          <w:marTop w:val="0"/>
          <w:marBottom w:val="0"/>
          <w:divBdr>
            <w:top w:val="none" w:sz="0" w:space="0" w:color="auto"/>
            <w:left w:val="none" w:sz="0" w:space="0" w:color="auto"/>
            <w:bottom w:val="none" w:sz="0" w:space="0" w:color="auto"/>
            <w:right w:val="none" w:sz="0" w:space="0" w:color="auto"/>
          </w:divBdr>
        </w:div>
        <w:div w:id="2062902132">
          <w:marLeft w:val="640"/>
          <w:marRight w:val="0"/>
          <w:marTop w:val="0"/>
          <w:marBottom w:val="0"/>
          <w:divBdr>
            <w:top w:val="none" w:sz="0" w:space="0" w:color="auto"/>
            <w:left w:val="none" w:sz="0" w:space="0" w:color="auto"/>
            <w:bottom w:val="none" w:sz="0" w:space="0" w:color="auto"/>
            <w:right w:val="none" w:sz="0" w:space="0" w:color="auto"/>
          </w:divBdr>
        </w:div>
        <w:div w:id="622737619">
          <w:marLeft w:val="640"/>
          <w:marRight w:val="0"/>
          <w:marTop w:val="0"/>
          <w:marBottom w:val="0"/>
          <w:divBdr>
            <w:top w:val="none" w:sz="0" w:space="0" w:color="auto"/>
            <w:left w:val="none" w:sz="0" w:space="0" w:color="auto"/>
            <w:bottom w:val="none" w:sz="0" w:space="0" w:color="auto"/>
            <w:right w:val="none" w:sz="0" w:space="0" w:color="auto"/>
          </w:divBdr>
        </w:div>
        <w:div w:id="1695813135">
          <w:marLeft w:val="640"/>
          <w:marRight w:val="0"/>
          <w:marTop w:val="0"/>
          <w:marBottom w:val="0"/>
          <w:divBdr>
            <w:top w:val="none" w:sz="0" w:space="0" w:color="auto"/>
            <w:left w:val="none" w:sz="0" w:space="0" w:color="auto"/>
            <w:bottom w:val="none" w:sz="0" w:space="0" w:color="auto"/>
            <w:right w:val="none" w:sz="0" w:space="0" w:color="auto"/>
          </w:divBdr>
        </w:div>
        <w:div w:id="1244530582">
          <w:marLeft w:val="640"/>
          <w:marRight w:val="0"/>
          <w:marTop w:val="0"/>
          <w:marBottom w:val="0"/>
          <w:divBdr>
            <w:top w:val="none" w:sz="0" w:space="0" w:color="auto"/>
            <w:left w:val="none" w:sz="0" w:space="0" w:color="auto"/>
            <w:bottom w:val="none" w:sz="0" w:space="0" w:color="auto"/>
            <w:right w:val="none" w:sz="0" w:space="0" w:color="auto"/>
          </w:divBdr>
        </w:div>
        <w:div w:id="1286808532">
          <w:marLeft w:val="640"/>
          <w:marRight w:val="0"/>
          <w:marTop w:val="0"/>
          <w:marBottom w:val="0"/>
          <w:divBdr>
            <w:top w:val="none" w:sz="0" w:space="0" w:color="auto"/>
            <w:left w:val="none" w:sz="0" w:space="0" w:color="auto"/>
            <w:bottom w:val="none" w:sz="0" w:space="0" w:color="auto"/>
            <w:right w:val="none" w:sz="0" w:space="0" w:color="auto"/>
          </w:divBdr>
        </w:div>
        <w:div w:id="1366979497">
          <w:marLeft w:val="640"/>
          <w:marRight w:val="0"/>
          <w:marTop w:val="0"/>
          <w:marBottom w:val="0"/>
          <w:divBdr>
            <w:top w:val="none" w:sz="0" w:space="0" w:color="auto"/>
            <w:left w:val="none" w:sz="0" w:space="0" w:color="auto"/>
            <w:bottom w:val="none" w:sz="0" w:space="0" w:color="auto"/>
            <w:right w:val="none" w:sz="0" w:space="0" w:color="auto"/>
          </w:divBdr>
        </w:div>
        <w:div w:id="1399087596">
          <w:marLeft w:val="640"/>
          <w:marRight w:val="0"/>
          <w:marTop w:val="0"/>
          <w:marBottom w:val="0"/>
          <w:divBdr>
            <w:top w:val="none" w:sz="0" w:space="0" w:color="auto"/>
            <w:left w:val="none" w:sz="0" w:space="0" w:color="auto"/>
            <w:bottom w:val="none" w:sz="0" w:space="0" w:color="auto"/>
            <w:right w:val="none" w:sz="0" w:space="0" w:color="auto"/>
          </w:divBdr>
        </w:div>
        <w:div w:id="570892961">
          <w:marLeft w:val="640"/>
          <w:marRight w:val="0"/>
          <w:marTop w:val="0"/>
          <w:marBottom w:val="0"/>
          <w:divBdr>
            <w:top w:val="none" w:sz="0" w:space="0" w:color="auto"/>
            <w:left w:val="none" w:sz="0" w:space="0" w:color="auto"/>
            <w:bottom w:val="none" w:sz="0" w:space="0" w:color="auto"/>
            <w:right w:val="none" w:sz="0" w:space="0" w:color="auto"/>
          </w:divBdr>
        </w:div>
        <w:div w:id="740561336">
          <w:marLeft w:val="640"/>
          <w:marRight w:val="0"/>
          <w:marTop w:val="0"/>
          <w:marBottom w:val="0"/>
          <w:divBdr>
            <w:top w:val="none" w:sz="0" w:space="0" w:color="auto"/>
            <w:left w:val="none" w:sz="0" w:space="0" w:color="auto"/>
            <w:bottom w:val="none" w:sz="0" w:space="0" w:color="auto"/>
            <w:right w:val="none" w:sz="0" w:space="0" w:color="auto"/>
          </w:divBdr>
        </w:div>
        <w:div w:id="1294756219">
          <w:marLeft w:val="640"/>
          <w:marRight w:val="0"/>
          <w:marTop w:val="0"/>
          <w:marBottom w:val="0"/>
          <w:divBdr>
            <w:top w:val="none" w:sz="0" w:space="0" w:color="auto"/>
            <w:left w:val="none" w:sz="0" w:space="0" w:color="auto"/>
            <w:bottom w:val="none" w:sz="0" w:space="0" w:color="auto"/>
            <w:right w:val="none" w:sz="0" w:space="0" w:color="auto"/>
          </w:divBdr>
        </w:div>
        <w:div w:id="118308047">
          <w:marLeft w:val="640"/>
          <w:marRight w:val="0"/>
          <w:marTop w:val="0"/>
          <w:marBottom w:val="0"/>
          <w:divBdr>
            <w:top w:val="none" w:sz="0" w:space="0" w:color="auto"/>
            <w:left w:val="none" w:sz="0" w:space="0" w:color="auto"/>
            <w:bottom w:val="none" w:sz="0" w:space="0" w:color="auto"/>
            <w:right w:val="none" w:sz="0" w:space="0" w:color="auto"/>
          </w:divBdr>
        </w:div>
        <w:div w:id="1068647961">
          <w:marLeft w:val="640"/>
          <w:marRight w:val="0"/>
          <w:marTop w:val="0"/>
          <w:marBottom w:val="0"/>
          <w:divBdr>
            <w:top w:val="none" w:sz="0" w:space="0" w:color="auto"/>
            <w:left w:val="none" w:sz="0" w:space="0" w:color="auto"/>
            <w:bottom w:val="none" w:sz="0" w:space="0" w:color="auto"/>
            <w:right w:val="none" w:sz="0" w:space="0" w:color="auto"/>
          </w:divBdr>
        </w:div>
        <w:div w:id="347757722">
          <w:marLeft w:val="640"/>
          <w:marRight w:val="0"/>
          <w:marTop w:val="0"/>
          <w:marBottom w:val="0"/>
          <w:divBdr>
            <w:top w:val="none" w:sz="0" w:space="0" w:color="auto"/>
            <w:left w:val="none" w:sz="0" w:space="0" w:color="auto"/>
            <w:bottom w:val="none" w:sz="0" w:space="0" w:color="auto"/>
            <w:right w:val="none" w:sz="0" w:space="0" w:color="auto"/>
          </w:divBdr>
        </w:div>
        <w:div w:id="920329213">
          <w:marLeft w:val="640"/>
          <w:marRight w:val="0"/>
          <w:marTop w:val="0"/>
          <w:marBottom w:val="0"/>
          <w:divBdr>
            <w:top w:val="none" w:sz="0" w:space="0" w:color="auto"/>
            <w:left w:val="none" w:sz="0" w:space="0" w:color="auto"/>
            <w:bottom w:val="none" w:sz="0" w:space="0" w:color="auto"/>
            <w:right w:val="none" w:sz="0" w:space="0" w:color="auto"/>
          </w:divBdr>
        </w:div>
        <w:div w:id="840704970">
          <w:marLeft w:val="640"/>
          <w:marRight w:val="0"/>
          <w:marTop w:val="0"/>
          <w:marBottom w:val="0"/>
          <w:divBdr>
            <w:top w:val="none" w:sz="0" w:space="0" w:color="auto"/>
            <w:left w:val="none" w:sz="0" w:space="0" w:color="auto"/>
            <w:bottom w:val="none" w:sz="0" w:space="0" w:color="auto"/>
            <w:right w:val="none" w:sz="0" w:space="0" w:color="auto"/>
          </w:divBdr>
        </w:div>
        <w:div w:id="543753632">
          <w:marLeft w:val="640"/>
          <w:marRight w:val="0"/>
          <w:marTop w:val="0"/>
          <w:marBottom w:val="0"/>
          <w:divBdr>
            <w:top w:val="none" w:sz="0" w:space="0" w:color="auto"/>
            <w:left w:val="none" w:sz="0" w:space="0" w:color="auto"/>
            <w:bottom w:val="none" w:sz="0" w:space="0" w:color="auto"/>
            <w:right w:val="none" w:sz="0" w:space="0" w:color="auto"/>
          </w:divBdr>
        </w:div>
        <w:div w:id="1880242221">
          <w:marLeft w:val="640"/>
          <w:marRight w:val="0"/>
          <w:marTop w:val="0"/>
          <w:marBottom w:val="0"/>
          <w:divBdr>
            <w:top w:val="none" w:sz="0" w:space="0" w:color="auto"/>
            <w:left w:val="none" w:sz="0" w:space="0" w:color="auto"/>
            <w:bottom w:val="none" w:sz="0" w:space="0" w:color="auto"/>
            <w:right w:val="none" w:sz="0" w:space="0" w:color="auto"/>
          </w:divBdr>
        </w:div>
      </w:divsChild>
    </w:div>
    <w:div w:id="1949508583">
      <w:bodyDiv w:val="1"/>
      <w:marLeft w:val="0"/>
      <w:marRight w:val="0"/>
      <w:marTop w:val="0"/>
      <w:marBottom w:val="0"/>
      <w:divBdr>
        <w:top w:val="none" w:sz="0" w:space="0" w:color="auto"/>
        <w:left w:val="none" w:sz="0" w:space="0" w:color="auto"/>
        <w:bottom w:val="none" w:sz="0" w:space="0" w:color="auto"/>
        <w:right w:val="none" w:sz="0" w:space="0" w:color="auto"/>
      </w:divBdr>
      <w:divsChild>
        <w:div w:id="969290605">
          <w:marLeft w:val="640"/>
          <w:marRight w:val="0"/>
          <w:marTop w:val="0"/>
          <w:marBottom w:val="0"/>
          <w:divBdr>
            <w:top w:val="none" w:sz="0" w:space="0" w:color="auto"/>
            <w:left w:val="none" w:sz="0" w:space="0" w:color="auto"/>
            <w:bottom w:val="none" w:sz="0" w:space="0" w:color="auto"/>
            <w:right w:val="none" w:sz="0" w:space="0" w:color="auto"/>
          </w:divBdr>
        </w:div>
        <w:div w:id="2073579117">
          <w:marLeft w:val="640"/>
          <w:marRight w:val="0"/>
          <w:marTop w:val="0"/>
          <w:marBottom w:val="0"/>
          <w:divBdr>
            <w:top w:val="none" w:sz="0" w:space="0" w:color="auto"/>
            <w:left w:val="none" w:sz="0" w:space="0" w:color="auto"/>
            <w:bottom w:val="none" w:sz="0" w:space="0" w:color="auto"/>
            <w:right w:val="none" w:sz="0" w:space="0" w:color="auto"/>
          </w:divBdr>
        </w:div>
        <w:div w:id="1886678384">
          <w:marLeft w:val="640"/>
          <w:marRight w:val="0"/>
          <w:marTop w:val="0"/>
          <w:marBottom w:val="0"/>
          <w:divBdr>
            <w:top w:val="none" w:sz="0" w:space="0" w:color="auto"/>
            <w:left w:val="none" w:sz="0" w:space="0" w:color="auto"/>
            <w:bottom w:val="none" w:sz="0" w:space="0" w:color="auto"/>
            <w:right w:val="none" w:sz="0" w:space="0" w:color="auto"/>
          </w:divBdr>
        </w:div>
        <w:div w:id="73162101">
          <w:marLeft w:val="640"/>
          <w:marRight w:val="0"/>
          <w:marTop w:val="0"/>
          <w:marBottom w:val="0"/>
          <w:divBdr>
            <w:top w:val="none" w:sz="0" w:space="0" w:color="auto"/>
            <w:left w:val="none" w:sz="0" w:space="0" w:color="auto"/>
            <w:bottom w:val="none" w:sz="0" w:space="0" w:color="auto"/>
            <w:right w:val="none" w:sz="0" w:space="0" w:color="auto"/>
          </w:divBdr>
        </w:div>
        <w:div w:id="1455832362">
          <w:marLeft w:val="640"/>
          <w:marRight w:val="0"/>
          <w:marTop w:val="0"/>
          <w:marBottom w:val="0"/>
          <w:divBdr>
            <w:top w:val="none" w:sz="0" w:space="0" w:color="auto"/>
            <w:left w:val="none" w:sz="0" w:space="0" w:color="auto"/>
            <w:bottom w:val="none" w:sz="0" w:space="0" w:color="auto"/>
            <w:right w:val="none" w:sz="0" w:space="0" w:color="auto"/>
          </w:divBdr>
        </w:div>
        <w:div w:id="1115520171">
          <w:marLeft w:val="640"/>
          <w:marRight w:val="0"/>
          <w:marTop w:val="0"/>
          <w:marBottom w:val="0"/>
          <w:divBdr>
            <w:top w:val="none" w:sz="0" w:space="0" w:color="auto"/>
            <w:left w:val="none" w:sz="0" w:space="0" w:color="auto"/>
            <w:bottom w:val="none" w:sz="0" w:space="0" w:color="auto"/>
            <w:right w:val="none" w:sz="0" w:space="0" w:color="auto"/>
          </w:divBdr>
        </w:div>
        <w:div w:id="704915383">
          <w:marLeft w:val="640"/>
          <w:marRight w:val="0"/>
          <w:marTop w:val="0"/>
          <w:marBottom w:val="0"/>
          <w:divBdr>
            <w:top w:val="none" w:sz="0" w:space="0" w:color="auto"/>
            <w:left w:val="none" w:sz="0" w:space="0" w:color="auto"/>
            <w:bottom w:val="none" w:sz="0" w:space="0" w:color="auto"/>
            <w:right w:val="none" w:sz="0" w:space="0" w:color="auto"/>
          </w:divBdr>
        </w:div>
        <w:div w:id="2006014413">
          <w:marLeft w:val="640"/>
          <w:marRight w:val="0"/>
          <w:marTop w:val="0"/>
          <w:marBottom w:val="0"/>
          <w:divBdr>
            <w:top w:val="none" w:sz="0" w:space="0" w:color="auto"/>
            <w:left w:val="none" w:sz="0" w:space="0" w:color="auto"/>
            <w:bottom w:val="none" w:sz="0" w:space="0" w:color="auto"/>
            <w:right w:val="none" w:sz="0" w:space="0" w:color="auto"/>
          </w:divBdr>
        </w:div>
        <w:div w:id="347098655">
          <w:marLeft w:val="640"/>
          <w:marRight w:val="0"/>
          <w:marTop w:val="0"/>
          <w:marBottom w:val="0"/>
          <w:divBdr>
            <w:top w:val="none" w:sz="0" w:space="0" w:color="auto"/>
            <w:left w:val="none" w:sz="0" w:space="0" w:color="auto"/>
            <w:bottom w:val="none" w:sz="0" w:space="0" w:color="auto"/>
            <w:right w:val="none" w:sz="0" w:space="0" w:color="auto"/>
          </w:divBdr>
        </w:div>
        <w:div w:id="1235239901">
          <w:marLeft w:val="640"/>
          <w:marRight w:val="0"/>
          <w:marTop w:val="0"/>
          <w:marBottom w:val="0"/>
          <w:divBdr>
            <w:top w:val="none" w:sz="0" w:space="0" w:color="auto"/>
            <w:left w:val="none" w:sz="0" w:space="0" w:color="auto"/>
            <w:bottom w:val="none" w:sz="0" w:space="0" w:color="auto"/>
            <w:right w:val="none" w:sz="0" w:space="0" w:color="auto"/>
          </w:divBdr>
        </w:div>
      </w:divsChild>
    </w:div>
    <w:div w:id="1959027138">
      <w:bodyDiv w:val="1"/>
      <w:marLeft w:val="0"/>
      <w:marRight w:val="0"/>
      <w:marTop w:val="0"/>
      <w:marBottom w:val="0"/>
      <w:divBdr>
        <w:top w:val="none" w:sz="0" w:space="0" w:color="auto"/>
        <w:left w:val="none" w:sz="0" w:space="0" w:color="auto"/>
        <w:bottom w:val="none" w:sz="0" w:space="0" w:color="auto"/>
        <w:right w:val="none" w:sz="0" w:space="0" w:color="auto"/>
      </w:divBdr>
    </w:div>
    <w:div w:id="1963531263">
      <w:bodyDiv w:val="1"/>
      <w:marLeft w:val="0"/>
      <w:marRight w:val="0"/>
      <w:marTop w:val="0"/>
      <w:marBottom w:val="0"/>
      <w:divBdr>
        <w:top w:val="none" w:sz="0" w:space="0" w:color="auto"/>
        <w:left w:val="none" w:sz="0" w:space="0" w:color="auto"/>
        <w:bottom w:val="none" w:sz="0" w:space="0" w:color="auto"/>
        <w:right w:val="none" w:sz="0" w:space="0" w:color="auto"/>
      </w:divBdr>
      <w:divsChild>
        <w:div w:id="2046758939">
          <w:marLeft w:val="640"/>
          <w:marRight w:val="0"/>
          <w:marTop w:val="0"/>
          <w:marBottom w:val="0"/>
          <w:divBdr>
            <w:top w:val="none" w:sz="0" w:space="0" w:color="auto"/>
            <w:left w:val="none" w:sz="0" w:space="0" w:color="auto"/>
            <w:bottom w:val="none" w:sz="0" w:space="0" w:color="auto"/>
            <w:right w:val="none" w:sz="0" w:space="0" w:color="auto"/>
          </w:divBdr>
        </w:div>
        <w:div w:id="1712338294">
          <w:marLeft w:val="640"/>
          <w:marRight w:val="0"/>
          <w:marTop w:val="0"/>
          <w:marBottom w:val="0"/>
          <w:divBdr>
            <w:top w:val="none" w:sz="0" w:space="0" w:color="auto"/>
            <w:left w:val="none" w:sz="0" w:space="0" w:color="auto"/>
            <w:bottom w:val="none" w:sz="0" w:space="0" w:color="auto"/>
            <w:right w:val="none" w:sz="0" w:space="0" w:color="auto"/>
          </w:divBdr>
        </w:div>
        <w:div w:id="1137338500">
          <w:marLeft w:val="640"/>
          <w:marRight w:val="0"/>
          <w:marTop w:val="0"/>
          <w:marBottom w:val="0"/>
          <w:divBdr>
            <w:top w:val="none" w:sz="0" w:space="0" w:color="auto"/>
            <w:left w:val="none" w:sz="0" w:space="0" w:color="auto"/>
            <w:bottom w:val="none" w:sz="0" w:space="0" w:color="auto"/>
            <w:right w:val="none" w:sz="0" w:space="0" w:color="auto"/>
          </w:divBdr>
        </w:div>
        <w:div w:id="818693916">
          <w:marLeft w:val="640"/>
          <w:marRight w:val="0"/>
          <w:marTop w:val="0"/>
          <w:marBottom w:val="0"/>
          <w:divBdr>
            <w:top w:val="none" w:sz="0" w:space="0" w:color="auto"/>
            <w:left w:val="none" w:sz="0" w:space="0" w:color="auto"/>
            <w:bottom w:val="none" w:sz="0" w:space="0" w:color="auto"/>
            <w:right w:val="none" w:sz="0" w:space="0" w:color="auto"/>
          </w:divBdr>
        </w:div>
        <w:div w:id="1979650121">
          <w:marLeft w:val="640"/>
          <w:marRight w:val="0"/>
          <w:marTop w:val="0"/>
          <w:marBottom w:val="0"/>
          <w:divBdr>
            <w:top w:val="none" w:sz="0" w:space="0" w:color="auto"/>
            <w:left w:val="none" w:sz="0" w:space="0" w:color="auto"/>
            <w:bottom w:val="none" w:sz="0" w:space="0" w:color="auto"/>
            <w:right w:val="none" w:sz="0" w:space="0" w:color="auto"/>
          </w:divBdr>
        </w:div>
        <w:div w:id="814948">
          <w:marLeft w:val="640"/>
          <w:marRight w:val="0"/>
          <w:marTop w:val="0"/>
          <w:marBottom w:val="0"/>
          <w:divBdr>
            <w:top w:val="none" w:sz="0" w:space="0" w:color="auto"/>
            <w:left w:val="none" w:sz="0" w:space="0" w:color="auto"/>
            <w:bottom w:val="none" w:sz="0" w:space="0" w:color="auto"/>
            <w:right w:val="none" w:sz="0" w:space="0" w:color="auto"/>
          </w:divBdr>
        </w:div>
        <w:div w:id="2078627815">
          <w:marLeft w:val="640"/>
          <w:marRight w:val="0"/>
          <w:marTop w:val="0"/>
          <w:marBottom w:val="0"/>
          <w:divBdr>
            <w:top w:val="none" w:sz="0" w:space="0" w:color="auto"/>
            <w:left w:val="none" w:sz="0" w:space="0" w:color="auto"/>
            <w:bottom w:val="none" w:sz="0" w:space="0" w:color="auto"/>
            <w:right w:val="none" w:sz="0" w:space="0" w:color="auto"/>
          </w:divBdr>
        </w:div>
        <w:div w:id="1138837483">
          <w:marLeft w:val="640"/>
          <w:marRight w:val="0"/>
          <w:marTop w:val="0"/>
          <w:marBottom w:val="0"/>
          <w:divBdr>
            <w:top w:val="none" w:sz="0" w:space="0" w:color="auto"/>
            <w:left w:val="none" w:sz="0" w:space="0" w:color="auto"/>
            <w:bottom w:val="none" w:sz="0" w:space="0" w:color="auto"/>
            <w:right w:val="none" w:sz="0" w:space="0" w:color="auto"/>
          </w:divBdr>
        </w:div>
        <w:div w:id="1343781795">
          <w:marLeft w:val="640"/>
          <w:marRight w:val="0"/>
          <w:marTop w:val="0"/>
          <w:marBottom w:val="0"/>
          <w:divBdr>
            <w:top w:val="none" w:sz="0" w:space="0" w:color="auto"/>
            <w:left w:val="none" w:sz="0" w:space="0" w:color="auto"/>
            <w:bottom w:val="none" w:sz="0" w:space="0" w:color="auto"/>
            <w:right w:val="none" w:sz="0" w:space="0" w:color="auto"/>
          </w:divBdr>
        </w:div>
        <w:div w:id="826627513">
          <w:marLeft w:val="640"/>
          <w:marRight w:val="0"/>
          <w:marTop w:val="0"/>
          <w:marBottom w:val="0"/>
          <w:divBdr>
            <w:top w:val="none" w:sz="0" w:space="0" w:color="auto"/>
            <w:left w:val="none" w:sz="0" w:space="0" w:color="auto"/>
            <w:bottom w:val="none" w:sz="0" w:space="0" w:color="auto"/>
            <w:right w:val="none" w:sz="0" w:space="0" w:color="auto"/>
          </w:divBdr>
        </w:div>
        <w:div w:id="634919031">
          <w:marLeft w:val="640"/>
          <w:marRight w:val="0"/>
          <w:marTop w:val="0"/>
          <w:marBottom w:val="0"/>
          <w:divBdr>
            <w:top w:val="none" w:sz="0" w:space="0" w:color="auto"/>
            <w:left w:val="none" w:sz="0" w:space="0" w:color="auto"/>
            <w:bottom w:val="none" w:sz="0" w:space="0" w:color="auto"/>
            <w:right w:val="none" w:sz="0" w:space="0" w:color="auto"/>
          </w:divBdr>
        </w:div>
        <w:div w:id="396173240">
          <w:marLeft w:val="640"/>
          <w:marRight w:val="0"/>
          <w:marTop w:val="0"/>
          <w:marBottom w:val="0"/>
          <w:divBdr>
            <w:top w:val="none" w:sz="0" w:space="0" w:color="auto"/>
            <w:left w:val="none" w:sz="0" w:space="0" w:color="auto"/>
            <w:bottom w:val="none" w:sz="0" w:space="0" w:color="auto"/>
            <w:right w:val="none" w:sz="0" w:space="0" w:color="auto"/>
          </w:divBdr>
        </w:div>
        <w:div w:id="1977030162">
          <w:marLeft w:val="640"/>
          <w:marRight w:val="0"/>
          <w:marTop w:val="0"/>
          <w:marBottom w:val="0"/>
          <w:divBdr>
            <w:top w:val="none" w:sz="0" w:space="0" w:color="auto"/>
            <w:left w:val="none" w:sz="0" w:space="0" w:color="auto"/>
            <w:bottom w:val="none" w:sz="0" w:space="0" w:color="auto"/>
            <w:right w:val="none" w:sz="0" w:space="0" w:color="auto"/>
          </w:divBdr>
        </w:div>
        <w:div w:id="1263538931">
          <w:marLeft w:val="640"/>
          <w:marRight w:val="0"/>
          <w:marTop w:val="0"/>
          <w:marBottom w:val="0"/>
          <w:divBdr>
            <w:top w:val="none" w:sz="0" w:space="0" w:color="auto"/>
            <w:left w:val="none" w:sz="0" w:space="0" w:color="auto"/>
            <w:bottom w:val="none" w:sz="0" w:space="0" w:color="auto"/>
            <w:right w:val="none" w:sz="0" w:space="0" w:color="auto"/>
          </w:divBdr>
        </w:div>
        <w:div w:id="319622441">
          <w:marLeft w:val="640"/>
          <w:marRight w:val="0"/>
          <w:marTop w:val="0"/>
          <w:marBottom w:val="0"/>
          <w:divBdr>
            <w:top w:val="none" w:sz="0" w:space="0" w:color="auto"/>
            <w:left w:val="none" w:sz="0" w:space="0" w:color="auto"/>
            <w:bottom w:val="none" w:sz="0" w:space="0" w:color="auto"/>
            <w:right w:val="none" w:sz="0" w:space="0" w:color="auto"/>
          </w:divBdr>
        </w:div>
        <w:div w:id="283391320">
          <w:marLeft w:val="640"/>
          <w:marRight w:val="0"/>
          <w:marTop w:val="0"/>
          <w:marBottom w:val="0"/>
          <w:divBdr>
            <w:top w:val="none" w:sz="0" w:space="0" w:color="auto"/>
            <w:left w:val="none" w:sz="0" w:space="0" w:color="auto"/>
            <w:bottom w:val="none" w:sz="0" w:space="0" w:color="auto"/>
            <w:right w:val="none" w:sz="0" w:space="0" w:color="auto"/>
          </w:divBdr>
        </w:div>
        <w:div w:id="376010569">
          <w:marLeft w:val="640"/>
          <w:marRight w:val="0"/>
          <w:marTop w:val="0"/>
          <w:marBottom w:val="0"/>
          <w:divBdr>
            <w:top w:val="none" w:sz="0" w:space="0" w:color="auto"/>
            <w:left w:val="none" w:sz="0" w:space="0" w:color="auto"/>
            <w:bottom w:val="none" w:sz="0" w:space="0" w:color="auto"/>
            <w:right w:val="none" w:sz="0" w:space="0" w:color="auto"/>
          </w:divBdr>
        </w:div>
        <w:div w:id="771625634">
          <w:marLeft w:val="640"/>
          <w:marRight w:val="0"/>
          <w:marTop w:val="0"/>
          <w:marBottom w:val="0"/>
          <w:divBdr>
            <w:top w:val="none" w:sz="0" w:space="0" w:color="auto"/>
            <w:left w:val="none" w:sz="0" w:space="0" w:color="auto"/>
            <w:bottom w:val="none" w:sz="0" w:space="0" w:color="auto"/>
            <w:right w:val="none" w:sz="0" w:space="0" w:color="auto"/>
          </w:divBdr>
        </w:div>
        <w:div w:id="1280644002">
          <w:marLeft w:val="640"/>
          <w:marRight w:val="0"/>
          <w:marTop w:val="0"/>
          <w:marBottom w:val="0"/>
          <w:divBdr>
            <w:top w:val="none" w:sz="0" w:space="0" w:color="auto"/>
            <w:left w:val="none" w:sz="0" w:space="0" w:color="auto"/>
            <w:bottom w:val="none" w:sz="0" w:space="0" w:color="auto"/>
            <w:right w:val="none" w:sz="0" w:space="0" w:color="auto"/>
          </w:divBdr>
        </w:div>
        <w:div w:id="1335844609">
          <w:marLeft w:val="640"/>
          <w:marRight w:val="0"/>
          <w:marTop w:val="0"/>
          <w:marBottom w:val="0"/>
          <w:divBdr>
            <w:top w:val="none" w:sz="0" w:space="0" w:color="auto"/>
            <w:left w:val="none" w:sz="0" w:space="0" w:color="auto"/>
            <w:bottom w:val="none" w:sz="0" w:space="0" w:color="auto"/>
            <w:right w:val="none" w:sz="0" w:space="0" w:color="auto"/>
          </w:divBdr>
        </w:div>
        <w:div w:id="1283027416">
          <w:marLeft w:val="640"/>
          <w:marRight w:val="0"/>
          <w:marTop w:val="0"/>
          <w:marBottom w:val="0"/>
          <w:divBdr>
            <w:top w:val="none" w:sz="0" w:space="0" w:color="auto"/>
            <w:left w:val="none" w:sz="0" w:space="0" w:color="auto"/>
            <w:bottom w:val="none" w:sz="0" w:space="0" w:color="auto"/>
            <w:right w:val="none" w:sz="0" w:space="0" w:color="auto"/>
          </w:divBdr>
        </w:div>
        <w:div w:id="1301812413">
          <w:marLeft w:val="640"/>
          <w:marRight w:val="0"/>
          <w:marTop w:val="0"/>
          <w:marBottom w:val="0"/>
          <w:divBdr>
            <w:top w:val="none" w:sz="0" w:space="0" w:color="auto"/>
            <w:left w:val="none" w:sz="0" w:space="0" w:color="auto"/>
            <w:bottom w:val="none" w:sz="0" w:space="0" w:color="auto"/>
            <w:right w:val="none" w:sz="0" w:space="0" w:color="auto"/>
          </w:divBdr>
        </w:div>
        <w:div w:id="1981496485">
          <w:marLeft w:val="640"/>
          <w:marRight w:val="0"/>
          <w:marTop w:val="0"/>
          <w:marBottom w:val="0"/>
          <w:divBdr>
            <w:top w:val="none" w:sz="0" w:space="0" w:color="auto"/>
            <w:left w:val="none" w:sz="0" w:space="0" w:color="auto"/>
            <w:bottom w:val="none" w:sz="0" w:space="0" w:color="auto"/>
            <w:right w:val="none" w:sz="0" w:space="0" w:color="auto"/>
          </w:divBdr>
        </w:div>
        <w:div w:id="720132123">
          <w:marLeft w:val="640"/>
          <w:marRight w:val="0"/>
          <w:marTop w:val="0"/>
          <w:marBottom w:val="0"/>
          <w:divBdr>
            <w:top w:val="none" w:sz="0" w:space="0" w:color="auto"/>
            <w:left w:val="none" w:sz="0" w:space="0" w:color="auto"/>
            <w:bottom w:val="none" w:sz="0" w:space="0" w:color="auto"/>
            <w:right w:val="none" w:sz="0" w:space="0" w:color="auto"/>
          </w:divBdr>
        </w:div>
        <w:div w:id="496964777">
          <w:marLeft w:val="640"/>
          <w:marRight w:val="0"/>
          <w:marTop w:val="0"/>
          <w:marBottom w:val="0"/>
          <w:divBdr>
            <w:top w:val="none" w:sz="0" w:space="0" w:color="auto"/>
            <w:left w:val="none" w:sz="0" w:space="0" w:color="auto"/>
            <w:bottom w:val="none" w:sz="0" w:space="0" w:color="auto"/>
            <w:right w:val="none" w:sz="0" w:space="0" w:color="auto"/>
          </w:divBdr>
        </w:div>
        <w:div w:id="1781223499">
          <w:marLeft w:val="640"/>
          <w:marRight w:val="0"/>
          <w:marTop w:val="0"/>
          <w:marBottom w:val="0"/>
          <w:divBdr>
            <w:top w:val="none" w:sz="0" w:space="0" w:color="auto"/>
            <w:left w:val="none" w:sz="0" w:space="0" w:color="auto"/>
            <w:bottom w:val="none" w:sz="0" w:space="0" w:color="auto"/>
            <w:right w:val="none" w:sz="0" w:space="0" w:color="auto"/>
          </w:divBdr>
        </w:div>
        <w:div w:id="1093553531">
          <w:marLeft w:val="640"/>
          <w:marRight w:val="0"/>
          <w:marTop w:val="0"/>
          <w:marBottom w:val="0"/>
          <w:divBdr>
            <w:top w:val="none" w:sz="0" w:space="0" w:color="auto"/>
            <w:left w:val="none" w:sz="0" w:space="0" w:color="auto"/>
            <w:bottom w:val="none" w:sz="0" w:space="0" w:color="auto"/>
            <w:right w:val="none" w:sz="0" w:space="0" w:color="auto"/>
          </w:divBdr>
        </w:div>
        <w:div w:id="1715959127">
          <w:marLeft w:val="640"/>
          <w:marRight w:val="0"/>
          <w:marTop w:val="0"/>
          <w:marBottom w:val="0"/>
          <w:divBdr>
            <w:top w:val="none" w:sz="0" w:space="0" w:color="auto"/>
            <w:left w:val="none" w:sz="0" w:space="0" w:color="auto"/>
            <w:bottom w:val="none" w:sz="0" w:space="0" w:color="auto"/>
            <w:right w:val="none" w:sz="0" w:space="0" w:color="auto"/>
          </w:divBdr>
        </w:div>
      </w:divsChild>
    </w:div>
    <w:div w:id="1977102170">
      <w:bodyDiv w:val="1"/>
      <w:marLeft w:val="0"/>
      <w:marRight w:val="0"/>
      <w:marTop w:val="0"/>
      <w:marBottom w:val="0"/>
      <w:divBdr>
        <w:top w:val="none" w:sz="0" w:space="0" w:color="auto"/>
        <w:left w:val="none" w:sz="0" w:space="0" w:color="auto"/>
        <w:bottom w:val="none" w:sz="0" w:space="0" w:color="auto"/>
        <w:right w:val="none" w:sz="0" w:space="0" w:color="auto"/>
      </w:divBdr>
      <w:divsChild>
        <w:div w:id="1559126549">
          <w:marLeft w:val="640"/>
          <w:marRight w:val="0"/>
          <w:marTop w:val="0"/>
          <w:marBottom w:val="0"/>
          <w:divBdr>
            <w:top w:val="none" w:sz="0" w:space="0" w:color="auto"/>
            <w:left w:val="none" w:sz="0" w:space="0" w:color="auto"/>
            <w:bottom w:val="none" w:sz="0" w:space="0" w:color="auto"/>
            <w:right w:val="none" w:sz="0" w:space="0" w:color="auto"/>
          </w:divBdr>
        </w:div>
        <w:div w:id="444663767">
          <w:marLeft w:val="640"/>
          <w:marRight w:val="0"/>
          <w:marTop w:val="0"/>
          <w:marBottom w:val="0"/>
          <w:divBdr>
            <w:top w:val="none" w:sz="0" w:space="0" w:color="auto"/>
            <w:left w:val="none" w:sz="0" w:space="0" w:color="auto"/>
            <w:bottom w:val="none" w:sz="0" w:space="0" w:color="auto"/>
            <w:right w:val="none" w:sz="0" w:space="0" w:color="auto"/>
          </w:divBdr>
        </w:div>
        <w:div w:id="1051198758">
          <w:marLeft w:val="640"/>
          <w:marRight w:val="0"/>
          <w:marTop w:val="0"/>
          <w:marBottom w:val="0"/>
          <w:divBdr>
            <w:top w:val="none" w:sz="0" w:space="0" w:color="auto"/>
            <w:left w:val="none" w:sz="0" w:space="0" w:color="auto"/>
            <w:bottom w:val="none" w:sz="0" w:space="0" w:color="auto"/>
            <w:right w:val="none" w:sz="0" w:space="0" w:color="auto"/>
          </w:divBdr>
        </w:div>
        <w:div w:id="562372653">
          <w:marLeft w:val="640"/>
          <w:marRight w:val="0"/>
          <w:marTop w:val="0"/>
          <w:marBottom w:val="0"/>
          <w:divBdr>
            <w:top w:val="none" w:sz="0" w:space="0" w:color="auto"/>
            <w:left w:val="none" w:sz="0" w:space="0" w:color="auto"/>
            <w:bottom w:val="none" w:sz="0" w:space="0" w:color="auto"/>
            <w:right w:val="none" w:sz="0" w:space="0" w:color="auto"/>
          </w:divBdr>
        </w:div>
        <w:div w:id="66804720">
          <w:marLeft w:val="640"/>
          <w:marRight w:val="0"/>
          <w:marTop w:val="0"/>
          <w:marBottom w:val="0"/>
          <w:divBdr>
            <w:top w:val="none" w:sz="0" w:space="0" w:color="auto"/>
            <w:left w:val="none" w:sz="0" w:space="0" w:color="auto"/>
            <w:bottom w:val="none" w:sz="0" w:space="0" w:color="auto"/>
            <w:right w:val="none" w:sz="0" w:space="0" w:color="auto"/>
          </w:divBdr>
        </w:div>
        <w:div w:id="1070273744">
          <w:marLeft w:val="640"/>
          <w:marRight w:val="0"/>
          <w:marTop w:val="0"/>
          <w:marBottom w:val="0"/>
          <w:divBdr>
            <w:top w:val="none" w:sz="0" w:space="0" w:color="auto"/>
            <w:left w:val="none" w:sz="0" w:space="0" w:color="auto"/>
            <w:bottom w:val="none" w:sz="0" w:space="0" w:color="auto"/>
            <w:right w:val="none" w:sz="0" w:space="0" w:color="auto"/>
          </w:divBdr>
        </w:div>
        <w:div w:id="205069601">
          <w:marLeft w:val="640"/>
          <w:marRight w:val="0"/>
          <w:marTop w:val="0"/>
          <w:marBottom w:val="0"/>
          <w:divBdr>
            <w:top w:val="none" w:sz="0" w:space="0" w:color="auto"/>
            <w:left w:val="none" w:sz="0" w:space="0" w:color="auto"/>
            <w:bottom w:val="none" w:sz="0" w:space="0" w:color="auto"/>
            <w:right w:val="none" w:sz="0" w:space="0" w:color="auto"/>
          </w:divBdr>
        </w:div>
        <w:div w:id="269432845">
          <w:marLeft w:val="640"/>
          <w:marRight w:val="0"/>
          <w:marTop w:val="0"/>
          <w:marBottom w:val="0"/>
          <w:divBdr>
            <w:top w:val="none" w:sz="0" w:space="0" w:color="auto"/>
            <w:left w:val="none" w:sz="0" w:space="0" w:color="auto"/>
            <w:bottom w:val="none" w:sz="0" w:space="0" w:color="auto"/>
            <w:right w:val="none" w:sz="0" w:space="0" w:color="auto"/>
          </w:divBdr>
        </w:div>
        <w:div w:id="570193817">
          <w:marLeft w:val="640"/>
          <w:marRight w:val="0"/>
          <w:marTop w:val="0"/>
          <w:marBottom w:val="0"/>
          <w:divBdr>
            <w:top w:val="none" w:sz="0" w:space="0" w:color="auto"/>
            <w:left w:val="none" w:sz="0" w:space="0" w:color="auto"/>
            <w:bottom w:val="none" w:sz="0" w:space="0" w:color="auto"/>
            <w:right w:val="none" w:sz="0" w:space="0" w:color="auto"/>
          </w:divBdr>
        </w:div>
      </w:divsChild>
    </w:div>
    <w:div w:id="1984314252">
      <w:bodyDiv w:val="1"/>
      <w:marLeft w:val="0"/>
      <w:marRight w:val="0"/>
      <w:marTop w:val="0"/>
      <w:marBottom w:val="0"/>
      <w:divBdr>
        <w:top w:val="none" w:sz="0" w:space="0" w:color="auto"/>
        <w:left w:val="none" w:sz="0" w:space="0" w:color="auto"/>
        <w:bottom w:val="none" w:sz="0" w:space="0" w:color="auto"/>
        <w:right w:val="none" w:sz="0" w:space="0" w:color="auto"/>
      </w:divBdr>
    </w:div>
    <w:div w:id="1994214469">
      <w:bodyDiv w:val="1"/>
      <w:marLeft w:val="0"/>
      <w:marRight w:val="0"/>
      <w:marTop w:val="0"/>
      <w:marBottom w:val="0"/>
      <w:divBdr>
        <w:top w:val="none" w:sz="0" w:space="0" w:color="auto"/>
        <w:left w:val="none" w:sz="0" w:space="0" w:color="auto"/>
        <w:bottom w:val="none" w:sz="0" w:space="0" w:color="auto"/>
        <w:right w:val="none" w:sz="0" w:space="0" w:color="auto"/>
      </w:divBdr>
      <w:divsChild>
        <w:div w:id="1408264099">
          <w:marLeft w:val="640"/>
          <w:marRight w:val="0"/>
          <w:marTop w:val="0"/>
          <w:marBottom w:val="0"/>
          <w:divBdr>
            <w:top w:val="none" w:sz="0" w:space="0" w:color="auto"/>
            <w:left w:val="none" w:sz="0" w:space="0" w:color="auto"/>
            <w:bottom w:val="none" w:sz="0" w:space="0" w:color="auto"/>
            <w:right w:val="none" w:sz="0" w:space="0" w:color="auto"/>
          </w:divBdr>
        </w:div>
        <w:div w:id="1873758997">
          <w:marLeft w:val="640"/>
          <w:marRight w:val="0"/>
          <w:marTop w:val="0"/>
          <w:marBottom w:val="0"/>
          <w:divBdr>
            <w:top w:val="none" w:sz="0" w:space="0" w:color="auto"/>
            <w:left w:val="none" w:sz="0" w:space="0" w:color="auto"/>
            <w:bottom w:val="none" w:sz="0" w:space="0" w:color="auto"/>
            <w:right w:val="none" w:sz="0" w:space="0" w:color="auto"/>
          </w:divBdr>
        </w:div>
        <w:div w:id="1637367763">
          <w:marLeft w:val="640"/>
          <w:marRight w:val="0"/>
          <w:marTop w:val="0"/>
          <w:marBottom w:val="0"/>
          <w:divBdr>
            <w:top w:val="none" w:sz="0" w:space="0" w:color="auto"/>
            <w:left w:val="none" w:sz="0" w:space="0" w:color="auto"/>
            <w:bottom w:val="none" w:sz="0" w:space="0" w:color="auto"/>
            <w:right w:val="none" w:sz="0" w:space="0" w:color="auto"/>
          </w:divBdr>
        </w:div>
        <w:div w:id="259216338">
          <w:marLeft w:val="640"/>
          <w:marRight w:val="0"/>
          <w:marTop w:val="0"/>
          <w:marBottom w:val="0"/>
          <w:divBdr>
            <w:top w:val="none" w:sz="0" w:space="0" w:color="auto"/>
            <w:left w:val="none" w:sz="0" w:space="0" w:color="auto"/>
            <w:bottom w:val="none" w:sz="0" w:space="0" w:color="auto"/>
            <w:right w:val="none" w:sz="0" w:space="0" w:color="auto"/>
          </w:divBdr>
        </w:div>
        <w:div w:id="497960300">
          <w:marLeft w:val="640"/>
          <w:marRight w:val="0"/>
          <w:marTop w:val="0"/>
          <w:marBottom w:val="0"/>
          <w:divBdr>
            <w:top w:val="none" w:sz="0" w:space="0" w:color="auto"/>
            <w:left w:val="none" w:sz="0" w:space="0" w:color="auto"/>
            <w:bottom w:val="none" w:sz="0" w:space="0" w:color="auto"/>
            <w:right w:val="none" w:sz="0" w:space="0" w:color="auto"/>
          </w:divBdr>
        </w:div>
        <w:div w:id="373624307">
          <w:marLeft w:val="640"/>
          <w:marRight w:val="0"/>
          <w:marTop w:val="0"/>
          <w:marBottom w:val="0"/>
          <w:divBdr>
            <w:top w:val="none" w:sz="0" w:space="0" w:color="auto"/>
            <w:left w:val="none" w:sz="0" w:space="0" w:color="auto"/>
            <w:bottom w:val="none" w:sz="0" w:space="0" w:color="auto"/>
            <w:right w:val="none" w:sz="0" w:space="0" w:color="auto"/>
          </w:divBdr>
        </w:div>
        <w:div w:id="1808355689">
          <w:marLeft w:val="640"/>
          <w:marRight w:val="0"/>
          <w:marTop w:val="0"/>
          <w:marBottom w:val="0"/>
          <w:divBdr>
            <w:top w:val="none" w:sz="0" w:space="0" w:color="auto"/>
            <w:left w:val="none" w:sz="0" w:space="0" w:color="auto"/>
            <w:bottom w:val="none" w:sz="0" w:space="0" w:color="auto"/>
            <w:right w:val="none" w:sz="0" w:space="0" w:color="auto"/>
          </w:divBdr>
        </w:div>
        <w:div w:id="1970089995">
          <w:marLeft w:val="640"/>
          <w:marRight w:val="0"/>
          <w:marTop w:val="0"/>
          <w:marBottom w:val="0"/>
          <w:divBdr>
            <w:top w:val="none" w:sz="0" w:space="0" w:color="auto"/>
            <w:left w:val="none" w:sz="0" w:space="0" w:color="auto"/>
            <w:bottom w:val="none" w:sz="0" w:space="0" w:color="auto"/>
            <w:right w:val="none" w:sz="0" w:space="0" w:color="auto"/>
          </w:divBdr>
        </w:div>
        <w:div w:id="285283521">
          <w:marLeft w:val="640"/>
          <w:marRight w:val="0"/>
          <w:marTop w:val="0"/>
          <w:marBottom w:val="0"/>
          <w:divBdr>
            <w:top w:val="none" w:sz="0" w:space="0" w:color="auto"/>
            <w:left w:val="none" w:sz="0" w:space="0" w:color="auto"/>
            <w:bottom w:val="none" w:sz="0" w:space="0" w:color="auto"/>
            <w:right w:val="none" w:sz="0" w:space="0" w:color="auto"/>
          </w:divBdr>
        </w:div>
        <w:div w:id="1469974020">
          <w:marLeft w:val="640"/>
          <w:marRight w:val="0"/>
          <w:marTop w:val="0"/>
          <w:marBottom w:val="0"/>
          <w:divBdr>
            <w:top w:val="none" w:sz="0" w:space="0" w:color="auto"/>
            <w:left w:val="none" w:sz="0" w:space="0" w:color="auto"/>
            <w:bottom w:val="none" w:sz="0" w:space="0" w:color="auto"/>
            <w:right w:val="none" w:sz="0" w:space="0" w:color="auto"/>
          </w:divBdr>
        </w:div>
        <w:div w:id="2132934997">
          <w:marLeft w:val="640"/>
          <w:marRight w:val="0"/>
          <w:marTop w:val="0"/>
          <w:marBottom w:val="0"/>
          <w:divBdr>
            <w:top w:val="none" w:sz="0" w:space="0" w:color="auto"/>
            <w:left w:val="none" w:sz="0" w:space="0" w:color="auto"/>
            <w:bottom w:val="none" w:sz="0" w:space="0" w:color="auto"/>
            <w:right w:val="none" w:sz="0" w:space="0" w:color="auto"/>
          </w:divBdr>
        </w:div>
        <w:div w:id="1478184224">
          <w:marLeft w:val="640"/>
          <w:marRight w:val="0"/>
          <w:marTop w:val="0"/>
          <w:marBottom w:val="0"/>
          <w:divBdr>
            <w:top w:val="none" w:sz="0" w:space="0" w:color="auto"/>
            <w:left w:val="none" w:sz="0" w:space="0" w:color="auto"/>
            <w:bottom w:val="none" w:sz="0" w:space="0" w:color="auto"/>
            <w:right w:val="none" w:sz="0" w:space="0" w:color="auto"/>
          </w:divBdr>
        </w:div>
        <w:div w:id="1177773380">
          <w:marLeft w:val="640"/>
          <w:marRight w:val="0"/>
          <w:marTop w:val="0"/>
          <w:marBottom w:val="0"/>
          <w:divBdr>
            <w:top w:val="none" w:sz="0" w:space="0" w:color="auto"/>
            <w:left w:val="none" w:sz="0" w:space="0" w:color="auto"/>
            <w:bottom w:val="none" w:sz="0" w:space="0" w:color="auto"/>
            <w:right w:val="none" w:sz="0" w:space="0" w:color="auto"/>
          </w:divBdr>
        </w:div>
        <w:div w:id="1368719526">
          <w:marLeft w:val="640"/>
          <w:marRight w:val="0"/>
          <w:marTop w:val="0"/>
          <w:marBottom w:val="0"/>
          <w:divBdr>
            <w:top w:val="none" w:sz="0" w:space="0" w:color="auto"/>
            <w:left w:val="none" w:sz="0" w:space="0" w:color="auto"/>
            <w:bottom w:val="none" w:sz="0" w:space="0" w:color="auto"/>
            <w:right w:val="none" w:sz="0" w:space="0" w:color="auto"/>
          </w:divBdr>
        </w:div>
        <w:div w:id="547646067">
          <w:marLeft w:val="640"/>
          <w:marRight w:val="0"/>
          <w:marTop w:val="0"/>
          <w:marBottom w:val="0"/>
          <w:divBdr>
            <w:top w:val="none" w:sz="0" w:space="0" w:color="auto"/>
            <w:left w:val="none" w:sz="0" w:space="0" w:color="auto"/>
            <w:bottom w:val="none" w:sz="0" w:space="0" w:color="auto"/>
            <w:right w:val="none" w:sz="0" w:space="0" w:color="auto"/>
          </w:divBdr>
        </w:div>
        <w:div w:id="704208487">
          <w:marLeft w:val="640"/>
          <w:marRight w:val="0"/>
          <w:marTop w:val="0"/>
          <w:marBottom w:val="0"/>
          <w:divBdr>
            <w:top w:val="none" w:sz="0" w:space="0" w:color="auto"/>
            <w:left w:val="none" w:sz="0" w:space="0" w:color="auto"/>
            <w:bottom w:val="none" w:sz="0" w:space="0" w:color="auto"/>
            <w:right w:val="none" w:sz="0" w:space="0" w:color="auto"/>
          </w:divBdr>
        </w:div>
        <w:div w:id="23094216">
          <w:marLeft w:val="640"/>
          <w:marRight w:val="0"/>
          <w:marTop w:val="0"/>
          <w:marBottom w:val="0"/>
          <w:divBdr>
            <w:top w:val="none" w:sz="0" w:space="0" w:color="auto"/>
            <w:left w:val="none" w:sz="0" w:space="0" w:color="auto"/>
            <w:bottom w:val="none" w:sz="0" w:space="0" w:color="auto"/>
            <w:right w:val="none" w:sz="0" w:space="0" w:color="auto"/>
          </w:divBdr>
        </w:div>
        <w:div w:id="1724597523">
          <w:marLeft w:val="640"/>
          <w:marRight w:val="0"/>
          <w:marTop w:val="0"/>
          <w:marBottom w:val="0"/>
          <w:divBdr>
            <w:top w:val="none" w:sz="0" w:space="0" w:color="auto"/>
            <w:left w:val="none" w:sz="0" w:space="0" w:color="auto"/>
            <w:bottom w:val="none" w:sz="0" w:space="0" w:color="auto"/>
            <w:right w:val="none" w:sz="0" w:space="0" w:color="auto"/>
          </w:divBdr>
        </w:div>
        <w:div w:id="2087990452">
          <w:marLeft w:val="640"/>
          <w:marRight w:val="0"/>
          <w:marTop w:val="0"/>
          <w:marBottom w:val="0"/>
          <w:divBdr>
            <w:top w:val="none" w:sz="0" w:space="0" w:color="auto"/>
            <w:left w:val="none" w:sz="0" w:space="0" w:color="auto"/>
            <w:bottom w:val="none" w:sz="0" w:space="0" w:color="auto"/>
            <w:right w:val="none" w:sz="0" w:space="0" w:color="auto"/>
          </w:divBdr>
        </w:div>
        <w:div w:id="689264379">
          <w:marLeft w:val="640"/>
          <w:marRight w:val="0"/>
          <w:marTop w:val="0"/>
          <w:marBottom w:val="0"/>
          <w:divBdr>
            <w:top w:val="none" w:sz="0" w:space="0" w:color="auto"/>
            <w:left w:val="none" w:sz="0" w:space="0" w:color="auto"/>
            <w:bottom w:val="none" w:sz="0" w:space="0" w:color="auto"/>
            <w:right w:val="none" w:sz="0" w:space="0" w:color="auto"/>
          </w:divBdr>
        </w:div>
        <w:div w:id="678235659">
          <w:marLeft w:val="640"/>
          <w:marRight w:val="0"/>
          <w:marTop w:val="0"/>
          <w:marBottom w:val="0"/>
          <w:divBdr>
            <w:top w:val="none" w:sz="0" w:space="0" w:color="auto"/>
            <w:left w:val="none" w:sz="0" w:space="0" w:color="auto"/>
            <w:bottom w:val="none" w:sz="0" w:space="0" w:color="auto"/>
            <w:right w:val="none" w:sz="0" w:space="0" w:color="auto"/>
          </w:divBdr>
        </w:div>
        <w:div w:id="1499729134">
          <w:marLeft w:val="640"/>
          <w:marRight w:val="0"/>
          <w:marTop w:val="0"/>
          <w:marBottom w:val="0"/>
          <w:divBdr>
            <w:top w:val="none" w:sz="0" w:space="0" w:color="auto"/>
            <w:left w:val="none" w:sz="0" w:space="0" w:color="auto"/>
            <w:bottom w:val="none" w:sz="0" w:space="0" w:color="auto"/>
            <w:right w:val="none" w:sz="0" w:space="0" w:color="auto"/>
          </w:divBdr>
        </w:div>
        <w:div w:id="2020036315">
          <w:marLeft w:val="640"/>
          <w:marRight w:val="0"/>
          <w:marTop w:val="0"/>
          <w:marBottom w:val="0"/>
          <w:divBdr>
            <w:top w:val="none" w:sz="0" w:space="0" w:color="auto"/>
            <w:left w:val="none" w:sz="0" w:space="0" w:color="auto"/>
            <w:bottom w:val="none" w:sz="0" w:space="0" w:color="auto"/>
            <w:right w:val="none" w:sz="0" w:space="0" w:color="auto"/>
          </w:divBdr>
        </w:div>
      </w:divsChild>
    </w:div>
    <w:div w:id="2015454441">
      <w:bodyDiv w:val="1"/>
      <w:marLeft w:val="0"/>
      <w:marRight w:val="0"/>
      <w:marTop w:val="0"/>
      <w:marBottom w:val="0"/>
      <w:divBdr>
        <w:top w:val="none" w:sz="0" w:space="0" w:color="auto"/>
        <w:left w:val="none" w:sz="0" w:space="0" w:color="auto"/>
        <w:bottom w:val="none" w:sz="0" w:space="0" w:color="auto"/>
        <w:right w:val="none" w:sz="0" w:space="0" w:color="auto"/>
      </w:divBdr>
      <w:divsChild>
        <w:div w:id="1272394351">
          <w:marLeft w:val="640"/>
          <w:marRight w:val="0"/>
          <w:marTop w:val="0"/>
          <w:marBottom w:val="0"/>
          <w:divBdr>
            <w:top w:val="none" w:sz="0" w:space="0" w:color="auto"/>
            <w:left w:val="none" w:sz="0" w:space="0" w:color="auto"/>
            <w:bottom w:val="none" w:sz="0" w:space="0" w:color="auto"/>
            <w:right w:val="none" w:sz="0" w:space="0" w:color="auto"/>
          </w:divBdr>
        </w:div>
        <w:div w:id="812253679">
          <w:marLeft w:val="640"/>
          <w:marRight w:val="0"/>
          <w:marTop w:val="0"/>
          <w:marBottom w:val="0"/>
          <w:divBdr>
            <w:top w:val="none" w:sz="0" w:space="0" w:color="auto"/>
            <w:left w:val="none" w:sz="0" w:space="0" w:color="auto"/>
            <w:bottom w:val="none" w:sz="0" w:space="0" w:color="auto"/>
            <w:right w:val="none" w:sz="0" w:space="0" w:color="auto"/>
          </w:divBdr>
        </w:div>
        <w:div w:id="538933247">
          <w:marLeft w:val="640"/>
          <w:marRight w:val="0"/>
          <w:marTop w:val="0"/>
          <w:marBottom w:val="0"/>
          <w:divBdr>
            <w:top w:val="none" w:sz="0" w:space="0" w:color="auto"/>
            <w:left w:val="none" w:sz="0" w:space="0" w:color="auto"/>
            <w:bottom w:val="none" w:sz="0" w:space="0" w:color="auto"/>
            <w:right w:val="none" w:sz="0" w:space="0" w:color="auto"/>
          </w:divBdr>
        </w:div>
        <w:div w:id="1159273096">
          <w:marLeft w:val="640"/>
          <w:marRight w:val="0"/>
          <w:marTop w:val="0"/>
          <w:marBottom w:val="0"/>
          <w:divBdr>
            <w:top w:val="none" w:sz="0" w:space="0" w:color="auto"/>
            <w:left w:val="none" w:sz="0" w:space="0" w:color="auto"/>
            <w:bottom w:val="none" w:sz="0" w:space="0" w:color="auto"/>
            <w:right w:val="none" w:sz="0" w:space="0" w:color="auto"/>
          </w:divBdr>
        </w:div>
        <w:div w:id="1974751166">
          <w:marLeft w:val="640"/>
          <w:marRight w:val="0"/>
          <w:marTop w:val="0"/>
          <w:marBottom w:val="0"/>
          <w:divBdr>
            <w:top w:val="none" w:sz="0" w:space="0" w:color="auto"/>
            <w:left w:val="none" w:sz="0" w:space="0" w:color="auto"/>
            <w:bottom w:val="none" w:sz="0" w:space="0" w:color="auto"/>
            <w:right w:val="none" w:sz="0" w:space="0" w:color="auto"/>
          </w:divBdr>
        </w:div>
        <w:div w:id="314577862">
          <w:marLeft w:val="640"/>
          <w:marRight w:val="0"/>
          <w:marTop w:val="0"/>
          <w:marBottom w:val="0"/>
          <w:divBdr>
            <w:top w:val="none" w:sz="0" w:space="0" w:color="auto"/>
            <w:left w:val="none" w:sz="0" w:space="0" w:color="auto"/>
            <w:bottom w:val="none" w:sz="0" w:space="0" w:color="auto"/>
            <w:right w:val="none" w:sz="0" w:space="0" w:color="auto"/>
          </w:divBdr>
        </w:div>
        <w:div w:id="770931355">
          <w:marLeft w:val="640"/>
          <w:marRight w:val="0"/>
          <w:marTop w:val="0"/>
          <w:marBottom w:val="0"/>
          <w:divBdr>
            <w:top w:val="none" w:sz="0" w:space="0" w:color="auto"/>
            <w:left w:val="none" w:sz="0" w:space="0" w:color="auto"/>
            <w:bottom w:val="none" w:sz="0" w:space="0" w:color="auto"/>
            <w:right w:val="none" w:sz="0" w:space="0" w:color="auto"/>
          </w:divBdr>
        </w:div>
        <w:div w:id="1376929847">
          <w:marLeft w:val="640"/>
          <w:marRight w:val="0"/>
          <w:marTop w:val="0"/>
          <w:marBottom w:val="0"/>
          <w:divBdr>
            <w:top w:val="none" w:sz="0" w:space="0" w:color="auto"/>
            <w:left w:val="none" w:sz="0" w:space="0" w:color="auto"/>
            <w:bottom w:val="none" w:sz="0" w:space="0" w:color="auto"/>
            <w:right w:val="none" w:sz="0" w:space="0" w:color="auto"/>
          </w:divBdr>
        </w:div>
        <w:div w:id="2091466420">
          <w:marLeft w:val="640"/>
          <w:marRight w:val="0"/>
          <w:marTop w:val="0"/>
          <w:marBottom w:val="0"/>
          <w:divBdr>
            <w:top w:val="none" w:sz="0" w:space="0" w:color="auto"/>
            <w:left w:val="none" w:sz="0" w:space="0" w:color="auto"/>
            <w:bottom w:val="none" w:sz="0" w:space="0" w:color="auto"/>
            <w:right w:val="none" w:sz="0" w:space="0" w:color="auto"/>
          </w:divBdr>
        </w:div>
        <w:div w:id="1322536902">
          <w:marLeft w:val="640"/>
          <w:marRight w:val="0"/>
          <w:marTop w:val="0"/>
          <w:marBottom w:val="0"/>
          <w:divBdr>
            <w:top w:val="none" w:sz="0" w:space="0" w:color="auto"/>
            <w:left w:val="none" w:sz="0" w:space="0" w:color="auto"/>
            <w:bottom w:val="none" w:sz="0" w:space="0" w:color="auto"/>
            <w:right w:val="none" w:sz="0" w:space="0" w:color="auto"/>
          </w:divBdr>
        </w:div>
        <w:div w:id="269972318">
          <w:marLeft w:val="640"/>
          <w:marRight w:val="0"/>
          <w:marTop w:val="0"/>
          <w:marBottom w:val="0"/>
          <w:divBdr>
            <w:top w:val="none" w:sz="0" w:space="0" w:color="auto"/>
            <w:left w:val="none" w:sz="0" w:space="0" w:color="auto"/>
            <w:bottom w:val="none" w:sz="0" w:space="0" w:color="auto"/>
            <w:right w:val="none" w:sz="0" w:space="0" w:color="auto"/>
          </w:divBdr>
        </w:div>
        <w:div w:id="1373118987">
          <w:marLeft w:val="640"/>
          <w:marRight w:val="0"/>
          <w:marTop w:val="0"/>
          <w:marBottom w:val="0"/>
          <w:divBdr>
            <w:top w:val="none" w:sz="0" w:space="0" w:color="auto"/>
            <w:left w:val="none" w:sz="0" w:space="0" w:color="auto"/>
            <w:bottom w:val="none" w:sz="0" w:space="0" w:color="auto"/>
            <w:right w:val="none" w:sz="0" w:space="0" w:color="auto"/>
          </w:divBdr>
        </w:div>
        <w:div w:id="1037774527">
          <w:marLeft w:val="640"/>
          <w:marRight w:val="0"/>
          <w:marTop w:val="0"/>
          <w:marBottom w:val="0"/>
          <w:divBdr>
            <w:top w:val="none" w:sz="0" w:space="0" w:color="auto"/>
            <w:left w:val="none" w:sz="0" w:space="0" w:color="auto"/>
            <w:bottom w:val="none" w:sz="0" w:space="0" w:color="auto"/>
            <w:right w:val="none" w:sz="0" w:space="0" w:color="auto"/>
          </w:divBdr>
        </w:div>
        <w:div w:id="1080518181">
          <w:marLeft w:val="640"/>
          <w:marRight w:val="0"/>
          <w:marTop w:val="0"/>
          <w:marBottom w:val="0"/>
          <w:divBdr>
            <w:top w:val="none" w:sz="0" w:space="0" w:color="auto"/>
            <w:left w:val="none" w:sz="0" w:space="0" w:color="auto"/>
            <w:bottom w:val="none" w:sz="0" w:space="0" w:color="auto"/>
            <w:right w:val="none" w:sz="0" w:space="0" w:color="auto"/>
          </w:divBdr>
        </w:div>
        <w:div w:id="155658596">
          <w:marLeft w:val="640"/>
          <w:marRight w:val="0"/>
          <w:marTop w:val="0"/>
          <w:marBottom w:val="0"/>
          <w:divBdr>
            <w:top w:val="none" w:sz="0" w:space="0" w:color="auto"/>
            <w:left w:val="none" w:sz="0" w:space="0" w:color="auto"/>
            <w:bottom w:val="none" w:sz="0" w:space="0" w:color="auto"/>
            <w:right w:val="none" w:sz="0" w:space="0" w:color="auto"/>
          </w:divBdr>
        </w:div>
        <w:div w:id="929315701">
          <w:marLeft w:val="640"/>
          <w:marRight w:val="0"/>
          <w:marTop w:val="0"/>
          <w:marBottom w:val="0"/>
          <w:divBdr>
            <w:top w:val="none" w:sz="0" w:space="0" w:color="auto"/>
            <w:left w:val="none" w:sz="0" w:space="0" w:color="auto"/>
            <w:bottom w:val="none" w:sz="0" w:space="0" w:color="auto"/>
            <w:right w:val="none" w:sz="0" w:space="0" w:color="auto"/>
          </w:divBdr>
        </w:div>
        <w:div w:id="2078089611">
          <w:marLeft w:val="640"/>
          <w:marRight w:val="0"/>
          <w:marTop w:val="0"/>
          <w:marBottom w:val="0"/>
          <w:divBdr>
            <w:top w:val="none" w:sz="0" w:space="0" w:color="auto"/>
            <w:left w:val="none" w:sz="0" w:space="0" w:color="auto"/>
            <w:bottom w:val="none" w:sz="0" w:space="0" w:color="auto"/>
            <w:right w:val="none" w:sz="0" w:space="0" w:color="auto"/>
          </w:divBdr>
        </w:div>
        <w:div w:id="1971745990">
          <w:marLeft w:val="640"/>
          <w:marRight w:val="0"/>
          <w:marTop w:val="0"/>
          <w:marBottom w:val="0"/>
          <w:divBdr>
            <w:top w:val="none" w:sz="0" w:space="0" w:color="auto"/>
            <w:left w:val="none" w:sz="0" w:space="0" w:color="auto"/>
            <w:bottom w:val="none" w:sz="0" w:space="0" w:color="auto"/>
            <w:right w:val="none" w:sz="0" w:space="0" w:color="auto"/>
          </w:divBdr>
        </w:div>
        <w:div w:id="724329806">
          <w:marLeft w:val="640"/>
          <w:marRight w:val="0"/>
          <w:marTop w:val="0"/>
          <w:marBottom w:val="0"/>
          <w:divBdr>
            <w:top w:val="none" w:sz="0" w:space="0" w:color="auto"/>
            <w:left w:val="none" w:sz="0" w:space="0" w:color="auto"/>
            <w:bottom w:val="none" w:sz="0" w:space="0" w:color="auto"/>
            <w:right w:val="none" w:sz="0" w:space="0" w:color="auto"/>
          </w:divBdr>
        </w:div>
        <w:div w:id="1477644075">
          <w:marLeft w:val="640"/>
          <w:marRight w:val="0"/>
          <w:marTop w:val="0"/>
          <w:marBottom w:val="0"/>
          <w:divBdr>
            <w:top w:val="none" w:sz="0" w:space="0" w:color="auto"/>
            <w:left w:val="none" w:sz="0" w:space="0" w:color="auto"/>
            <w:bottom w:val="none" w:sz="0" w:space="0" w:color="auto"/>
            <w:right w:val="none" w:sz="0" w:space="0" w:color="auto"/>
          </w:divBdr>
        </w:div>
        <w:div w:id="988098841">
          <w:marLeft w:val="640"/>
          <w:marRight w:val="0"/>
          <w:marTop w:val="0"/>
          <w:marBottom w:val="0"/>
          <w:divBdr>
            <w:top w:val="none" w:sz="0" w:space="0" w:color="auto"/>
            <w:left w:val="none" w:sz="0" w:space="0" w:color="auto"/>
            <w:bottom w:val="none" w:sz="0" w:space="0" w:color="auto"/>
            <w:right w:val="none" w:sz="0" w:space="0" w:color="auto"/>
          </w:divBdr>
        </w:div>
        <w:div w:id="1326854875">
          <w:marLeft w:val="640"/>
          <w:marRight w:val="0"/>
          <w:marTop w:val="0"/>
          <w:marBottom w:val="0"/>
          <w:divBdr>
            <w:top w:val="none" w:sz="0" w:space="0" w:color="auto"/>
            <w:left w:val="none" w:sz="0" w:space="0" w:color="auto"/>
            <w:bottom w:val="none" w:sz="0" w:space="0" w:color="auto"/>
            <w:right w:val="none" w:sz="0" w:space="0" w:color="auto"/>
          </w:divBdr>
        </w:div>
        <w:div w:id="2086413549">
          <w:marLeft w:val="640"/>
          <w:marRight w:val="0"/>
          <w:marTop w:val="0"/>
          <w:marBottom w:val="0"/>
          <w:divBdr>
            <w:top w:val="none" w:sz="0" w:space="0" w:color="auto"/>
            <w:left w:val="none" w:sz="0" w:space="0" w:color="auto"/>
            <w:bottom w:val="none" w:sz="0" w:space="0" w:color="auto"/>
            <w:right w:val="none" w:sz="0" w:space="0" w:color="auto"/>
          </w:divBdr>
        </w:div>
        <w:div w:id="1243249543">
          <w:marLeft w:val="640"/>
          <w:marRight w:val="0"/>
          <w:marTop w:val="0"/>
          <w:marBottom w:val="0"/>
          <w:divBdr>
            <w:top w:val="none" w:sz="0" w:space="0" w:color="auto"/>
            <w:left w:val="none" w:sz="0" w:space="0" w:color="auto"/>
            <w:bottom w:val="none" w:sz="0" w:space="0" w:color="auto"/>
            <w:right w:val="none" w:sz="0" w:space="0" w:color="auto"/>
          </w:divBdr>
        </w:div>
        <w:div w:id="1018890306">
          <w:marLeft w:val="640"/>
          <w:marRight w:val="0"/>
          <w:marTop w:val="0"/>
          <w:marBottom w:val="0"/>
          <w:divBdr>
            <w:top w:val="none" w:sz="0" w:space="0" w:color="auto"/>
            <w:left w:val="none" w:sz="0" w:space="0" w:color="auto"/>
            <w:bottom w:val="none" w:sz="0" w:space="0" w:color="auto"/>
            <w:right w:val="none" w:sz="0" w:space="0" w:color="auto"/>
          </w:divBdr>
        </w:div>
        <w:div w:id="971132191">
          <w:marLeft w:val="640"/>
          <w:marRight w:val="0"/>
          <w:marTop w:val="0"/>
          <w:marBottom w:val="0"/>
          <w:divBdr>
            <w:top w:val="none" w:sz="0" w:space="0" w:color="auto"/>
            <w:left w:val="none" w:sz="0" w:space="0" w:color="auto"/>
            <w:bottom w:val="none" w:sz="0" w:space="0" w:color="auto"/>
            <w:right w:val="none" w:sz="0" w:space="0" w:color="auto"/>
          </w:divBdr>
        </w:div>
        <w:div w:id="2033800541">
          <w:marLeft w:val="640"/>
          <w:marRight w:val="0"/>
          <w:marTop w:val="0"/>
          <w:marBottom w:val="0"/>
          <w:divBdr>
            <w:top w:val="none" w:sz="0" w:space="0" w:color="auto"/>
            <w:left w:val="none" w:sz="0" w:space="0" w:color="auto"/>
            <w:bottom w:val="none" w:sz="0" w:space="0" w:color="auto"/>
            <w:right w:val="none" w:sz="0" w:space="0" w:color="auto"/>
          </w:divBdr>
        </w:div>
        <w:div w:id="235822061">
          <w:marLeft w:val="640"/>
          <w:marRight w:val="0"/>
          <w:marTop w:val="0"/>
          <w:marBottom w:val="0"/>
          <w:divBdr>
            <w:top w:val="none" w:sz="0" w:space="0" w:color="auto"/>
            <w:left w:val="none" w:sz="0" w:space="0" w:color="auto"/>
            <w:bottom w:val="none" w:sz="0" w:space="0" w:color="auto"/>
            <w:right w:val="none" w:sz="0" w:space="0" w:color="auto"/>
          </w:divBdr>
        </w:div>
      </w:divsChild>
    </w:div>
    <w:div w:id="2030716822">
      <w:bodyDiv w:val="1"/>
      <w:marLeft w:val="0"/>
      <w:marRight w:val="0"/>
      <w:marTop w:val="0"/>
      <w:marBottom w:val="0"/>
      <w:divBdr>
        <w:top w:val="none" w:sz="0" w:space="0" w:color="auto"/>
        <w:left w:val="none" w:sz="0" w:space="0" w:color="auto"/>
        <w:bottom w:val="none" w:sz="0" w:space="0" w:color="auto"/>
        <w:right w:val="none" w:sz="0" w:space="0" w:color="auto"/>
      </w:divBdr>
      <w:divsChild>
        <w:div w:id="856232906">
          <w:marLeft w:val="640"/>
          <w:marRight w:val="0"/>
          <w:marTop w:val="0"/>
          <w:marBottom w:val="0"/>
          <w:divBdr>
            <w:top w:val="none" w:sz="0" w:space="0" w:color="auto"/>
            <w:left w:val="none" w:sz="0" w:space="0" w:color="auto"/>
            <w:bottom w:val="none" w:sz="0" w:space="0" w:color="auto"/>
            <w:right w:val="none" w:sz="0" w:space="0" w:color="auto"/>
          </w:divBdr>
        </w:div>
        <w:div w:id="10420250">
          <w:marLeft w:val="640"/>
          <w:marRight w:val="0"/>
          <w:marTop w:val="0"/>
          <w:marBottom w:val="0"/>
          <w:divBdr>
            <w:top w:val="none" w:sz="0" w:space="0" w:color="auto"/>
            <w:left w:val="none" w:sz="0" w:space="0" w:color="auto"/>
            <w:bottom w:val="none" w:sz="0" w:space="0" w:color="auto"/>
            <w:right w:val="none" w:sz="0" w:space="0" w:color="auto"/>
          </w:divBdr>
        </w:div>
        <w:div w:id="748035907">
          <w:marLeft w:val="640"/>
          <w:marRight w:val="0"/>
          <w:marTop w:val="0"/>
          <w:marBottom w:val="0"/>
          <w:divBdr>
            <w:top w:val="none" w:sz="0" w:space="0" w:color="auto"/>
            <w:left w:val="none" w:sz="0" w:space="0" w:color="auto"/>
            <w:bottom w:val="none" w:sz="0" w:space="0" w:color="auto"/>
            <w:right w:val="none" w:sz="0" w:space="0" w:color="auto"/>
          </w:divBdr>
        </w:div>
        <w:div w:id="1331055195">
          <w:marLeft w:val="640"/>
          <w:marRight w:val="0"/>
          <w:marTop w:val="0"/>
          <w:marBottom w:val="0"/>
          <w:divBdr>
            <w:top w:val="none" w:sz="0" w:space="0" w:color="auto"/>
            <w:left w:val="none" w:sz="0" w:space="0" w:color="auto"/>
            <w:bottom w:val="none" w:sz="0" w:space="0" w:color="auto"/>
            <w:right w:val="none" w:sz="0" w:space="0" w:color="auto"/>
          </w:divBdr>
        </w:div>
        <w:div w:id="2029020941">
          <w:marLeft w:val="640"/>
          <w:marRight w:val="0"/>
          <w:marTop w:val="0"/>
          <w:marBottom w:val="0"/>
          <w:divBdr>
            <w:top w:val="none" w:sz="0" w:space="0" w:color="auto"/>
            <w:left w:val="none" w:sz="0" w:space="0" w:color="auto"/>
            <w:bottom w:val="none" w:sz="0" w:space="0" w:color="auto"/>
            <w:right w:val="none" w:sz="0" w:space="0" w:color="auto"/>
          </w:divBdr>
        </w:div>
        <w:div w:id="1146359812">
          <w:marLeft w:val="640"/>
          <w:marRight w:val="0"/>
          <w:marTop w:val="0"/>
          <w:marBottom w:val="0"/>
          <w:divBdr>
            <w:top w:val="none" w:sz="0" w:space="0" w:color="auto"/>
            <w:left w:val="none" w:sz="0" w:space="0" w:color="auto"/>
            <w:bottom w:val="none" w:sz="0" w:space="0" w:color="auto"/>
            <w:right w:val="none" w:sz="0" w:space="0" w:color="auto"/>
          </w:divBdr>
        </w:div>
        <w:div w:id="1234513736">
          <w:marLeft w:val="640"/>
          <w:marRight w:val="0"/>
          <w:marTop w:val="0"/>
          <w:marBottom w:val="0"/>
          <w:divBdr>
            <w:top w:val="none" w:sz="0" w:space="0" w:color="auto"/>
            <w:left w:val="none" w:sz="0" w:space="0" w:color="auto"/>
            <w:bottom w:val="none" w:sz="0" w:space="0" w:color="auto"/>
            <w:right w:val="none" w:sz="0" w:space="0" w:color="auto"/>
          </w:divBdr>
        </w:div>
        <w:div w:id="1073774479">
          <w:marLeft w:val="640"/>
          <w:marRight w:val="0"/>
          <w:marTop w:val="0"/>
          <w:marBottom w:val="0"/>
          <w:divBdr>
            <w:top w:val="none" w:sz="0" w:space="0" w:color="auto"/>
            <w:left w:val="none" w:sz="0" w:space="0" w:color="auto"/>
            <w:bottom w:val="none" w:sz="0" w:space="0" w:color="auto"/>
            <w:right w:val="none" w:sz="0" w:space="0" w:color="auto"/>
          </w:divBdr>
        </w:div>
        <w:div w:id="1955356989">
          <w:marLeft w:val="640"/>
          <w:marRight w:val="0"/>
          <w:marTop w:val="0"/>
          <w:marBottom w:val="0"/>
          <w:divBdr>
            <w:top w:val="none" w:sz="0" w:space="0" w:color="auto"/>
            <w:left w:val="none" w:sz="0" w:space="0" w:color="auto"/>
            <w:bottom w:val="none" w:sz="0" w:space="0" w:color="auto"/>
            <w:right w:val="none" w:sz="0" w:space="0" w:color="auto"/>
          </w:divBdr>
        </w:div>
        <w:div w:id="1680809924">
          <w:marLeft w:val="640"/>
          <w:marRight w:val="0"/>
          <w:marTop w:val="0"/>
          <w:marBottom w:val="0"/>
          <w:divBdr>
            <w:top w:val="none" w:sz="0" w:space="0" w:color="auto"/>
            <w:left w:val="none" w:sz="0" w:space="0" w:color="auto"/>
            <w:bottom w:val="none" w:sz="0" w:space="0" w:color="auto"/>
            <w:right w:val="none" w:sz="0" w:space="0" w:color="auto"/>
          </w:divBdr>
        </w:div>
        <w:div w:id="60447990">
          <w:marLeft w:val="640"/>
          <w:marRight w:val="0"/>
          <w:marTop w:val="0"/>
          <w:marBottom w:val="0"/>
          <w:divBdr>
            <w:top w:val="none" w:sz="0" w:space="0" w:color="auto"/>
            <w:left w:val="none" w:sz="0" w:space="0" w:color="auto"/>
            <w:bottom w:val="none" w:sz="0" w:space="0" w:color="auto"/>
            <w:right w:val="none" w:sz="0" w:space="0" w:color="auto"/>
          </w:divBdr>
        </w:div>
        <w:div w:id="959721232">
          <w:marLeft w:val="640"/>
          <w:marRight w:val="0"/>
          <w:marTop w:val="0"/>
          <w:marBottom w:val="0"/>
          <w:divBdr>
            <w:top w:val="none" w:sz="0" w:space="0" w:color="auto"/>
            <w:left w:val="none" w:sz="0" w:space="0" w:color="auto"/>
            <w:bottom w:val="none" w:sz="0" w:space="0" w:color="auto"/>
            <w:right w:val="none" w:sz="0" w:space="0" w:color="auto"/>
          </w:divBdr>
        </w:div>
        <w:div w:id="1920167697">
          <w:marLeft w:val="640"/>
          <w:marRight w:val="0"/>
          <w:marTop w:val="0"/>
          <w:marBottom w:val="0"/>
          <w:divBdr>
            <w:top w:val="none" w:sz="0" w:space="0" w:color="auto"/>
            <w:left w:val="none" w:sz="0" w:space="0" w:color="auto"/>
            <w:bottom w:val="none" w:sz="0" w:space="0" w:color="auto"/>
            <w:right w:val="none" w:sz="0" w:space="0" w:color="auto"/>
          </w:divBdr>
        </w:div>
        <w:div w:id="1205681711">
          <w:marLeft w:val="640"/>
          <w:marRight w:val="0"/>
          <w:marTop w:val="0"/>
          <w:marBottom w:val="0"/>
          <w:divBdr>
            <w:top w:val="none" w:sz="0" w:space="0" w:color="auto"/>
            <w:left w:val="none" w:sz="0" w:space="0" w:color="auto"/>
            <w:bottom w:val="none" w:sz="0" w:space="0" w:color="auto"/>
            <w:right w:val="none" w:sz="0" w:space="0" w:color="auto"/>
          </w:divBdr>
        </w:div>
        <w:div w:id="551113706">
          <w:marLeft w:val="640"/>
          <w:marRight w:val="0"/>
          <w:marTop w:val="0"/>
          <w:marBottom w:val="0"/>
          <w:divBdr>
            <w:top w:val="none" w:sz="0" w:space="0" w:color="auto"/>
            <w:left w:val="none" w:sz="0" w:space="0" w:color="auto"/>
            <w:bottom w:val="none" w:sz="0" w:space="0" w:color="auto"/>
            <w:right w:val="none" w:sz="0" w:space="0" w:color="auto"/>
          </w:divBdr>
        </w:div>
        <w:div w:id="676813294">
          <w:marLeft w:val="640"/>
          <w:marRight w:val="0"/>
          <w:marTop w:val="0"/>
          <w:marBottom w:val="0"/>
          <w:divBdr>
            <w:top w:val="none" w:sz="0" w:space="0" w:color="auto"/>
            <w:left w:val="none" w:sz="0" w:space="0" w:color="auto"/>
            <w:bottom w:val="none" w:sz="0" w:space="0" w:color="auto"/>
            <w:right w:val="none" w:sz="0" w:space="0" w:color="auto"/>
          </w:divBdr>
        </w:div>
      </w:divsChild>
    </w:div>
    <w:div w:id="2031686115">
      <w:bodyDiv w:val="1"/>
      <w:marLeft w:val="0"/>
      <w:marRight w:val="0"/>
      <w:marTop w:val="0"/>
      <w:marBottom w:val="0"/>
      <w:divBdr>
        <w:top w:val="none" w:sz="0" w:space="0" w:color="auto"/>
        <w:left w:val="none" w:sz="0" w:space="0" w:color="auto"/>
        <w:bottom w:val="none" w:sz="0" w:space="0" w:color="auto"/>
        <w:right w:val="none" w:sz="0" w:space="0" w:color="auto"/>
      </w:divBdr>
      <w:divsChild>
        <w:div w:id="668795346">
          <w:marLeft w:val="640"/>
          <w:marRight w:val="0"/>
          <w:marTop w:val="0"/>
          <w:marBottom w:val="0"/>
          <w:divBdr>
            <w:top w:val="none" w:sz="0" w:space="0" w:color="auto"/>
            <w:left w:val="none" w:sz="0" w:space="0" w:color="auto"/>
            <w:bottom w:val="none" w:sz="0" w:space="0" w:color="auto"/>
            <w:right w:val="none" w:sz="0" w:space="0" w:color="auto"/>
          </w:divBdr>
        </w:div>
        <w:div w:id="1906721403">
          <w:marLeft w:val="640"/>
          <w:marRight w:val="0"/>
          <w:marTop w:val="0"/>
          <w:marBottom w:val="0"/>
          <w:divBdr>
            <w:top w:val="none" w:sz="0" w:space="0" w:color="auto"/>
            <w:left w:val="none" w:sz="0" w:space="0" w:color="auto"/>
            <w:bottom w:val="none" w:sz="0" w:space="0" w:color="auto"/>
            <w:right w:val="none" w:sz="0" w:space="0" w:color="auto"/>
          </w:divBdr>
        </w:div>
        <w:div w:id="2046827232">
          <w:marLeft w:val="640"/>
          <w:marRight w:val="0"/>
          <w:marTop w:val="0"/>
          <w:marBottom w:val="0"/>
          <w:divBdr>
            <w:top w:val="none" w:sz="0" w:space="0" w:color="auto"/>
            <w:left w:val="none" w:sz="0" w:space="0" w:color="auto"/>
            <w:bottom w:val="none" w:sz="0" w:space="0" w:color="auto"/>
            <w:right w:val="none" w:sz="0" w:space="0" w:color="auto"/>
          </w:divBdr>
        </w:div>
        <w:div w:id="1330063763">
          <w:marLeft w:val="640"/>
          <w:marRight w:val="0"/>
          <w:marTop w:val="0"/>
          <w:marBottom w:val="0"/>
          <w:divBdr>
            <w:top w:val="none" w:sz="0" w:space="0" w:color="auto"/>
            <w:left w:val="none" w:sz="0" w:space="0" w:color="auto"/>
            <w:bottom w:val="none" w:sz="0" w:space="0" w:color="auto"/>
            <w:right w:val="none" w:sz="0" w:space="0" w:color="auto"/>
          </w:divBdr>
        </w:div>
        <w:div w:id="266667684">
          <w:marLeft w:val="640"/>
          <w:marRight w:val="0"/>
          <w:marTop w:val="0"/>
          <w:marBottom w:val="0"/>
          <w:divBdr>
            <w:top w:val="none" w:sz="0" w:space="0" w:color="auto"/>
            <w:left w:val="none" w:sz="0" w:space="0" w:color="auto"/>
            <w:bottom w:val="none" w:sz="0" w:space="0" w:color="auto"/>
            <w:right w:val="none" w:sz="0" w:space="0" w:color="auto"/>
          </w:divBdr>
        </w:div>
        <w:div w:id="2141337340">
          <w:marLeft w:val="640"/>
          <w:marRight w:val="0"/>
          <w:marTop w:val="0"/>
          <w:marBottom w:val="0"/>
          <w:divBdr>
            <w:top w:val="none" w:sz="0" w:space="0" w:color="auto"/>
            <w:left w:val="none" w:sz="0" w:space="0" w:color="auto"/>
            <w:bottom w:val="none" w:sz="0" w:space="0" w:color="auto"/>
            <w:right w:val="none" w:sz="0" w:space="0" w:color="auto"/>
          </w:divBdr>
        </w:div>
        <w:div w:id="1838031694">
          <w:marLeft w:val="640"/>
          <w:marRight w:val="0"/>
          <w:marTop w:val="0"/>
          <w:marBottom w:val="0"/>
          <w:divBdr>
            <w:top w:val="none" w:sz="0" w:space="0" w:color="auto"/>
            <w:left w:val="none" w:sz="0" w:space="0" w:color="auto"/>
            <w:bottom w:val="none" w:sz="0" w:space="0" w:color="auto"/>
            <w:right w:val="none" w:sz="0" w:space="0" w:color="auto"/>
          </w:divBdr>
        </w:div>
        <w:div w:id="2142306328">
          <w:marLeft w:val="640"/>
          <w:marRight w:val="0"/>
          <w:marTop w:val="0"/>
          <w:marBottom w:val="0"/>
          <w:divBdr>
            <w:top w:val="none" w:sz="0" w:space="0" w:color="auto"/>
            <w:left w:val="none" w:sz="0" w:space="0" w:color="auto"/>
            <w:bottom w:val="none" w:sz="0" w:space="0" w:color="auto"/>
            <w:right w:val="none" w:sz="0" w:space="0" w:color="auto"/>
          </w:divBdr>
        </w:div>
        <w:div w:id="2013726107">
          <w:marLeft w:val="640"/>
          <w:marRight w:val="0"/>
          <w:marTop w:val="0"/>
          <w:marBottom w:val="0"/>
          <w:divBdr>
            <w:top w:val="none" w:sz="0" w:space="0" w:color="auto"/>
            <w:left w:val="none" w:sz="0" w:space="0" w:color="auto"/>
            <w:bottom w:val="none" w:sz="0" w:space="0" w:color="auto"/>
            <w:right w:val="none" w:sz="0" w:space="0" w:color="auto"/>
          </w:divBdr>
        </w:div>
        <w:div w:id="1769035264">
          <w:marLeft w:val="640"/>
          <w:marRight w:val="0"/>
          <w:marTop w:val="0"/>
          <w:marBottom w:val="0"/>
          <w:divBdr>
            <w:top w:val="none" w:sz="0" w:space="0" w:color="auto"/>
            <w:left w:val="none" w:sz="0" w:space="0" w:color="auto"/>
            <w:bottom w:val="none" w:sz="0" w:space="0" w:color="auto"/>
            <w:right w:val="none" w:sz="0" w:space="0" w:color="auto"/>
          </w:divBdr>
        </w:div>
        <w:div w:id="991058862">
          <w:marLeft w:val="640"/>
          <w:marRight w:val="0"/>
          <w:marTop w:val="0"/>
          <w:marBottom w:val="0"/>
          <w:divBdr>
            <w:top w:val="none" w:sz="0" w:space="0" w:color="auto"/>
            <w:left w:val="none" w:sz="0" w:space="0" w:color="auto"/>
            <w:bottom w:val="none" w:sz="0" w:space="0" w:color="auto"/>
            <w:right w:val="none" w:sz="0" w:space="0" w:color="auto"/>
          </w:divBdr>
        </w:div>
        <w:div w:id="1112020084">
          <w:marLeft w:val="640"/>
          <w:marRight w:val="0"/>
          <w:marTop w:val="0"/>
          <w:marBottom w:val="0"/>
          <w:divBdr>
            <w:top w:val="none" w:sz="0" w:space="0" w:color="auto"/>
            <w:left w:val="none" w:sz="0" w:space="0" w:color="auto"/>
            <w:bottom w:val="none" w:sz="0" w:space="0" w:color="auto"/>
            <w:right w:val="none" w:sz="0" w:space="0" w:color="auto"/>
          </w:divBdr>
        </w:div>
        <w:div w:id="2142963302">
          <w:marLeft w:val="640"/>
          <w:marRight w:val="0"/>
          <w:marTop w:val="0"/>
          <w:marBottom w:val="0"/>
          <w:divBdr>
            <w:top w:val="none" w:sz="0" w:space="0" w:color="auto"/>
            <w:left w:val="none" w:sz="0" w:space="0" w:color="auto"/>
            <w:bottom w:val="none" w:sz="0" w:space="0" w:color="auto"/>
            <w:right w:val="none" w:sz="0" w:space="0" w:color="auto"/>
          </w:divBdr>
        </w:div>
        <w:div w:id="834418220">
          <w:marLeft w:val="640"/>
          <w:marRight w:val="0"/>
          <w:marTop w:val="0"/>
          <w:marBottom w:val="0"/>
          <w:divBdr>
            <w:top w:val="none" w:sz="0" w:space="0" w:color="auto"/>
            <w:left w:val="none" w:sz="0" w:space="0" w:color="auto"/>
            <w:bottom w:val="none" w:sz="0" w:space="0" w:color="auto"/>
            <w:right w:val="none" w:sz="0" w:space="0" w:color="auto"/>
          </w:divBdr>
        </w:div>
      </w:divsChild>
    </w:div>
    <w:div w:id="2034064841">
      <w:bodyDiv w:val="1"/>
      <w:marLeft w:val="0"/>
      <w:marRight w:val="0"/>
      <w:marTop w:val="0"/>
      <w:marBottom w:val="0"/>
      <w:divBdr>
        <w:top w:val="none" w:sz="0" w:space="0" w:color="auto"/>
        <w:left w:val="none" w:sz="0" w:space="0" w:color="auto"/>
        <w:bottom w:val="none" w:sz="0" w:space="0" w:color="auto"/>
        <w:right w:val="none" w:sz="0" w:space="0" w:color="auto"/>
      </w:divBdr>
      <w:divsChild>
        <w:div w:id="1907759663">
          <w:marLeft w:val="640"/>
          <w:marRight w:val="0"/>
          <w:marTop w:val="0"/>
          <w:marBottom w:val="0"/>
          <w:divBdr>
            <w:top w:val="none" w:sz="0" w:space="0" w:color="auto"/>
            <w:left w:val="none" w:sz="0" w:space="0" w:color="auto"/>
            <w:bottom w:val="none" w:sz="0" w:space="0" w:color="auto"/>
            <w:right w:val="none" w:sz="0" w:space="0" w:color="auto"/>
          </w:divBdr>
        </w:div>
        <w:div w:id="1951624392">
          <w:marLeft w:val="640"/>
          <w:marRight w:val="0"/>
          <w:marTop w:val="0"/>
          <w:marBottom w:val="0"/>
          <w:divBdr>
            <w:top w:val="none" w:sz="0" w:space="0" w:color="auto"/>
            <w:left w:val="none" w:sz="0" w:space="0" w:color="auto"/>
            <w:bottom w:val="none" w:sz="0" w:space="0" w:color="auto"/>
            <w:right w:val="none" w:sz="0" w:space="0" w:color="auto"/>
          </w:divBdr>
        </w:div>
        <w:div w:id="1865753718">
          <w:marLeft w:val="640"/>
          <w:marRight w:val="0"/>
          <w:marTop w:val="0"/>
          <w:marBottom w:val="0"/>
          <w:divBdr>
            <w:top w:val="none" w:sz="0" w:space="0" w:color="auto"/>
            <w:left w:val="none" w:sz="0" w:space="0" w:color="auto"/>
            <w:bottom w:val="none" w:sz="0" w:space="0" w:color="auto"/>
            <w:right w:val="none" w:sz="0" w:space="0" w:color="auto"/>
          </w:divBdr>
        </w:div>
        <w:div w:id="2146777969">
          <w:marLeft w:val="640"/>
          <w:marRight w:val="0"/>
          <w:marTop w:val="0"/>
          <w:marBottom w:val="0"/>
          <w:divBdr>
            <w:top w:val="none" w:sz="0" w:space="0" w:color="auto"/>
            <w:left w:val="none" w:sz="0" w:space="0" w:color="auto"/>
            <w:bottom w:val="none" w:sz="0" w:space="0" w:color="auto"/>
            <w:right w:val="none" w:sz="0" w:space="0" w:color="auto"/>
          </w:divBdr>
        </w:div>
        <w:div w:id="2101831754">
          <w:marLeft w:val="640"/>
          <w:marRight w:val="0"/>
          <w:marTop w:val="0"/>
          <w:marBottom w:val="0"/>
          <w:divBdr>
            <w:top w:val="none" w:sz="0" w:space="0" w:color="auto"/>
            <w:left w:val="none" w:sz="0" w:space="0" w:color="auto"/>
            <w:bottom w:val="none" w:sz="0" w:space="0" w:color="auto"/>
            <w:right w:val="none" w:sz="0" w:space="0" w:color="auto"/>
          </w:divBdr>
        </w:div>
        <w:div w:id="1297033079">
          <w:marLeft w:val="640"/>
          <w:marRight w:val="0"/>
          <w:marTop w:val="0"/>
          <w:marBottom w:val="0"/>
          <w:divBdr>
            <w:top w:val="none" w:sz="0" w:space="0" w:color="auto"/>
            <w:left w:val="none" w:sz="0" w:space="0" w:color="auto"/>
            <w:bottom w:val="none" w:sz="0" w:space="0" w:color="auto"/>
            <w:right w:val="none" w:sz="0" w:space="0" w:color="auto"/>
          </w:divBdr>
        </w:div>
        <w:div w:id="1208102487">
          <w:marLeft w:val="640"/>
          <w:marRight w:val="0"/>
          <w:marTop w:val="0"/>
          <w:marBottom w:val="0"/>
          <w:divBdr>
            <w:top w:val="none" w:sz="0" w:space="0" w:color="auto"/>
            <w:left w:val="none" w:sz="0" w:space="0" w:color="auto"/>
            <w:bottom w:val="none" w:sz="0" w:space="0" w:color="auto"/>
            <w:right w:val="none" w:sz="0" w:space="0" w:color="auto"/>
          </w:divBdr>
        </w:div>
        <w:div w:id="1487473289">
          <w:marLeft w:val="640"/>
          <w:marRight w:val="0"/>
          <w:marTop w:val="0"/>
          <w:marBottom w:val="0"/>
          <w:divBdr>
            <w:top w:val="none" w:sz="0" w:space="0" w:color="auto"/>
            <w:left w:val="none" w:sz="0" w:space="0" w:color="auto"/>
            <w:bottom w:val="none" w:sz="0" w:space="0" w:color="auto"/>
            <w:right w:val="none" w:sz="0" w:space="0" w:color="auto"/>
          </w:divBdr>
        </w:div>
        <w:div w:id="163981306">
          <w:marLeft w:val="640"/>
          <w:marRight w:val="0"/>
          <w:marTop w:val="0"/>
          <w:marBottom w:val="0"/>
          <w:divBdr>
            <w:top w:val="none" w:sz="0" w:space="0" w:color="auto"/>
            <w:left w:val="none" w:sz="0" w:space="0" w:color="auto"/>
            <w:bottom w:val="none" w:sz="0" w:space="0" w:color="auto"/>
            <w:right w:val="none" w:sz="0" w:space="0" w:color="auto"/>
          </w:divBdr>
        </w:div>
        <w:div w:id="1160846567">
          <w:marLeft w:val="640"/>
          <w:marRight w:val="0"/>
          <w:marTop w:val="0"/>
          <w:marBottom w:val="0"/>
          <w:divBdr>
            <w:top w:val="none" w:sz="0" w:space="0" w:color="auto"/>
            <w:left w:val="none" w:sz="0" w:space="0" w:color="auto"/>
            <w:bottom w:val="none" w:sz="0" w:space="0" w:color="auto"/>
            <w:right w:val="none" w:sz="0" w:space="0" w:color="auto"/>
          </w:divBdr>
        </w:div>
        <w:div w:id="313606001">
          <w:marLeft w:val="640"/>
          <w:marRight w:val="0"/>
          <w:marTop w:val="0"/>
          <w:marBottom w:val="0"/>
          <w:divBdr>
            <w:top w:val="none" w:sz="0" w:space="0" w:color="auto"/>
            <w:left w:val="none" w:sz="0" w:space="0" w:color="auto"/>
            <w:bottom w:val="none" w:sz="0" w:space="0" w:color="auto"/>
            <w:right w:val="none" w:sz="0" w:space="0" w:color="auto"/>
          </w:divBdr>
        </w:div>
        <w:div w:id="320699678">
          <w:marLeft w:val="640"/>
          <w:marRight w:val="0"/>
          <w:marTop w:val="0"/>
          <w:marBottom w:val="0"/>
          <w:divBdr>
            <w:top w:val="none" w:sz="0" w:space="0" w:color="auto"/>
            <w:left w:val="none" w:sz="0" w:space="0" w:color="auto"/>
            <w:bottom w:val="none" w:sz="0" w:space="0" w:color="auto"/>
            <w:right w:val="none" w:sz="0" w:space="0" w:color="auto"/>
          </w:divBdr>
        </w:div>
        <w:div w:id="1669870009">
          <w:marLeft w:val="640"/>
          <w:marRight w:val="0"/>
          <w:marTop w:val="0"/>
          <w:marBottom w:val="0"/>
          <w:divBdr>
            <w:top w:val="none" w:sz="0" w:space="0" w:color="auto"/>
            <w:left w:val="none" w:sz="0" w:space="0" w:color="auto"/>
            <w:bottom w:val="none" w:sz="0" w:space="0" w:color="auto"/>
            <w:right w:val="none" w:sz="0" w:space="0" w:color="auto"/>
          </w:divBdr>
        </w:div>
        <w:div w:id="1968196886">
          <w:marLeft w:val="640"/>
          <w:marRight w:val="0"/>
          <w:marTop w:val="0"/>
          <w:marBottom w:val="0"/>
          <w:divBdr>
            <w:top w:val="none" w:sz="0" w:space="0" w:color="auto"/>
            <w:left w:val="none" w:sz="0" w:space="0" w:color="auto"/>
            <w:bottom w:val="none" w:sz="0" w:space="0" w:color="auto"/>
            <w:right w:val="none" w:sz="0" w:space="0" w:color="auto"/>
          </w:divBdr>
        </w:div>
        <w:div w:id="1544562220">
          <w:marLeft w:val="640"/>
          <w:marRight w:val="0"/>
          <w:marTop w:val="0"/>
          <w:marBottom w:val="0"/>
          <w:divBdr>
            <w:top w:val="none" w:sz="0" w:space="0" w:color="auto"/>
            <w:left w:val="none" w:sz="0" w:space="0" w:color="auto"/>
            <w:bottom w:val="none" w:sz="0" w:space="0" w:color="auto"/>
            <w:right w:val="none" w:sz="0" w:space="0" w:color="auto"/>
          </w:divBdr>
        </w:div>
        <w:div w:id="1803500694">
          <w:marLeft w:val="640"/>
          <w:marRight w:val="0"/>
          <w:marTop w:val="0"/>
          <w:marBottom w:val="0"/>
          <w:divBdr>
            <w:top w:val="none" w:sz="0" w:space="0" w:color="auto"/>
            <w:left w:val="none" w:sz="0" w:space="0" w:color="auto"/>
            <w:bottom w:val="none" w:sz="0" w:space="0" w:color="auto"/>
            <w:right w:val="none" w:sz="0" w:space="0" w:color="auto"/>
          </w:divBdr>
        </w:div>
        <w:div w:id="357436975">
          <w:marLeft w:val="640"/>
          <w:marRight w:val="0"/>
          <w:marTop w:val="0"/>
          <w:marBottom w:val="0"/>
          <w:divBdr>
            <w:top w:val="none" w:sz="0" w:space="0" w:color="auto"/>
            <w:left w:val="none" w:sz="0" w:space="0" w:color="auto"/>
            <w:bottom w:val="none" w:sz="0" w:space="0" w:color="auto"/>
            <w:right w:val="none" w:sz="0" w:space="0" w:color="auto"/>
          </w:divBdr>
        </w:div>
        <w:div w:id="2048606311">
          <w:marLeft w:val="640"/>
          <w:marRight w:val="0"/>
          <w:marTop w:val="0"/>
          <w:marBottom w:val="0"/>
          <w:divBdr>
            <w:top w:val="none" w:sz="0" w:space="0" w:color="auto"/>
            <w:left w:val="none" w:sz="0" w:space="0" w:color="auto"/>
            <w:bottom w:val="none" w:sz="0" w:space="0" w:color="auto"/>
            <w:right w:val="none" w:sz="0" w:space="0" w:color="auto"/>
          </w:divBdr>
        </w:div>
        <w:div w:id="785270329">
          <w:marLeft w:val="640"/>
          <w:marRight w:val="0"/>
          <w:marTop w:val="0"/>
          <w:marBottom w:val="0"/>
          <w:divBdr>
            <w:top w:val="none" w:sz="0" w:space="0" w:color="auto"/>
            <w:left w:val="none" w:sz="0" w:space="0" w:color="auto"/>
            <w:bottom w:val="none" w:sz="0" w:space="0" w:color="auto"/>
            <w:right w:val="none" w:sz="0" w:space="0" w:color="auto"/>
          </w:divBdr>
        </w:div>
        <w:div w:id="286162868">
          <w:marLeft w:val="640"/>
          <w:marRight w:val="0"/>
          <w:marTop w:val="0"/>
          <w:marBottom w:val="0"/>
          <w:divBdr>
            <w:top w:val="none" w:sz="0" w:space="0" w:color="auto"/>
            <w:left w:val="none" w:sz="0" w:space="0" w:color="auto"/>
            <w:bottom w:val="none" w:sz="0" w:space="0" w:color="auto"/>
            <w:right w:val="none" w:sz="0" w:space="0" w:color="auto"/>
          </w:divBdr>
        </w:div>
        <w:div w:id="1526214445">
          <w:marLeft w:val="640"/>
          <w:marRight w:val="0"/>
          <w:marTop w:val="0"/>
          <w:marBottom w:val="0"/>
          <w:divBdr>
            <w:top w:val="none" w:sz="0" w:space="0" w:color="auto"/>
            <w:left w:val="none" w:sz="0" w:space="0" w:color="auto"/>
            <w:bottom w:val="none" w:sz="0" w:space="0" w:color="auto"/>
            <w:right w:val="none" w:sz="0" w:space="0" w:color="auto"/>
          </w:divBdr>
        </w:div>
        <w:div w:id="902644727">
          <w:marLeft w:val="640"/>
          <w:marRight w:val="0"/>
          <w:marTop w:val="0"/>
          <w:marBottom w:val="0"/>
          <w:divBdr>
            <w:top w:val="none" w:sz="0" w:space="0" w:color="auto"/>
            <w:left w:val="none" w:sz="0" w:space="0" w:color="auto"/>
            <w:bottom w:val="none" w:sz="0" w:space="0" w:color="auto"/>
            <w:right w:val="none" w:sz="0" w:space="0" w:color="auto"/>
          </w:divBdr>
        </w:div>
        <w:div w:id="1206983536">
          <w:marLeft w:val="640"/>
          <w:marRight w:val="0"/>
          <w:marTop w:val="0"/>
          <w:marBottom w:val="0"/>
          <w:divBdr>
            <w:top w:val="none" w:sz="0" w:space="0" w:color="auto"/>
            <w:left w:val="none" w:sz="0" w:space="0" w:color="auto"/>
            <w:bottom w:val="none" w:sz="0" w:space="0" w:color="auto"/>
            <w:right w:val="none" w:sz="0" w:space="0" w:color="auto"/>
          </w:divBdr>
        </w:div>
        <w:div w:id="1845515715">
          <w:marLeft w:val="640"/>
          <w:marRight w:val="0"/>
          <w:marTop w:val="0"/>
          <w:marBottom w:val="0"/>
          <w:divBdr>
            <w:top w:val="none" w:sz="0" w:space="0" w:color="auto"/>
            <w:left w:val="none" w:sz="0" w:space="0" w:color="auto"/>
            <w:bottom w:val="none" w:sz="0" w:space="0" w:color="auto"/>
            <w:right w:val="none" w:sz="0" w:space="0" w:color="auto"/>
          </w:divBdr>
        </w:div>
        <w:div w:id="1610628034">
          <w:marLeft w:val="640"/>
          <w:marRight w:val="0"/>
          <w:marTop w:val="0"/>
          <w:marBottom w:val="0"/>
          <w:divBdr>
            <w:top w:val="none" w:sz="0" w:space="0" w:color="auto"/>
            <w:left w:val="none" w:sz="0" w:space="0" w:color="auto"/>
            <w:bottom w:val="none" w:sz="0" w:space="0" w:color="auto"/>
            <w:right w:val="none" w:sz="0" w:space="0" w:color="auto"/>
          </w:divBdr>
        </w:div>
        <w:div w:id="2135366491">
          <w:marLeft w:val="640"/>
          <w:marRight w:val="0"/>
          <w:marTop w:val="0"/>
          <w:marBottom w:val="0"/>
          <w:divBdr>
            <w:top w:val="none" w:sz="0" w:space="0" w:color="auto"/>
            <w:left w:val="none" w:sz="0" w:space="0" w:color="auto"/>
            <w:bottom w:val="none" w:sz="0" w:space="0" w:color="auto"/>
            <w:right w:val="none" w:sz="0" w:space="0" w:color="auto"/>
          </w:divBdr>
        </w:div>
        <w:div w:id="753210594">
          <w:marLeft w:val="640"/>
          <w:marRight w:val="0"/>
          <w:marTop w:val="0"/>
          <w:marBottom w:val="0"/>
          <w:divBdr>
            <w:top w:val="none" w:sz="0" w:space="0" w:color="auto"/>
            <w:left w:val="none" w:sz="0" w:space="0" w:color="auto"/>
            <w:bottom w:val="none" w:sz="0" w:space="0" w:color="auto"/>
            <w:right w:val="none" w:sz="0" w:space="0" w:color="auto"/>
          </w:divBdr>
        </w:div>
        <w:div w:id="1879468703">
          <w:marLeft w:val="640"/>
          <w:marRight w:val="0"/>
          <w:marTop w:val="0"/>
          <w:marBottom w:val="0"/>
          <w:divBdr>
            <w:top w:val="none" w:sz="0" w:space="0" w:color="auto"/>
            <w:left w:val="none" w:sz="0" w:space="0" w:color="auto"/>
            <w:bottom w:val="none" w:sz="0" w:space="0" w:color="auto"/>
            <w:right w:val="none" w:sz="0" w:space="0" w:color="auto"/>
          </w:divBdr>
        </w:div>
      </w:divsChild>
    </w:div>
    <w:div w:id="2039620160">
      <w:bodyDiv w:val="1"/>
      <w:marLeft w:val="0"/>
      <w:marRight w:val="0"/>
      <w:marTop w:val="0"/>
      <w:marBottom w:val="0"/>
      <w:divBdr>
        <w:top w:val="none" w:sz="0" w:space="0" w:color="auto"/>
        <w:left w:val="none" w:sz="0" w:space="0" w:color="auto"/>
        <w:bottom w:val="none" w:sz="0" w:space="0" w:color="auto"/>
        <w:right w:val="none" w:sz="0" w:space="0" w:color="auto"/>
      </w:divBdr>
      <w:divsChild>
        <w:div w:id="354112735">
          <w:marLeft w:val="640"/>
          <w:marRight w:val="0"/>
          <w:marTop w:val="0"/>
          <w:marBottom w:val="0"/>
          <w:divBdr>
            <w:top w:val="none" w:sz="0" w:space="0" w:color="auto"/>
            <w:left w:val="none" w:sz="0" w:space="0" w:color="auto"/>
            <w:bottom w:val="none" w:sz="0" w:space="0" w:color="auto"/>
            <w:right w:val="none" w:sz="0" w:space="0" w:color="auto"/>
          </w:divBdr>
        </w:div>
        <w:div w:id="378481233">
          <w:marLeft w:val="640"/>
          <w:marRight w:val="0"/>
          <w:marTop w:val="0"/>
          <w:marBottom w:val="0"/>
          <w:divBdr>
            <w:top w:val="none" w:sz="0" w:space="0" w:color="auto"/>
            <w:left w:val="none" w:sz="0" w:space="0" w:color="auto"/>
            <w:bottom w:val="none" w:sz="0" w:space="0" w:color="auto"/>
            <w:right w:val="none" w:sz="0" w:space="0" w:color="auto"/>
          </w:divBdr>
        </w:div>
        <w:div w:id="1827933211">
          <w:marLeft w:val="640"/>
          <w:marRight w:val="0"/>
          <w:marTop w:val="0"/>
          <w:marBottom w:val="0"/>
          <w:divBdr>
            <w:top w:val="none" w:sz="0" w:space="0" w:color="auto"/>
            <w:left w:val="none" w:sz="0" w:space="0" w:color="auto"/>
            <w:bottom w:val="none" w:sz="0" w:space="0" w:color="auto"/>
            <w:right w:val="none" w:sz="0" w:space="0" w:color="auto"/>
          </w:divBdr>
        </w:div>
        <w:div w:id="1224682107">
          <w:marLeft w:val="640"/>
          <w:marRight w:val="0"/>
          <w:marTop w:val="0"/>
          <w:marBottom w:val="0"/>
          <w:divBdr>
            <w:top w:val="none" w:sz="0" w:space="0" w:color="auto"/>
            <w:left w:val="none" w:sz="0" w:space="0" w:color="auto"/>
            <w:bottom w:val="none" w:sz="0" w:space="0" w:color="auto"/>
            <w:right w:val="none" w:sz="0" w:space="0" w:color="auto"/>
          </w:divBdr>
        </w:div>
        <w:div w:id="1173841129">
          <w:marLeft w:val="640"/>
          <w:marRight w:val="0"/>
          <w:marTop w:val="0"/>
          <w:marBottom w:val="0"/>
          <w:divBdr>
            <w:top w:val="none" w:sz="0" w:space="0" w:color="auto"/>
            <w:left w:val="none" w:sz="0" w:space="0" w:color="auto"/>
            <w:bottom w:val="none" w:sz="0" w:space="0" w:color="auto"/>
            <w:right w:val="none" w:sz="0" w:space="0" w:color="auto"/>
          </w:divBdr>
        </w:div>
        <w:div w:id="995763066">
          <w:marLeft w:val="640"/>
          <w:marRight w:val="0"/>
          <w:marTop w:val="0"/>
          <w:marBottom w:val="0"/>
          <w:divBdr>
            <w:top w:val="none" w:sz="0" w:space="0" w:color="auto"/>
            <w:left w:val="none" w:sz="0" w:space="0" w:color="auto"/>
            <w:bottom w:val="none" w:sz="0" w:space="0" w:color="auto"/>
            <w:right w:val="none" w:sz="0" w:space="0" w:color="auto"/>
          </w:divBdr>
        </w:div>
        <w:div w:id="437601313">
          <w:marLeft w:val="640"/>
          <w:marRight w:val="0"/>
          <w:marTop w:val="0"/>
          <w:marBottom w:val="0"/>
          <w:divBdr>
            <w:top w:val="none" w:sz="0" w:space="0" w:color="auto"/>
            <w:left w:val="none" w:sz="0" w:space="0" w:color="auto"/>
            <w:bottom w:val="none" w:sz="0" w:space="0" w:color="auto"/>
            <w:right w:val="none" w:sz="0" w:space="0" w:color="auto"/>
          </w:divBdr>
        </w:div>
        <w:div w:id="1878161541">
          <w:marLeft w:val="640"/>
          <w:marRight w:val="0"/>
          <w:marTop w:val="0"/>
          <w:marBottom w:val="0"/>
          <w:divBdr>
            <w:top w:val="none" w:sz="0" w:space="0" w:color="auto"/>
            <w:left w:val="none" w:sz="0" w:space="0" w:color="auto"/>
            <w:bottom w:val="none" w:sz="0" w:space="0" w:color="auto"/>
            <w:right w:val="none" w:sz="0" w:space="0" w:color="auto"/>
          </w:divBdr>
        </w:div>
        <w:div w:id="402722525">
          <w:marLeft w:val="640"/>
          <w:marRight w:val="0"/>
          <w:marTop w:val="0"/>
          <w:marBottom w:val="0"/>
          <w:divBdr>
            <w:top w:val="none" w:sz="0" w:space="0" w:color="auto"/>
            <w:left w:val="none" w:sz="0" w:space="0" w:color="auto"/>
            <w:bottom w:val="none" w:sz="0" w:space="0" w:color="auto"/>
            <w:right w:val="none" w:sz="0" w:space="0" w:color="auto"/>
          </w:divBdr>
        </w:div>
        <w:div w:id="182980675">
          <w:marLeft w:val="640"/>
          <w:marRight w:val="0"/>
          <w:marTop w:val="0"/>
          <w:marBottom w:val="0"/>
          <w:divBdr>
            <w:top w:val="none" w:sz="0" w:space="0" w:color="auto"/>
            <w:left w:val="none" w:sz="0" w:space="0" w:color="auto"/>
            <w:bottom w:val="none" w:sz="0" w:space="0" w:color="auto"/>
            <w:right w:val="none" w:sz="0" w:space="0" w:color="auto"/>
          </w:divBdr>
        </w:div>
        <w:div w:id="1322584286">
          <w:marLeft w:val="640"/>
          <w:marRight w:val="0"/>
          <w:marTop w:val="0"/>
          <w:marBottom w:val="0"/>
          <w:divBdr>
            <w:top w:val="none" w:sz="0" w:space="0" w:color="auto"/>
            <w:left w:val="none" w:sz="0" w:space="0" w:color="auto"/>
            <w:bottom w:val="none" w:sz="0" w:space="0" w:color="auto"/>
            <w:right w:val="none" w:sz="0" w:space="0" w:color="auto"/>
          </w:divBdr>
        </w:div>
        <w:div w:id="2006199653">
          <w:marLeft w:val="640"/>
          <w:marRight w:val="0"/>
          <w:marTop w:val="0"/>
          <w:marBottom w:val="0"/>
          <w:divBdr>
            <w:top w:val="none" w:sz="0" w:space="0" w:color="auto"/>
            <w:left w:val="none" w:sz="0" w:space="0" w:color="auto"/>
            <w:bottom w:val="none" w:sz="0" w:space="0" w:color="auto"/>
            <w:right w:val="none" w:sz="0" w:space="0" w:color="auto"/>
          </w:divBdr>
        </w:div>
        <w:div w:id="846136147">
          <w:marLeft w:val="640"/>
          <w:marRight w:val="0"/>
          <w:marTop w:val="0"/>
          <w:marBottom w:val="0"/>
          <w:divBdr>
            <w:top w:val="none" w:sz="0" w:space="0" w:color="auto"/>
            <w:left w:val="none" w:sz="0" w:space="0" w:color="auto"/>
            <w:bottom w:val="none" w:sz="0" w:space="0" w:color="auto"/>
            <w:right w:val="none" w:sz="0" w:space="0" w:color="auto"/>
          </w:divBdr>
        </w:div>
        <w:div w:id="742140817">
          <w:marLeft w:val="640"/>
          <w:marRight w:val="0"/>
          <w:marTop w:val="0"/>
          <w:marBottom w:val="0"/>
          <w:divBdr>
            <w:top w:val="none" w:sz="0" w:space="0" w:color="auto"/>
            <w:left w:val="none" w:sz="0" w:space="0" w:color="auto"/>
            <w:bottom w:val="none" w:sz="0" w:space="0" w:color="auto"/>
            <w:right w:val="none" w:sz="0" w:space="0" w:color="auto"/>
          </w:divBdr>
        </w:div>
        <w:div w:id="458426278">
          <w:marLeft w:val="640"/>
          <w:marRight w:val="0"/>
          <w:marTop w:val="0"/>
          <w:marBottom w:val="0"/>
          <w:divBdr>
            <w:top w:val="none" w:sz="0" w:space="0" w:color="auto"/>
            <w:left w:val="none" w:sz="0" w:space="0" w:color="auto"/>
            <w:bottom w:val="none" w:sz="0" w:space="0" w:color="auto"/>
            <w:right w:val="none" w:sz="0" w:space="0" w:color="auto"/>
          </w:divBdr>
        </w:div>
        <w:div w:id="1276399603">
          <w:marLeft w:val="640"/>
          <w:marRight w:val="0"/>
          <w:marTop w:val="0"/>
          <w:marBottom w:val="0"/>
          <w:divBdr>
            <w:top w:val="none" w:sz="0" w:space="0" w:color="auto"/>
            <w:left w:val="none" w:sz="0" w:space="0" w:color="auto"/>
            <w:bottom w:val="none" w:sz="0" w:space="0" w:color="auto"/>
            <w:right w:val="none" w:sz="0" w:space="0" w:color="auto"/>
          </w:divBdr>
        </w:div>
        <w:div w:id="1238589125">
          <w:marLeft w:val="640"/>
          <w:marRight w:val="0"/>
          <w:marTop w:val="0"/>
          <w:marBottom w:val="0"/>
          <w:divBdr>
            <w:top w:val="none" w:sz="0" w:space="0" w:color="auto"/>
            <w:left w:val="none" w:sz="0" w:space="0" w:color="auto"/>
            <w:bottom w:val="none" w:sz="0" w:space="0" w:color="auto"/>
            <w:right w:val="none" w:sz="0" w:space="0" w:color="auto"/>
          </w:divBdr>
        </w:div>
        <w:div w:id="1331446041">
          <w:marLeft w:val="640"/>
          <w:marRight w:val="0"/>
          <w:marTop w:val="0"/>
          <w:marBottom w:val="0"/>
          <w:divBdr>
            <w:top w:val="none" w:sz="0" w:space="0" w:color="auto"/>
            <w:left w:val="none" w:sz="0" w:space="0" w:color="auto"/>
            <w:bottom w:val="none" w:sz="0" w:space="0" w:color="auto"/>
            <w:right w:val="none" w:sz="0" w:space="0" w:color="auto"/>
          </w:divBdr>
        </w:div>
        <w:div w:id="1316225115">
          <w:marLeft w:val="640"/>
          <w:marRight w:val="0"/>
          <w:marTop w:val="0"/>
          <w:marBottom w:val="0"/>
          <w:divBdr>
            <w:top w:val="none" w:sz="0" w:space="0" w:color="auto"/>
            <w:left w:val="none" w:sz="0" w:space="0" w:color="auto"/>
            <w:bottom w:val="none" w:sz="0" w:space="0" w:color="auto"/>
            <w:right w:val="none" w:sz="0" w:space="0" w:color="auto"/>
          </w:divBdr>
        </w:div>
        <w:div w:id="286398097">
          <w:marLeft w:val="640"/>
          <w:marRight w:val="0"/>
          <w:marTop w:val="0"/>
          <w:marBottom w:val="0"/>
          <w:divBdr>
            <w:top w:val="none" w:sz="0" w:space="0" w:color="auto"/>
            <w:left w:val="none" w:sz="0" w:space="0" w:color="auto"/>
            <w:bottom w:val="none" w:sz="0" w:space="0" w:color="auto"/>
            <w:right w:val="none" w:sz="0" w:space="0" w:color="auto"/>
          </w:divBdr>
        </w:div>
        <w:div w:id="1499926845">
          <w:marLeft w:val="640"/>
          <w:marRight w:val="0"/>
          <w:marTop w:val="0"/>
          <w:marBottom w:val="0"/>
          <w:divBdr>
            <w:top w:val="none" w:sz="0" w:space="0" w:color="auto"/>
            <w:left w:val="none" w:sz="0" w:space="0" w:color="auto"/>
            <w:bottom w:val="none" w:sz="0" w:space="0" w:color="auto"/>
            <w:right w:val="none" w:sz="0" w:space="0" w:color="auto"/>
          </w:divBdr>
        </w:div>
        <w:div w:id="1422484200">
          <w:marLeft w:val="640"/>
          <w:marRight w:val="0"/>
          <w:marTop w:val="0"/>
          <w:marBottom w:val="0"/>
          <w:divBdr>
            <w:top w:val="none" w:sz="0" w:space="0" w:color="auto"/>
            <w:left w:val="none" w:sz="0" w:space="0" w:color="auto"/>
            <w:bottom w:val="none" w:sz="0" w:space="0" w:color="auto"/>
            <w:right w:val="none" w:sz="0" w:space="0" w:color="auto"/>
          </w:divBdr>
        </w:div>
        <w:div w:id="1132016798">
          <w:marLeft w:val="640"/>
          <w:marRight w:val="0"/>
          <w:marTop w:val="0"/>
          <w:marBottom w:val="0"/>
          <w:divBdr>
            <w:top w:val="none" w:sz="0" w:space="0" w:color="auto"/>
            <w:left w:val="none" w:sz="0" w:space="0" w:color="auto"/>
            <w:bottom w:val="none" w:sz="0" w:space="0" w:color="auto"/>
            <w:right w:val="none" w:sz="0" w:space="0" w:color="auto"/>
          </w:divBdr>
        </w:div>
        <w:div w:id="2006741724">
          <w:marLeft w:val="640"/>
          <w:marRight w:val="0"/>
          <w:marTop w:val="0"/>
          <w:marBottom w:val="0"/>
          <w:divBdr>
            <w:top w:val="none" w:sz="0" w:space="0" w:color="auto"/>
            <w:left w:val="none" w:sz="0" w:space="0" w:color="auto"/>
            <w:bottom w:val="none" w:sz="0" w:space="0" w:color="auto"/>
            <w:right w:val="none" w:sz="0" w:space="0" w:color="auto"/>
          </w:divBdr>
        </w:div>
        <w:div w:id="716659470">
          <w:marLeft w:val="640"/>
          <w:marRight w:val="0"/>
          <w:marTop w:val="0"/>
          <w:marBottom w:val="0"/>
          <w:divBdr>
            <w:top w:val="none" w:sz="0" w:space="0" w:color="auto"/>
            <w:left w:val="none" w:sz="0" w:space="0" w:color="auto"/>
            <w:bottom w:val="none" w:sz="0" w:space="0" w:color="auto"/>
            <w:right w:val="none" w:sz="0" w:space="0" w:color="auto"/>
          </w:divBdr>
        </w:div>
        <w:div w:id="9650004">
          <w:marLeft w:val="640"/>
          <w:marRight w:val="0"/>
          <w:marTop w:val="0"/>
          <w:marBottom w:val="0"/>
          <w:divBdr>
            <w:top w:val="none" w:sz="0" w:space="0" w:color="auto"/>
            <w:left w:val="none" w:sz="0" w:space="0" w:color="auto"/>
            <w:bottom w:val="none" w:sz="0" w:space="0" w:color="auto"/>
            <w:right w:val="none" w:sz="0" w:space="0" w:color="auto"/>
          </w:divBdr>
        </w:div>
      </w:divsChild>
    </w:div>
    <w:div w:id="2044137080">
      <w:bodyDiv w:val="1"/>
      <w:marLeft w:val="0"/>
      <w:marRight w:val="0"/>
      <w:marTop w:val="0"/>
      <w:marBottom w:val="0"/>
      <w:divBdr>
        <w:top w:val="none" w:sz="0" w:space="0" w:color="auto"/>
        <w:left w:val="none" w:sz="0" w:space="0" w:color="auto"/>
        <w:bottom w:val="none" w:sz="0" w:space="0" w:color="auto"/>
        <w:right w:val="none" w:sz="0" w:space="0" w:color="auto"/>
      </w:divBdr>
      <w:divsChild>
        <w:div w:id="1564675508">
          <w:marLeft w:val="640"/>
          <w:marRight w:val="0"/>
          <w:marTop w:val="0"/>
          <w:marBottom w:val="0"/>
          <w:divBdr>
            <w:top w:val="none" w:sz="0" w:space="0" w:color="auto"/>
            <w:left w:val="none" w:sz="0" w:space="0" w:color="auto"/>
            <w:bottom w:val="none" w:sz="0" w:space="0" w:color="auto"/>
            <w:right w:val="none" w:sz="0" w:space="0" w:color="auto"/>
          </w:divBdr>
        </w:div>
        <w:div w:id="1553619461">
          <w:marLeft w:val="640"/>
          <w:marRight w:val="0"/>
          <w:marTop w:val="0"/>
          <w:marBottom w:val="0"/>
          <w:divBdr>
            <w:top w:val="none" w:sz="0" w:space="0" w:color="auto"/>
            <w:left w:val="none" w:sz="0" w:space="0" w:color="auto"/>
            <w:bottom w:val="none" w:sz="0" w:space="0" w:color="auto"/>
            <w:right w:val="none" w:sz="0" w:space="0" w:color="auto"/>
          </w:divBdr>
        </w:div>
        <w:div w:id="1457064256">
          <w:marLeft w:val="640"/>
          <w:marRight w:val="0"/>
          <w:marTop w:val="0"/>
          <w:marBottom w:val="0"/>
          <w:divBdr>
            <w:top w:val="none" w:sz="0" w:space="0" w:color="auto"/>
            <w:left w:val="none" w:sz="0" w:space="0" w:color="auto"/>
            <w:bottom w:val="none" w:sz="0" w:space="0" w:color="auto"/>
            <w:right w:val="none" w:sz="0" w:space="0" w:color="auto"/>
          </w:divBdr>
        </w:div>
        <w:div w:id="1608150412">
          <w:marLeft w:val="640"/>
          <w:marRight w:val="0"/>
          <w:marTop w:val="0"/>
          <w:marBottom w:val="0"/>
          <w:divBdr>
            <w:top w:val="none" w:sz="0" w:space="0" w:color="auto"/>
            <w:left w:val="none" w:sz="0" w:space="0" w:color="auto"/>
            <w:bottom w:val="none" w:sz="0" w:space="0" w:color="auto"/>
            <w:right w:val="none" w:sz="0" w:space="0" w:color="auto"/>
          </w:divBdr>
        </w:div>
        <w:div w:id="1257710117">
          <w:marLeft w:val="640"/>
          <w:marRight w:val="0"/>
          <w:marTop w:val="0"/>
          <w:marBottom w:val="0"/>
          <w:divBdr>
            <w:top w:val="none" w:sz="0" w:space="0" w:color="auto"/>
            <w:left w:val="none" w:sz="0" w:space="0" w:color="auto"/>
            <w:bottom w:val="none" w:sz="0" w:space="0" w:color="auto"/>
            <w:right w:val="none" w:sz="0" w:space="0" w:color="auto"/>
          </w:divBdr>
        </w:div>
        <w:div w:id="1837725029">
          <w:marLeft w:val="640"/>
          <w:marRight w:val="0"/>
          <w:marTop w:val="0"/>
          <w:marBottom w:val="0"/>
          <w:divBdr>
            <w:top w:val="none" w:sz="0" w:space="0" w:color="auto"/>
            <w:left w:val="none" w:sz="0" w:space="0" w:color="auto"/>
            <w:bottom w:val="none" w:sz="0" w:space="0" w:color="auto"/>
            <w:right w:val="none" w:sz="0" w:space="0" w:color="auto"/>
          </w:divBdr>
        </w:div>
        <w:div w:id="552808709">
          <w:marLeft w:val="640"/>
          <w:marRight w:val="0"/>
          <w:marTop w:val="0"/>
          <w:marBottom w:val="0"/>
          <w:divBdr>
            <w:top w:val="none" w:sz="0" w:space="0" w:color="auto"/>
            <w:left w:val="none" w:sz="0" w:space="0" w:color="auto"/>
            <w:bottom w:val="none" w:sz="0" w:space="0" w:color="auto"/>
            <w:right w:val="none" w:sz="0" w:space="0" w:color="auto"/>
          </w:divBdr>
        </w:div>
        <w:div w:id="1524125145">
          <w:marLeft w:val="640"/>
          <w:marRight w:val="0"/>
          <w:marTop w:val="0"/>
          <w:marBottom w:val="0"/>
          <w:divBdr>
            <w:top w:val="none" w:sz="0" w:space="0" w:color="auto"/>
            <w:left w:val="none" w:sz="0" w:space="0" w:color="auto"/>
            <w:bottom w:val="none" w:sz="0" w:space="0" w:color="auto"/>
            <w:right w:val="none" w:sz="0" w:space="0" w:color="auto"/>
          </w:divBdr>
        </w:div>
        <w:div w:id="4987972">
          <w:marLeft w:val="640"/>
          <w:marRight w:val="0"/>
          <w:marTop w:val="0"/>
          <w:marBottom w:val="0"/>
          <w:divBdr>
            <w:top w:val="none" w:sz="0" w:space="0" w:color="auto"/>
            <w:left w:val="none" w:sz="0" w:space="0" w:color="auto"/>
            <w:bottom w:val="none" w:sz="0" w:space="0" w:color="auto"/>
            <w:right w:val="none" w:sz="0" w:space="0" w:color="auto"/>
          </w:divBdr>
        </w:div>
        <w:div w:id="1983924622">
          <w:marLeft w:val="640"/>
          <w:marRight w:val="0"/>
          <w:marTop w:val="0"/>
          <w:marBottom w:val="0"/>
          <w:divBdr>
            <w:top w:val="none" w:sz="0" w:space="0" w:color="auto"/>
            <w:left w:val="none" w:sz="0" w:space="0" w:color="auto"/>
            <w:bottom w:val="none" w:sz="0" w:space="0" w:color="auto"/>
            <w:right w:val="none" w:sz="0" w:space="0" w:color="auto"/>
          </w:divBdr>
        </w:div>
        <w:div w:id="1049035006">
          <w:marLeft w:val="640"/>
          <w:marRight w:val="0"/>
          <w:marTop w:val="0"/>
          <w:marBottom w:val="0"/>
          <w:divBdr>
            <w:top w:val="none" w:sz="0" w:space="0" w:color="auto"/>
            <w:left w:val="none" w:sz="0" w:space="0" w:color="auto"/>
            <w:bottom w:val="none" w:sz="0" w:space="0" w:color="auto"/>
            <w:right w:val="none" w:sz="0" w:space="0" w:color="auto"/>
          </w:divBdr>
        </w:div>
        <w:div w:id="1061827882">
          <w:marLeft w:val="640"/>
          <w:marRight w:val="0"/>
          <w:marTop w:val="0"/>
          <w:marBottom w:val="0"/>
          <w:divBdr>
            <w:top w:val="none" w:sz="0" w:space="0" w:color="auto"/>
            <w:left w:val="none" w:sz="0" w:space="0" w:color="auto"/>
            <w:bottom w:val="none" w:sz="0" w:space="0" w:color="auto"/>
            <w:right w:val="none" w:sz="0" w:space="0" w:color="auto"/>
          </w:divBdr>
        </w:div>
        <w:div w:id="204414823">
          <w:marLeft w:val="640"/>
          <w:marRight w:val="0"/>
          <w:marTop w:val="0"/>
          <w:marBottom w:val="0"/>
          <w:divBdr>
            <w:top w:val="none" w:sz="0" w:space="0" w:color="auto"/>
            <w:left w:val="none" w:sz="0" w:space="0" w:color="auto"/>
            <w:bottom w:val="none" w:sz="0" w:space="0" w:color="auto"/>
            <w:right w:val="none" w:sz="0" w:space="0" w:color="auto"/>
          </w:divBdr>
        </w:div>
        <w:div w:id="914440750">
          <w:marLeft w:val="640"/>
          <w:marRight w:val="0"/>
          <w:marTop w:val="0"/>
          <w:marBottom w:val="0"/>
          <w:divBdr>
            <w:top w:val="none" w:sz="0" w:space="0" w:color="auto"/>
            <w:left w:val="none" w:sz="0" w:space="0" w:color="auto"/>
            <w:bottom w:val="none" w:sz="0" w:space="0" w:color="auto"/>
            <w:right w:val="none" w:sz="0" w:space="0" w:color="auto"/>
          </w:divBdr>
        </w:div>
      </w:divsChild>
    </w:div>
    <w:div w:id="2047947066">
      <w:bodyDiv w:val="1"/>
      <w:marLeft w:val="0"/>
      <w:marRight w:val="0"/>
      <w:marTop w:val="0"/>
      <w:marBottom w:val="0"/>
      <w:divBdr>
        <w:top w:val="none" w:sz="0" w:space="0" w:color="auto"/>
        <w:left w:val="none" w:sz="0" w:space="0" w:color="auto"/>
        <w:bottom w:val="none" w:sz="0" w:space="0" w:color="auto"/>
        <w:right w:val="none" w:sz="0" w:space="0" w:color="auto"/>
      </w:divBdr>
    </w:div>
    <w:div w:id="2053652495">
      <w:bodyDiv w:val="1"/>
      <w:marLeft w:val="0"/>
      <w:marRight w:val="0"/>
      <w:marTop w:val="0"/>
      <w:marBottom w:val="0"/>
      <w:divBdr>
        <w:top w:val="none" w:sz="0" w:space="0" w:color="auto"/>
        <w:left w:val="none" w:sz="0" w:space="0" w:color="auto"/>
        <w:bottom w:val="none" w:sz="0" w:space="0" w:color="auto"/>
        <w:right w:val="none" w:sz="0" w:space="0" w:color="auto"/>
      </w:divBdr>
      <w:divsChild>
        <w:div w:id="648831150">
          <w:marLeft w:val="640"/>
          <w:marRight w:val="0"/>
          <w:marTop w:val="0"/>
          <w:marBottom w:val="0"/>
          <w:divBdr>
            <w:top w:val="none" w:sz="0" w:space="0" w:color="auto"/>
            <w:left w:val="none" w:sz="0" w:space="0" w:color="auto"/>
            <w:bottom w:val="none" w:sz="0" w:space="0" w:color="auto"/>
            <w:right w:val="none" w:sz="0" w:space="0" w:color="auto"/>
          </w:divBdr>
        </w:div>
        <w:div w:id="1120949735">
          <w:marLeft w:val="640"/>
          <w:marRight w:val="0"/>
          <w:marTop w:val="0"/>
          <w:marBottom w:val="0"/>
          <w:divBdr>
            <w:top w:val="none" w:sz="0" w:space="0" w:color="auto"/>
            <w:left w:val="none" w:sz="0" w:space="0" w:color="auto"/>
            <w:bottom w:val="none" w:sz="0" w:space="0" w:color="auto"/>
            <w:right w:val="none" w:sz="0" w:space="0" w:color="auto"/>
          </w:divBdr>
        </w:div>
        <w:div w:id="887956584">
          <w:marLeft w:val="640"/>
          <w:marRight w:val="0"/>
          <w:marTop w:val="0"/>
          <w:marBottom w:val="0"/>
          <w:divBdr>
            <w:top w:val="none" w:sz="0" w:space="0" w:color="auto"/>
            <w:left w:val="none" w:sz="0" w:space="0" w:color="auto"/>
            <w:bottom w:val="none" w:sz="0" w:space="0" w:color="auto"/>
            <w:right w:val="none" w:sz="0" w:space="0" w:color="auto"/>
          </w:divBdr>
        </w:div>
        <w:div w:id="962157366">
          <w:marLeft w:val="640"/>
          <w:marRight w:val="0"/>
          <w:marTop w:val="0"/>
          <w:marBottom w:val="0"/>
          <w:divBdr>
            <w:top w:val="none" w:sz="0" w:space="0" w:color="auto"/>
            <w:left w:val="none" w:sz="0" w:space="0" w:color="auto"/>
            <w:bottom w:val="none" w:sz="0" w:space="0" w:color="auto"/>
            <w:right w:val="none" w:sz="0" w:space="0" w:color="auto"/>
          </w:divBdr>
        </w:div>
        <w:div w:id="1316449354">
          <w:marLeft w:val="640"/>
          <w:marRight w:val="0"/>
          <w:marTop w:val="0"/>
          <w:marBottom w:val="0"/>
          <w:divBdr>
            <w:top w:val="none" w:sz="0" w:space="0" w:color="auto"/>
            <w:left w:val="none" w:sz="0" w:space="0" w:color="auto"/>
            <w:bottom w:val="none" w:sz="0" w:space="0" w:color="auto"/>
            <w:right w:val="none" w:sz="0" w:space="0" w:color="auto"/>
          </w:divBdr>
        </w:div>
        <w:div w:id="1464424192">
          <w:marLeft w:val="640"/>
          <w:marRight w:val="0"/>
          <w:marTop w:val="0"/>
          <w:marBottom w:val="0"/>
          <w:divBdr>
            <w:top w:val="none" w:sz="0" w:space="0" w:color="auto"/>
            <w:left w:val="none" w:sz="0" w:space="0" w:color="auto"/>
            <w:bottom w:val="none" w:sz="0" w:space="0" w:color="auto"/>
            <w:right w:val="none" w:sz="0" w:space="0" w:color="auto"/>
          </w:divBdr>
        </w:div>
        <w:div w:id="1930894655">
          <w:marLeft w:val="640"/>
          <w:marRight w:val="0"/>
          <w:marTop w:val="0"/>
          <w:marBottom w:val="0"/>
          <w:divBdr>
            <w:top w:val="none" w:sz="0" w:space="0" w:color="auto"/>
            <w:left w:val="none" w:sz="0" w:space="0" w:color="auto"/>
            <w:bottom w:val="none" w:sz="0" w:space="0" w:color="auto"/>
            <w:right w:val="none" w:sz="0" w:space="0" w:color="auto"/>
          </w:divBdr>
        </w:div>
        <w:div w:id="382213516">
          <w:marLeft w:val="640"/>
          <w:marRight w:val="0"/>
          <w:marTop w:val="0"/>
          <w:marBottom w:val="0"/>
          <w:divBdr>
            <w:top w:val="none" w:sz="0" w:space="0" w:color="auto"/>
            <w:left w:val="none" w:sz="0" w:space="0" w:color="auto"/>
            <w:bottom w:val="none" w:sz="0" w:space="0" w:color="auto"/>
            <w:right w:val="none" w:sz="0" w:space="0" w:color="auto"/>
          </w:divBdr>
        </w:div>
        <w:div w:id="526135872">
          <w:marLeft w:val="640"/>
          <w:marRight w:val="0"/>
          <w:marTop w:val="0"/>
          <w:marBottom w:val="0"/>
          <w:divBdr>
            <w:top w:val="none" w:sz="0" w:space="0" w:color="auto"/>
            <w:left w:val="none" w:sz="0" w:space="0" w:color="auto"/>
            <w:bottom w:val="none" w:sz="0" w:space="0" w:color="auto"/>
            <w:right w:val="none" w:sz="0" w:space="0" w:color="auto"/>
          </w:divBdr>
        </w:div>
        <w:div w:id="1147622406">
          <w:marLeft w:val="640"/>
          <w:marRight w:val="0"/>
          <w:marTop w:val="0"/>
          <w:marBottom w:val="0"/>
          <w:divBdr>
            <w:top w:val="none" w:sz="0" w:space="0" w:color="auto"/>
            <w:left w:val="none" w:sz="0" w:space="0" w:color="auto"/>
            <w:bottom w:val="none" w:sz="0" w:space="0" w:color="auto"/>
            <w:right w:val="none" w:sz="0" w:space="0" w:color="auto"/>
          </w:divBdr>
        </w:div>
        <w:div w:id="1479422297">
          <w:marLeft w:val="640"/>
          <w:marRight w:val="0"/>
          <w:marTop w:val="0"/>
          <w:marBottom w:val="0"/>
          <w:divBdr>
            <w:top w:val="none" w:sz="0" w:space="0" w:color="auto"/>
            <w:left w:val="none" w:sz="0" w:space="0" w:color="auto"/>
            <w:bottom w:val="none" w:sz="0" w:space="0" w:color="auto"/>
            <w:right w:val="none" w:sz="0" w:space="0" w:color="auto"/>
          </w:divBdr>
        </w:div>
        <w:div w:id="436945752">
          <w:marLeft w:val="640"/>
          <w:marRight w:val="0"/>
          <w:marTop w:val="0"/>
          <w:marBottom w:val="0"/>
          <w:divBdr>
            <w:top w:val="none" w:sz="0" w:space="0" w:color="auto"/>
            <w:left w:val="none" w:sz="0" w:space="0" w:color="auto"/>
            <w:bottom w:val="none" w:sz="0" w:space="0" w:color="auto"/>
            <w:right w:val="none" w:sz="0" w:space="0" w:color="auto"/>
          </w:divBdr>
        </w:div>
        <w:div w:id="1524631050">
          <w:marLeft w:val="640"/>
          <w:marRight w:val="0"/>
          <w:marTop w:val="0"/>
          <w:marBottom w:val="0"/>
          <w:divBdr>
            <w:top w:val="none" w:sz="0" w:space="0" w:color="auto"/>
            <w:left w:val="none" w:sz="0" w:space="0" w:color="auto"/>
            <w:bottom w:val="none" w:sz="0" w:space="0" w:color="auto"/>
            <w:right w:val="none" w:sz="0" w:space="0" w:color="auto"/>
          </w:divBdr>
        </w:div>
        <w:div w:id="1105157279">
          <w:marLeft w:val="640"/>
          <w:marRight w:val="0"/>
          <w:marTop w:val="0"/>
          <w:marBottom w:val="0"/>
          <w:divBdr>
            <w:top w:val="none" w:sz="0" w:space="0" w:color="auto"/>
            <w:left w:val="none" w:sz="0" w:space="0" w:color="auto"/>
            <w:bottom w:val="none" w:sz="0" w:space="0" w:color="auto"/>
            <w:right w:val="none" w:sz="0" w:space="0" w:color="auto"/>
          </w:divBdr>
        </w:div>
        <w:div w:id="733968078">
          <w:marLeft w:val="640"/>
          <w:marRight w:val="0"/>
          <w:marTop w:val="0"/>
          <w:marBottom w:val="0"/>
          <w:divBdr>
            <w:top w:val="none" w:sz="0" w:space="0" w:color="auto"/>
            <w:left w:val="none" w:sz="0" w:space="0" w:color="auto"/>
            <w:bottom w:val="none" w:sz="0" w:space="0" w:color="auto"/>
            <w:right w:val="none" w:sz="0" w:space="0" w:color="auto"/>
          </w:divBdr>
        </w:div>
        <w:div w:id="1500195958">
          <w:marLeft w:val="640"/>
          <w:marRight w:val="0"/>
          <w:marTop w:val="0"/>
          <w:marBottom w:val="0"/>
          <w:divBdr>
            <w:top w:val="none" w:sz="0" w:space="0" w:color="auto"/>
            <w:left w:val="none" w:sz="0" w:space="0" w:color="auto"/>
            <w:bottom w:val="none" w:sz="0" w:space="0" w:color="auto"/>
            <w:right w:val="none" w:sz="0" w:space="0" w:color="auto"/>
          </w:divBdr>
        </w:div>
        <w:div w:id="847251086">
          <w:marLeft w:val="640"/>
          <w:marRight w:val="0"/>
          <w:marTop w:val="0"/>
          <w:marBottom w:val="0"/>
          <w:divBdr>
            <w:top w:val="none" w:sz="0" w:space="0" w:color="auto"/>
            <w:left w:val="none" w:sz="0" w:space="0" w:color="auto"/>
            <w:bottom w:val="none" w:sz="0" w:space="0" w:color="auto"/>
            <w:right w:val="none" w:sz="0" w:space="0" w:color="auto"/>
          </w:divBdr>
        </w:div>
        <w:div w:id="1847941343">
          <w:marLeft w:val="640"/>
          <w:marRight w:val="0"/>
          <w:marTop w:val="0"/>
          <w:marBottom w:val="0"/>
          <w:divBdr>
            <w:top w:val="none" w:sz="0" w:space="0" w:color="auto"/>
            <w:left w:val="none" w:sz="0" w:space="0" w:color="auto"/>
            <w:bottom w:val="none" w:sz="0" w:space="0" w:color="auto"/>
            <w:right w:val="none" w:sz="0" w:space="0" w:color="auto"/>
          </w:divBdr>
        </w:div>
        <w:div w:id="601760936">
          <w:marLeft w:val="640"/>
          <w:marRight w:val="0"/>
          <w:marTop w:val="0"/>
          <w:marBottom w:val="0"/>
          <w:divBdr>
            <w:top w:val="none" w:sz="0" w:space="0" w:color="auto"/>
            <w:left w:val="none" w:sz="0" w:space="0" w:color="auto"/>
            <w:bottom w:val="none" w:sz="0" w:space="0" w:color="auto"/>
            <w:right w:val="none" w:sz="0" w:space="0" w:color="auto"/>
          </w:divBdr>
        </w:div>
        <w:div w:id="327486749">
          <w:marLeft w:val="640"/>
          <w:marRight w:val="0"/>
          <w:marTop w:val="0"/>
          <w:marBottom w:val="0"/>
          <w:divBdr>
            <w:top w:val="none" w:sz="0" w:space="0" w:color="auto"/>
            <w:left w:val="none" w:sz="0" w:space="0" w:color="auto"/>
            <w:bottom w:val="none" w:sz="0" w:space="0" w:color="auto"/>
            <w:right w:val="none" w:sz="0" w:space="0" w:color="auto"/>
          </w:divBdr>
        </w:div>
        <w:div w:id="1552763252">
          <w:marLeft w:val="640"/>
          <w:marRight w:val="0"/>
          <w:marTop w:val="0"/>
          <w:marBottom w:val="0"/>
          <w:divBdr>
            <w:top w:val="none" w:sz="0" w:space="0" w:color="auto"/>
            <w:left w:val="none" w:sz="0" w:space="0" w:color="auto"/>
            <w:bottom w:val="none" w:sz="0" w:space="0" w:color="auto"/>
            <w:right w:val="none" w:sz="0" w:space="0" w:color="auto"/>
          </w:divBdr>
        </w:div>
        <w:div w:id="2124306818">
          <w:marLeft w:val="640"/>
          <w:marRight w:val="0"/>
          <w:marTop w:val="0"/>
          <w:marBottom w:val="0"/>
          <w:divBdr>
            <w:top w:val="none" w:sz="0" w:space="0" w:color="auto"/>
            <w:left w:val="none" w:sz="0" w:space="0" w:color="auto"/>
            <w:bottom w:val="none" w:sz="0" w:space="0" w:color="auto"/>
            <w:right w:val="none" w:sz="0" w:space="0" w:color="auto"/>
          </w:divBdr>
        </w:div>
        <w:div w:id="457644099">
          <w:marLeft w:val="640"/>
          <w:marRight w:val="0"/>
          <w:marTop w:val="0"/>
          <w:marBottom w:val="0"/>
          <w:divBdr>
            <w:top w:val="none" w:sz="0" w:space="0" w:color="auto"/>
            <w:left w:val="none" w:sz="0" w:space="0" w:color="auto"/>
            <w:bottom w:val="none" w:sz="0" w:space="0" w:color="auto"/>
            <w:right w:val="none" w:sz="0" w:space="0" w:color="auto"/>
          </w:divBdr>
        </w:div>
      </w:divsChild>
    </w:div>
    <w:div w:id="2059011247">
      <w:bodyDiv w:val="1"/>
      <w:marLeft w:val="0"/>
      <w:marRight w:val="0"/>
      <w:marTop w:val="0"/>
      <w:marBottom w:val="0"/>
      <w:divBdr>
        <w:top w:val="none" w:sz="0" w:space="0" w:color="auto"/>
        <w:left w:val="none" w:sz="0" w:space="0" w:color="auto"/>
        <w:bottom w:val="none" w:sz="0" w:space="0" w:color="auto"/>
        <w:right w:val="none" w:sz="0" w:space="0" w:color="auto"/>
      </w:divBdr>
      <w:divsChild>
        <w:div w:id="666519878">
          <w:marLeft w:val="640"/>
          <w:marRight w:val="0"/>
          <w:marTop w:val="0"/>
          <w:marBottom w:val="0"/>
          <w:divBdr>
            <w:top w:val="none" w:sz="0" w:space="0" w:color="auto"/>
            <w:left w:val="none" w:sz="0" w:space="0" w:color="auto"/>
            <w:bottom w:val="none" w:sz="0" w:space="0" w:color="auto"/>
            <w:right w:val="none" w:sz="0" w:space="0" w:color="auto"/>
          </w:divBdr>
        </w:div>
        <w:div w:id="1278755179">
          <w:marLeft w:val="640"/>
          <w:marRight w:val="0"/>
          <w:marTop w:val="0"/>
          <w:marBottom w:val="0"/>
          <w:divBdr>
            <w:top w:val="none" w:sz="0" w:space="0" w:color="auto"/>
            <w:left w:val="none" w:sz="0" w:space="0" w:color="auto"/>
            <w:bottom w:val="none" w:sz="0" w:space="0" w:color="auto"/>
            <w:right w:val="none" w:sz="0" w:space="0" w:color="auto"/>
          </w:divBdr>
        </w:div>
        <w:div w:id="320349983">
          <w:marLeft w:val="640"/>
          <w:marRight w:val="0"/>
          <w:marTop w:val="0"/>
          <w:marBottom w:val="0"/>
          <w:divBdr>
            <w:top w:val="none" w:sz="0" w:space="0" w:color="auto"/>
            <w:left w:val="none" w:sz="0" w:space="0" w:color="auto"/>
            <w:bottom w:val="none" w:sz="0" w:space="0" w:color="auto"/>
            <w:right w:val="none" w:sz="0" w:space="0" w:color="auto"/>
          </w:divBdr>
        </w:div>
        <w:div w:id="565647812">
          <w:marLeft w:val="640"/>
          <w:marRight w:val="0"/>
          <w:marTop w:val="0"/>
          <w:marBottom w:val="0"/>
          <w:divBdr>
            <w:top w:val="none" w:sz="0" w:space="0" w:color="auto"/>
            <w:left w:val="none" w:sz="0" w:space="0" w:color="auto"/>
            <w:bottom w:val="none" w:sz="0" w:space="0" w:color="auto"/>
            <w:right w:val="none" w:sz="0" w:space="0" w:color="auto"/>
          </w:divBdr>
        </w:div>
        <w:div w:id="435904589">
          <w:marLeft w:val="640"/>
          <w:marRight w:val="0"/>
          <w:marTop w:val="0"/>
          <w:marBottom w:val="0"/>
          <w:divBdr>
            <w:top w:val="none" w:sz="0" w:space="0" w:color="auto"/>
            <w:left w:val="none" w:sz="0" w:space="0" w:color="auto"/>
            <w:bottom w:val="none" w:sz="0" w:space="0" w:color="auto"/>
            <w:right w:val="none" w:sz="0" w:space="0" w:color="auto"/>
          </w:divBdr>
        </w:div>
        <w:div w:id="1195462029">
          <w:marLeft w:val="640"/>
          <w:marRight w:val="0"/>
          <w:marTop w:val="0"/>
          <w:marBottom w:val="0"/>
          <w:divBdr>
            <w:top w:val="none" w:sz="0" w:space="0" w:color="auto"/>
            <w:left w:val="none" w:sz="0" w:space="0" w:color="auto"/>
            <w:bottom w:val="none" w:sz="0" w:space="0" w:color="auto"/>
            <w:right w:val="none" w:sz="0" w:space="0" w:color="auto"/>
          </w:divBdr>
        </w:div>
        <w:div w:id="1838377582">
          <w:marLeft w:val="640"/>
          <w:marRight w:val="0"/>
          <w:marTop w:val="0"/>
          <w:marBottom w:val="0"/>
          <w:divBdr>
            <w:top w:val="none" w:sz="0" w:space="0" w:color="auto"/>
            <w:left w:val="none" w:sz="0" w:space="0" w:color="auto"/>
            <w:bottom w:val="none" w:sz="0" w:space="0" w:color="auto"/>
            <w:right w:val="none" w:sz="0" w:space="0" w:color="auto"/>
          </w:divBdr>
        </w:div>
        <w:div w:id="337736411">
          <w:marLeft w:val="640"/>
          <w:marRight w:val="0"/>
          <w:marTop w:val="0"/>
          <w:marBottom w:val="0"/>
          <w:divBdr>
            <w:top w:val="none" w:sz="0" w:space="0" w:color="auto"/>
            <w:left w:val="none" w:sz="0" w:space="0" w:color="auto"/>
            <w:bottom w:val="none" w:sz="0" w:space="0" w:color="auto"/>
            <w:right w:val="none" w:sz="0" w:space="0" w:color="auto"/>
          </w:divBdr>
        </w:div>
      </w:divsChild>
    </w:div>
    <w:div w:id="2059208002">
      <w:bodyDiv w:val="1"/>
      <w:marLeft w:val="0"/>
      <w:marRight w:val="0"/>
      <w:marTop w:val="0"/>
      <w:marBottom w:val="0"/>
      <w:divBdr>
        <w:top w:val="none" w:sz="0" w:space="0" w:color="auto"/>
        <w:left w:val="none" w:sz="0" w:space="0" w:color="auto"/>
        <w:bottom w:val="none" w:sz="0" w:space="0" w:color="auto"/>
        <w:right w:val="none" w:sz="0" w:space="0" w:color="auto"/>
      </w:divBdr>
      <w:divsChild>
        <w:div w:id="1691370943">
          <w:marLeft w:val="640"/>
          <w:marRight w:val="0"/>
          <w:marTop w:val="0"/>
          <w:marBottom w:val="0"/>
          <w:divBdr>
            <w:top w:val="none" w:sz="0" w:space="0" w:color="auto"/>
            <w:left w:val="none" w:sz="0" w:space="0" w:color="auto"/>
            <w:bottom w:val="none" w:sz="0" w:space="0" w:color="auto"/>
            <w:right w:val="none" w:sz="0" w:space="0" w:color="auto"/>
          </w:divBdr>
        </w:div>
        <w:div w:id="536240929">
          <w:marLeft w:val="640"/>
          <w:marRight w:val="0"/>
          <w:marTop w:val="0"/>
          <w:marBottom w:val="0"/>
          <w:divBdr>
            <w:top w:val="none" w:sz="0" w:space="0" w:color="auto"/>
            <w:left w:val="none" w:sz="0" w:space="0" w:color="auto"/>
            <w:bottom w:val="none" w:sz="0" w:space="0" w:color="auto"/>
            <w:right w:val="none" w:sz="0" w:space="0" w:color="auto"/>
          </w:divBdr>
        </w:div>
        <w:div w:id="129179395">
          <w:marLeft w:val="640"/>
          <w:marRight w:val="0"/>
          <w:marTop w:val="0"/>
          <w:marBottom w:val="0"/>
          <w:divBdr>
            <w:top w:val="none" w:sz="0" w:space="0" w:color="auto"/>
            <w:left w:val="none" w:sz="0" w:space="0" w:color="auto"/>
            <w:bottom w:val="none" w:sz="0" w:space="0" w:color="auto"/>
            <w:right w:val="none" w:sz="0" w:space="0" w:color="auto"/>
          </w:divBdr>
        </w:div>
        <w:div w:id="1896577502">
          <w:marLeft w:val="640"/>
          <w:marRight w:val="0"/>
          <w:marTop w:val="0"/>
          <w:marBottom w:val="0"/>
          <w:divBdr>
            <w:top w:val="none" w:sz="0" w:space="0" w:color="auto"/>
            <w:left w:val="none" w:sz="0" w:space="0" w:color="auto"/>
            <w:bottom w:val="none" w:sz="0" w:space="0" w:color="auto"/>
            <w:right w:val="none" w:sz="0" w:space="0" w:color="auto"/>
          </w:divBdr>
        </w:div>
        <w:div w:id="1375228645">
          <w:marLeft w:val="640"/>
          <w:marRight w:val="0"/>
          <w:marTop w:val="0"/>
          <w:marBottom w:val="0"/>
          <w:divBdr>
            <w:top w:val="none" w:sz="0" w:space="0" w:color="auto"/>
            <w:left w:val="none" w:sz="0" w:space="0" w:color="auto"/>
            <w:bottom w:val="none" w:sz="0" w:space="0" w:color="auto"/>
            <w:right w:val="none" w:sz="0" w:space="0" w:color="auto"/>
          </w:divBdr>
        </w:div>
        <w:div w:id="363947378">
          <w:marLeft w:val="640"/>
          <w:marRight w:val="0"/>
          <w:marTop w:val="0"/>
          <w:marBottom w:val="0"/>
          <w:divBdr>
            <w:top w:val="none" w:sz="0" w:space="0" w:color="auto"/>
            <w:left w:val="none" w:sz="0" w:space="0" w:color="auto"/>
            <w:bottom w:val="none" w:sz="0" w:space="0" w:color="auto"/>
            <w:right w:val="none" w:sz="0" w:space="0" w:color="auto"/>
          </w:divBdr>
        </w:div>
        <w:div w:id="2063166250">
          <w:marLeft w:val="640"/>
          <w:marRight w:val="0"/>
          <w:marTop w:val="0"/>
          <w:marBottom w:val="0"/>
          <w:divBdr>
            <w:top w:val="none" w:sz="0" w:space="0" w:color="auto"/>
            <w:left w:val="none" w:sz="0" w:space="0" w:color="auto"/>
            <w:bottom w:val="none" w:sz="0" w:space="0" w:color="auto"/>
            <w:right w:val="none" w:sz="0" w:space="0" w:color="auto"/>
          </w:divBdr>
        </w:div>
        <w:div w:id="2029477935">
          <w:marLeft w:val="640"/>
          <w:marRight w:val="0"/>
          <w:marTop w:val="0"/>
          <w:marBottom w:val="0"/>
          <w:divBdr>
            <w:top w:val="none" w:sz="0" w:space="0" w:color="auto"/>
            <w:left w:val="none" w:sz="0" w:space="0" w:color="auto"/>
            <w:bottom w:val="none" w:sz="0" w:space="0" w:color="auto"/>
            <w:right w:val="none" w:sz="0" w:space="0" w:color="auto"/>
          </w:divBdr>
        </w:div>
        <w:div w:id="347172982">
          <w:marLeft w:val="640"/>
          <w:marRight w:val="0"/>
          <w:marTop w:val="0"/>
          <w:marBottom w:val="0"/>
          <w:divBdr>
            <w:top w:val="none" w:sz="0" w:space="0" w:color="auto"/>
            <w:left w:val="none" w:sz="0" w:space="0" w:color="auto"/>
            <w:bottom w:val="none" w:sz="0" w:space="0" w:color="auto"/>
            <w:right w:val="none" w:sz="0" w:space="0" w:color="auto"/>
          </w:divBdr>
        </w:div>
        <w:div w:id="427316595">
          <w:marLeft w:val="640"/>
          <w:marRight w:val="0"/>
          <w:marTop w:val="0"/>
          <w:marBottom w:val="0"/>
          <w:divBdr>
            <w:top w:val="none" w:sz="0" w:space="0" w:color="auto"/>
            <w:left w:val="none" w:sz="0" w:space="0" w:color="auto"/>
            <w:bottom w:val="none" w:sz="0" w:space="0" w:color="auto"/>
            <w:right w:val="none" w:sz="0" w:space="0" w:color="auto"/>
          </w:divBdr>
        </w:div>
      </w:divsChild>
    </w:div>
    <w:div w:id="2074236391">
      <w:bodyDiv w:val="1"/>
      <w:marLeft w:val="0"/>
      <w:marRight w:val="0"/>
      <w:marTop w:val="0"/>
      <w:marBottom w:val="0"/>
      <w:divBdr>
        <w:top w:val="none" w:sz="0" w:space="0" w:color="auto"/>
        <w:left w:val="none" w:sz="0" w:space="0" w:color="auto"/>
        <w:bottom w:val="none" w:sz="0" w:space="0" w:color="auto"/>
        <w:right w:val="none" w:sz="0" w:space="0" w:color="auto"/>
      </w:divBdr>
      <w:divsChild>
        <w:div w:id="1979216367">
          <w:marLeft w:val="640"/>
          <w:marRight w:val="0"/>
          <w:marTop w:val="0"/>
          <w:marBottom w:val="0"/>
          <w:divBdr>
            <w:top w:val="none" w:sz="0" w:space="0" w:color="auto"/>
            <w:left w:val="none" w:sz="0" w:space="0" w:color="auto"/>
            <w:bottom w:val="none" w:sz="0" w:space="0" w:color="auto"/>
            <w:right w:val="none" w:sz="0" w:space="0" w:color="auto"/>
          </w:divBdr>
        </w:div>
        <w:div w:id="1397513578">
          <w:marLeft w:val="640"/>
          <w:marRight w:val="0"/>
          <w:marTop w:val="0"/>
          <w:marBottom w:val="0"/>
          <w:divBdr>
            <w:top w:val="none" w:sz="0" w:space="0" w:color="auto"/>
            <w:left w:val="none" w:sz="0" w:space="0" w:color="auto"/>
            <w:bottom w:val="none" w:sz="0" w:space="0" w:color="auto"/>
            <w:right w:val="none" w:sz="0" w:space="0" w:color="auto"/>
          </w:divBdr>
        </w:div>
        <w:div w:id="379210655">
          <w:marLeft w:val="640"/>
          <w:marRight w:val="0"/>
          <w:marTop w:val="0"/>
          <w:marBottom w:val="0"/>
          <w:divBdr>
            <w:top w:val="none" w:sz="0" w:space="0" w:color="auto"/>
            <w:left w:val="none" w:sz="0" w:space="0" w:color="auto"/>
            <w:bottom w:val="none" w:sz="0" w:space="0" w:color="auto"/>
            <w:right w:val="none" w:sz="0" w:space="0" w:color="auto"/>
          </w:divBdr>
        </w:div>
        <w:div w:id="1525484556">
          <w:marLeft w:val="640"/>
          <w:marRight w:val="0"/>
          <w:marTop w:val="0"/>
          <w:marBottom w:val="0"/>
          <w:divBdr>
            <w:top w:val="none" w:sz="0" w:space="0" w:color="auto"/>
            <w:left w:val="none" w:sz="0" w:space="0" w:color="auto"/>
            <w:bottom w:val="none" w:sz="0" w:space="0" w:color="auto"/>
            <w:right w:val="none" w:sz="0" w:space="0" w:color="auto"/>
          </w:divBdr>
        </w:div>
        <w:div w:id="1734160027">
          <w:marLeft w:val="640"/>
          <w:marRight w:val="0"/>
          <w:marTop w:val="0"/>
          <w:marBottom w:val="0"/>
          <w:divBdr>
            <w:top w:val="none" w:sz="0" w:space="0" w:color="auto"/>
            <w:left w:val="none" w:sz="0" w:space="0" w:color="auto"/>
            <w:bottom w:val="none" w:sz="0" w:space="0" w:color="auto"/>
            <w:right w:val="none" w:sz="0" w:space="0" w:color="auto"/>
          </w:divBdr>
        </w:div>
        <w:div w:id="408237459">
          <w:marLeft w:val="640"/>
          <w:marRight w:val="0"/>
          <w:marTop w:val="0"/>
          <w:marBottom w:val="0"/>
          <w:divBdr>
            <w:top w:val="none" w:sz="0" w:space="0" w:color="auto"/>
            <w:left w:val="none" w:sz="0" w:space="0" w:color="auto"/>
            <w:bottom w:val="none" w:sz="0" w:space="0" w:color="auto"/>
            <w:right w:val="none" w:sz="0" w:space="0" w:color="auto"/>
          </w:divBdr>
        </w:div>
        <w:div w:id="79720858">
          <w:marLeft w:val="640"/>
          <w:marRight w:val="0"/>
          <w:marTop w:val="0"/>
          <w:marBottom w:val="0"/>
          <w:divBdr>
            <w:top w:val="none" w:sz="0" w:space="0" w:color="auto"/>
            <w:left w:val="none" w:sz="0" w:space="0" w:color="auto"/>
            <w:bottom w:val="none" w:sz="0" w:space="0" w:color="auto"/>
            <w:right w:val="none" w:sz="0" w:space="0" w:color="auto"/>
          </w:divBdr>
        </w:div>
        <w:div w:id="57440751">
          <w:marLeft w:val="640"/>
          <w:marRight w:val="0"/>
          <w:marTop w:val="0"/>
          <w:marBottom w:val="0"/>
          <w:divBdr>
            <w:top w:val="none" w:sz="0" w:space="0" w:color="auto"/>
            <w:left w:val="none" w:sz="0" w:space="0" w:color="auto"/>
            <w:bottom w:val="none" w:sz="0" w:space="0" w:color="auto"/>
            <w:right w:val="none" w:sz="0" w:space="0" w:color="auto"/>
          </w:divBdr>
        </w:div>
        <w:div w:id="1881014532">
          <w:marLeft w:val="640"/>
          <w:marRight w:val="0"/>
          <w:marTop w:val="0"/>
          <w:marBottom w:val="0"/>
          <w:divBdr>
            <w:top w:val="none" w:sz="0" w:space="0" w:color="auto"/>
            <w:left w:val="none" w:sz="0" w:space="0" w:color="auto"/>
            <w:bottom w:val="none" w:sz="0" w:space="0" w:color="auto"/>
            <w:right w:val="none" w:sz="0" w:space="0" w:color="auto"/>
          </w:divBdr>
        </w:div>
        <w:div w:id="1736272764">
          <w:marLeft w:val="640"/>
          <w:marRight w:val="0"/>
          <w:marTop w:val="0"/>
          <w:marBottom w:val="0"/>
          <w:divBdr>
            <w:top w:val="none" w:sz="0" w:space="0" w:color="auto"/>
            <w:left w:val="none" w:sz="0" w:space="0" w:color="auto"/>
            <w:bottom w:val="none" w:sz="0" w:space="0" w:color="auto"/>
            <w:right w:val="none" w:sz="0" w:space="0" w:color="auto"/>
          </w:divBdr>
        </w:div>
        <w:div w:id="1208685686">
          <w:marLeft w:val="640"/>
          <w:marRight w:val="0"/>
          <w:marTop w:val="0"/>
          <w:marBottom w:val="0"/>
          <w:divBdr>
            <w:top w:val="none" w:sz="0" w:space="0" w:color="auto"/>
            <w:left w:val="none" w:sz="0" w:space="0" w:color="auto"/>
            <w:bottom w:val="none" w:sz="0" w:space="0" w:color="auto"/>
            <w:right w:val="none" w:sz="0" w:space="0" w:color="auto"/>
          </w:divBdr>
        </w:div>
        <w:div w:id="1203591538">
          <w:marLeft w:val="640"/>
          <w:marRight w:val="0"/>
          <w:marTop w:val="0"/>
          <w:marBottom w:val="0"/>
          <w:divBdr>
            <w:top w:val="none" w:sz="0" w:space="0" w:color="auto"/>
            <w:left w:val="none" w:sz="0" w:space="0" w:color="auto"/>
            <w:bottom w:val="none" w:sz="0" w:space="0" w:color="auto"/>
            <w:right w:val="none" w:sz="0" w:space="0" w:color="auto"/>
          </w:divBdr>
        </w:div>
        <w:div w:id="1411076775">
          <w:marLeft w:val="640"/>
          <w:marRight w:val="0"/>
          <w:marTop w:val="0"/>
          <w:marBottom w:val="0"/>
          <w:divBdr>
            <w:top w:val="none" w:sz="0" w:space="0" w:color="auto"/>
            <w:left w:val="none" w:sz="0" w:space="0" w:color="auto"/>
            <w:bottom w:val="none" w:sz="0" w:space="0" w:color="auto"/>
            <w:right w:val="none" w:sz="0" w:space="0" w:color="auto"/>
          </w:divBdr>
        </w:div>
        <w:div w:id="581794931">
          <w:marLeft w:val="640"/>
          <w:marRight w:val="0"/>
          <w:marTop w:val="0"/>
          <w:marBottom w:val="0"/>
          <w:divBdr>
            <w:top w:val="none" w:sz="0" w:space="0" w:color="auto"/>
            <w:left w:val="none" w:sz="0" w:space="0" w:color="auto"/>
            <w:bottom w:val="none" w:sz="0" w:space="0" w:color="auto"/>
            <w:right w:val="none" w:sz="0" w:space="0" w:color="auto"/>
          </w:divBdr>
        </w:div>
        <w:div w:id="1293634048">
          <w:marLeft w:val="640"/>
          <w:marRight w:val="0"/>
          <w:marTop w:val="0"/>
          <w:marBottom w:val="0"/>
          <w:divBdr>
            <w:top w:val="none" w:sz="0" w:space="0" w:color="auto"/>
            <w:left w:val="none" w:sz="0" w:space="0" w:color="auto"/>
            <w:bottom w:val="none" w:sz="0" w:space="0" w:color="auto"/>
            <w:right w:val="none" w:sz="0" w:space="0" w:color="auto"/>
          </w:divBdr>
        </w:div>
        <w:div w:id="524833018">
          <w:marLeft w:val="640"/>
          <w:marRight w:val="0"/>
          <w:marTop w:val="0"/>
          <w:marBottom w:val="0"/>
          <w:divBdr>
            <w:top w:val="none" w:sz="0" w:space="0" w:color="auto"/>
            <w:left w:val="none" w:sz="0" w:space="0" w:color="auto"/>
            <w:bottom w:val="none" w:sz="0" w:space="0" w:color="auto"/>
            <w:right w:val="none" w:sz="0" w:space="0" w:color="auto"/>
          </w:divBdr>
        </w:div>
        <w:div w:id="170490790">
          <w:marLeft w:val="640"/>
          <w:marRight w:val="0"/>
          <w:marTop w:val="0"/>
          <w:marBottom w:val="0"/>
          <w:divBdr>
            <w:top w:val="none" w:sz="0" w:space="0" w:color="auto"/>
            <w:left w:val="none" w:sz="0" w:space="0" w:color="auto"/>
            <w:bottom w:val="none" w:sz="0" w:space="0" w:color="auto"/>
            <w:right w:val="none" w:sz="0" w:space="0" w:color="auto"/>
          </w:divBdr>
        </w:div>
        <w:div w:id="69668043">
          <w:marLeft w:val="640"/>
          <w:marRight w:val="0"/>
          <w:marTop w:val="0"/>
          <w:marBottom w:val="0"/>
          <w:divBdr>
            <w:top w:val="none" w:sz="0" w:space="0" w:color="auto"/>
            <w:left w:val="none" w:sz="0" w:space="0" w:color="auto"/>
            <w:bottom w:val="none" w:sz="0" w:space="0" w:color="auto"/>
            <w:right w:val="none" w:sz="0" w:space="0" w:color="auto"/>
          </w:divBdr>
        </w:div>
        <w:div w:id="1544168900">
          <w:marLeft w:val="640"/>
          <w:marRight w:val="0"/>
          <w:marTop w:val="0"/>
          <w:marBottom w:val="0"/>
          <w:divBdr>
            <w:top w:val="none" w:sz="0" w:space="0" w:color="auto"/>
            <w:left w:val="none" w:sz="0" w:space="0" w:color="auto"/>
            <w:bottom w:val="none" w:sz="0" w:space="0" w:color="auto"/>
            <w:right w:val="none" w:sz="0" w:space="0" w:color="auto"/>
          </w:divBdr>
        </w:div>
        <w:div w:id="1965231213">
          <w:marLeft w:val="640"/>
          <w:marRight w:val="0"/>
          <w:marTop w:val="0"/>
          <w:marBottom w:val="0"/>
          <w:divBdr>
            <w:top w:val="none" w:sz="0" w:space="0" w:color="auto"/>
            <w:left w:val="none" w:sz="0" w:space="0" w:color="auto"/>
            <w:bottom w:val="none" w:sz="0" w:space="0" w:color="auto"/>
            <w:right w:val="none" w:sz="0" w:space="0" w:color="auto"/>
          </w:divBdr>
        </w:div>
        <w:div w:id="1908493607">
          <w:marLeft w:val="640"/>
          <w:marRight w:val="0"/>
          <w:marTop w:val="0"/>
          <w:marBottom w:val="0"/>
          <w:divBdr>
            <w:top w:val="none" w:sz="0" w:space="0" w:color="auto"/>
            <w:left w:val="none" w:sz="0" w:space="0" w:color="auto"/>
            <w:bottom w:val="none" w:sz="0" w:space="0" w:color="auto"/>
            <w:right w:val="none" w:sz="0" w:space="0" w:color="auto"/>
          </w:divBdr>
        </w:div>
        <w:div w:id="92826659">
          <w:marLeft w:val="640"/>
          <w:marRight w:val="0"/>
          <w:marTop w:val="0"/>
          <w:marBottom w:val="0"/>
          <w:divBdr>
            <w:top w:val="none" w:sz="0" w:space="0" w:color="auto"/>
            <w:left w:val="none" w:sz="0" w:space="0" w:color="auto"/>
            <w:bottom w:val="none" w:sz="0" w:space="0" w:color="auto"/>
            <w:right w:val="none" w:sz="0" w:space="0" w:color="auto"/>
          </w:divBdr>
        </w:div>
        <w:div w:id="1731730032">
          <w:marLeft w:val="640"/>
          <w:marRight w:val="0"/>
          <w:marTop w:val="0"/>
          <w:marBottom w:val="0"/>
          <w:divBdr>
            <w:top w:val="none" w:sz="0" w:space="0" w:color="auto"/>
            <w:left w:val="none" w:sz="0" w:space="0" w:color="auto"/>
            <w:bottom w:val="none" w:sz="0" w:space="0" w:color="auto"/>
            <w:right w:val="none" w:sz="0" w:space="0" w:color="auto"/>
          </w:divBdr>
        </w:div>
        <w:div w:id="2135829883">
          <w:marLeft w:val="640"/>
          <w:marRight w:val="0"/>
          <w:marTop w:val="0"/>
          <w:marBottom w:val="0"/>
          <w:divBdr>
            <w:top w:val="none" w:sz="0" w:space="0" w:color="auto"/>
            <w:left w:val="none" w:sz="0" w:space="0" w:color="auto"/>
            <w:bottom w:val="none" w:sz="0" w:space="0" w:color="auto"/>
            <w:right w:val="none" w:sz="0" w:space="0" w:color="auto"/>
          </w:divBdr>
        </w:div>
        <w:div w:id="1756434597">
          <w:marLeft w:val="640"/>
          <w:marRight w:val="0"/>
          <w:marTop w:val="0"/>
          <w:marBottom w:val="0"/>
          <w:divBdr>
            <w:top w:val="none" w:sz="0" w:space="0" w:color="auto"/>
            <w:left w:val="none" w:sz="0" w:space="0" w:color="auto"/>
            <w:bottom w:val="none" w:sz="0" w:space="0" w:color="auto"/>
            <w:right w:val="none" w:sz="0" w:space="0" w:color="auto"/>
          </w:divBdr>
        </w:div>
        <w:div w:id="1916545041">
          <w:marLeft w:val="640"/>
          <w:marRight w:val="0"/>
          <w:marTop w:val="0"/>
          <w:marBottom w:val="0"/>
          <w:divBdr>
            <w:top w:val="none" w:sz="0" w:space="0" w:color="auto"/>
            <w:left w:val="none" w:sz="0" w:space="0" w:color="auto"/>
            <w:bottom w:val="none" w:sz="0" w:space="0" w:color="auto"/>
            <w:right w:val="none" w:sz="0" w:space="0" w:color="auto"/>
          </w:divBdr>
        </w:div>
        <w:div w:id="5258328">
          <w:marLeft w:val="640"/>
          <w:marRight w:val="0"/>
          <w:marTop w:val="0"/>
          <w:marBottom w:val="0"/>
          <w:divBdr>
            <w:top w:val="none" w:sz="0" w:space="0" w:color="auto"/>
            <w:left w:val="none" w:sz="0" w:space="0" w:color="auto"/>
            <w:bottom w:val="none" w:sz="0" w:space="0" w:color="auto"/>
            <w:right w:val="none" w:sz="0" w:space="0" w:color="auto"/>
          </w:divBdr>
        </w:div>
        <w:div w:id="674918128">
          <w:marLeft w:val="640"/>
          <w:marRight w:val="0"/>
          <w:marTop w:val="0"/>
          <w:marBottom w:val="0"/>
          <w:divBdr>
            <w:top w:val="none" w:sz="0" w:space="0" w:color="auto"/>
            <w:left w:val="none" w:sz="0" w:space="0" w:color="auto"/>
            <w:bottom w:val="none" w:sz="0" w:space="0" w:color="auto"/>
            <w:right w:val="none" w:sz="0" w:space="0" w:color="auto"/>
          </w:divBdr>
        </w:div>
        <w:div w:id="9990565">
          <w:marLeft w:val="640"/>
          <w:marRight w:val="0"/>
          <w:marTop w:val="0"/>
          <w:marBottom w:val="0"/>
          <w:divBdr>
            <w:top w:val="none" w:sz="0" w:space="0" w:color="auto"/>
            <w:left w:val="none" w:sz="0" w:space="0" w:color="auto"/>
            <w:bottom w:val="none" w:sz="0" w:space="0" w:color="auto"/>
            <w:right w:val="none" w:sz="0" w:space="0" w:color="auto"/>
          </w:divBdr>
        </w:div>
        <w:div w:id="1002393506">
          <w:marLeft w:val="640"/>
          <w:marRight w:val="0"/>
          <w:marTop w:val="0"/>
          <w:marBottom w:val="0"/>
          <w:divBdr>
            <w:top w:val="none" w:sz="0" w:space="0" w:color="auto"/>
            <w:left w:val="none" w:sz="0" w:space="0" w:color="auto"/>
            <w:bottom w:val="none" w:sz="0" w:space="0" w:color="auto"/>
            <w:right w:val="none" w:sz="0" w:space="0" w:color="auto"/>
          </w:divBdr>
        </w:div>
      </w:divsChild>
    </w:div>
    <w:div w:id="2084063019">
      <w:bodyDiv w:val="1"/>
      <w:marLeft w:val="0"/>
      <w:marRight w:val="0"/>
      <w:marTop w:val="0"/>
      <w:marBottom w:val="0"/>
      <w:divBdr>
        <w:top w:val="none" w:sz="0" w:space="0" w:color="auto"/>
        <w:left w:val="none" w:sz="0" w:space="0" w:color="auto"/>
        <w:bottom w:val="none" w:sz="0" w:space="0" w:color="auto"/>
        <w:right w:val="none" w:sz="0" w:space="0" w:color="auto"/>
      </w:divBdr>
      <w:divsChild>
        <w:div w:id="1629556018">
          <w:marLeft w:val="640"/>
          <w:marRight w:val="0"/>
          <w:marTop w:val="0"/>
          <w:marBottom w:val="0"/>
          <w:divBdr>
            <w:top w:val="none" w:sz="0" w:space="0" w:color="auto"/>
            <w:left w:val="none" w:sz="0" w:space="0" w:color="auto"/>
            <w:bottom w:val="none" w:sz="0" w:space="0" w:color="auto"/>
            <w:right w:val="none" w:sz="0" w:space="0" w:color="auto"/>
          </w:divBdr>
        </w:div>
        <w:div w:id="206532636">
          <w:marLeft w:val="640"/>
          <w:marRight w:val="0"/>
          <w:marTop w:val="0"/>
          <w:marBottom w:val="0"/>
          <w:divBdr>
            <w:top w:val="none" w:sz="0" w:space="0" w:color="auto"/>
            <w:left w:val="none" w:sz="0" w:space="0" w:color="auto"/>
            <w:bottom w:val="none" w:sz="0" w:space="0" w:color="auto"/>
            <w:right w:val="none" w:sz="0" w:space="0" w:color="auto"/>
          </w:divBdr>
        </w:div>
        <w:div w:id="104424226">
          <w:marLeft w:val="640"/>
          <w:marRight w:val="0"/>
          <w:marTop w:val="0"/>
          <w:marBottom w:val="0"/>
          <w:divBdr>
            <w:top w:val="none" w:sz="0" w:space="0" w:color="auto"/>
            <w:left w:val="none" w:sz="0" w:space="0" w:color="auto"/>
            <w:bottom w:val="none" w:sz="0" w:space="0" w:color="auto"/>
            <w:right w:val="none" w:sz="0" w:space="0" w:color="auto"/>
          </w:divBdr>
        </w:div>
        <w:div w:id="1870795013">
          <w:marLeft w:val="640"/>
          <w:marRight w:val="0"/>
          <w:marTop w:val="0"/>
          <w:marBottom w:val="0"/>
          <w:divBdr>
            <w:top w:val="none" w:sz="0" w:space="0" w:color="auto"/>
            <w:left w:val="none" w:sz="0" w:space="0" w:color="auto"/>
            <w:bottom w:val="none" w:sz="0" w:space="0" w:color="auto"/>
            <w:right w:val="none" w:sz="0" w:space="0" w:color="auto"/>
          </w:divBdr>
        </w:div>
        <w:div w:id="961112339">
          <w:marLeft w:val="640"/>
          <w:marRight w:val="0"/>
          <w:marTop w:val="0"/>
          <w:marBottom w:val="0"/>
          <w:divBdr>
            <w:top w:val="none" w:sz="0" w:space="0" w:color="auto"/>
            <w:left w:val="none" w:sz="0" w:space="0" w:color="auto"/>
            <w:bottom w:val="none" w:sz="0" w:space="0" w:color="auto"/>
            <w:right w:val="none" w:sz="0" w:space="0" w:color="auto"/>
          </w:divBdr>
        </w:div>
        <w:div w:id="1248491957">
          <w:marLeft w:val="640"/>
          <w:marRight w:val="0"/>
          <w:marTop w:val="0"/>
          <w:marBottom w:val="0"/>
          <w:divBdr>
            <w:top w:val="none" w:sz="0" w:space="0" w:color="auto"/>
            <w:left w:val="none" w:sz="0" w:space="0" w:color="auto"/>
            <w:bottom w:val="none" w:sz="0" w:space="0" w:color="auto"/>
            <w:right w:val="none" w:sz="0" w:space="0" w:color="auto"/>
          </w:divBdr>
        </w:div>
        <w:div w:id="1491679843">
          <w:marLeft w:val="640"/>
          <w:marRight w:val="0"/>
          <w:marTop w:val="0"/>
          <w:marBottom w:val="0"/>
          <w:divBdr>
            <w:top w:val="none" w:sz="0" w:space="0" w:color="auto"/>
            <w:left w:val="none" w:sz="0" w:space="0" w:color="auto"/>
            <w:bottom w:val="none" w:sz="0" w:space="0" w:color="auto"/>
            <w:right w:val="none" w:sz="0" w:space="0" w:color="auto"/>
          </w:divBdr>
        </w:div>
        <w:div w:id="2143377618">
          <w:marLeft w:val="640"/>
          <w:marRight w:val="0"/>
          <w:marTop w:val="0"/>
          <w:marBottom w:val="0"/>
          <w:divBdr>
            <w:top w:val="none" w:sz="0" w:space="0" w:color="auto"/>
            <w:left w:val="none" w:sz="0" w:space="0" w:color="auto"/>
            <w:bottom w:val="none" w:sz="0" w:space="0" w:color="auto"/>
            <w:right w:val="none" w:sz="0" w:space="0" w:color="auto"/>
          </w:divBdr>
        </w:div>
        <w:div w:id="1810393194">
          <w:marLeft w:val="640"/>
          <w:marRight w:val="0"/>
          <w:marTop w:val="0"/>
          <w:marBottom w:val="0"/>
          <w:divBdr>
            <w:top w:val="none" w:sz="0" w:space="0" w:color="auto"/>
            <w:left w:val="none" w:sz="0" w:space="0" w:color="auto"/>
            <w:bottom w:val="none" w:sz="0" w:space="0" w:color="auto"/>
            <w:right w:val="none" w:sz="0" w:space="0" w:color="auto"/>
          </w:divBdr>
        </w:div>
        <w:div w:id="480274073">
          <w:marLeft w:val="640"/>
          <w:marRight w:val="0"/>
          <w:marTop w:val="0"/>
          <w:marBottom w:val="0"/>
          <w:divBdr>
            <w:top w:val="none" w:sz="0" w:space="0" w:color="auto"/>
            <w:left w:val="none" w:sz="0" w:space="0" w:color="auto"/>
            <w:bottom w:val="none" w:sz="0" w:space="0" w:color="auto"/>
            <w:right w:val="none" w:sz="0" w:space="0" w:color="auto"/>
          </w:divBdr>
        </w:div>
        <w:div w:id="1173571974">
          <w:marLeft w:val="640"/>
          <w:marRight w:val="0"/>
          <w:marTop w:val="0"/>
          <w:marBottom w:val="0"/>
          <w:divBdr>
            <w:top w:val="none" w:sz="0" w:space="0" w:color="auto"/>
            <w:left w:val="none" w:sz="0" w:space="0" w:color="auto"/>
            <w:bottom w:val="none" w:sz="0" w:space="0" w:color="auto"/>
            <w:right w:val="none" w:sz="0" w:space="0" w:color="auto"/>
          </w:divBdr>
        </w:div>
        <w:div w:id="987368808">
          <w:marLeft w:val="640"/>
          <w:marRight w:val="0"/>
          <w:marTop w:val="0"/>
          <w:marBottom w:val="0"/>
          <w:divBdr>
            <w:top w:val="none" w:sz="0" w:space="0" w:color="auto"/>
            <w:left w:val="none" w:sz="0" w:space="0" w:color="auto"/>
            <w:bottom w:val="none" w:sz="0" w:space="0" w:color="auto"/>
            <w:right w:val="none" w:sz="0" w:space="0" w:color="auto"/>
          </w:divBdr>
        </w:div>
        <w:div w:id="14768979">
          <w:marLeft w:val="640"/>
          <w:marRight w:val="0"/>
          <w:marTop w:val="0"/>
          <w:marBottom w:val="0"/>
          <w:divBdr>
            <w:top w:val="none" w:sz="0" w:space="0" w:color="auto"/>
            <w:left w:val="none" w:sz="0" w:space="0" w:color="auto"/>
            <w:bottom w:val="none" w:sz="0" w:space="0" w:color="auto"/>
            <w:right w:val="none" w:sz="0" w:space="0" w:color="auto"/>
          </w:divBdr>
        </w:div>
        <w:div w:id="1906721000">
          <w:marLeft w:val="640"/>
          <w:marRight w:val="0"/>
          <w:marTop w:val="0"/>
          <w:marBottom w:val="0"/>
          <w:divBdr>
            <w:top w:val="none" w:sz="0" w:space="0" w:color="auto"/>
            <w:left w:val="none" w:sz="0" w:space="0" w:color="auto"/>
            <w:bottom w:val="none" w:sz="0" w:space="0" w:color="auto"/>
            <w:right w:val="none" w:sz="0" w:space="0" w:color="auto"/>
          </w:divBdr>
        </w:div>
        <w:div w:id="1159079840">
          <w:marLeft w:val="640"/>
          <w:marRight w:val="0"/>
          <w:marTop w:val="0"/>
          <w:marBottom w:val="0"/>
          <w:divBdr>
            <w:top w:val="none" w:sz="0" w:space="0" w:color="auto"/>
            <w:left w:val="none" w:sz="0" w:space="0" w:color="auto"/>
            <w:bottom w:val="none" w:sz="0" w:space="0" w:color="auto"/>
            <w:right w:val="none" w:sz="0" w:space="0" w:color="auto"/>
          </w:divBdr>
        </w:div>
        <w:div w:id="1682464563">
          <w:marLeft w:val="640"/>
          <w:marRight w:val="0"/>
          <w:marTop w:val="0"/>
          <w:marBottom w:val="0"/>
          <w:divBdr>
            <w:top w:val="none" w:sz="0" w:space="0" w:color="auto"/>
            <w:left w:val="none" w:sz="0" w:space="0" w:color="auto"/>
            <w:bottom w:val="none" w:sz="0" w:space="0" w:color="auto"/>
            <w:right w:val="none" w:sz="0" w:space="0" w:color="auto"/>
          </w:divBdr>
        </w:div>
        <w:div w:id="926109071">
          <w:marLeft w:val="640"/>
          <w:marRight w:val="0"/>
          <w:marTop w:val="0"/>
          <w:marBottom w:val="0"/>
          <w:divBdr>
            <w:top w:val="none" w:sz="0" w:space="0" w:color="auto"/>
            <w:left w:val="none" w:sz="0" w:space="0" w:color="auto"/>
            <w:bottom w:val="none" w:sz="0" w:space="0" w:color="auto"/>
            <w:right w:val="none" w:sz="0" w:space="0" w:color="auto"/>
          </w:divBdr>
        </w:div>
        <w:div w:id="1791823948">
          <w:marLeft w:val="640"/>
          <w:marRight w:val="0"/>
          <w:marTop w:val="0"/>
          <w:marBottom w:val="0"/>
          <w:divBdr>
            <w:top w:val="none" w:sz="0" w:space="0" w:color="auto"/>
            <w:left w:val="none" w:sz="0" w:space="0" w:color="auto"/>
            <w:bottom w:val="none" w:sz="0" w:space="0" w:color="auto"/>
            <w:right w:val="none" w:sz="0" w:space="0" w:color="auto"/>
          </w:divBdr>
        </w:div>
        <w:div w:id="1255282096">
          <w:marLeft w:val="640"/>
          <w:marRight w:val="0"/>
          <w:marTop w:val="0"/>
          <w:marBottom w:val="0"/>
          <w:divBdr>
            <w:top w:val="none" w:sz="0" w:space="0" w:color="auto"/>
            <w:left w:val="none" w:sz="0" w:space="0" w:color="auto"/>
            <w:bottom w:val="none" w:sz="0" w:space="0" w:color="auto"/>
            <w:right w:val="none" w:sz="0" w:space="0" w:color="auto"/>
          </w:divBdr>
        </w:div>
        <w:div w:id="1693263162">
          <w:marLeft w:val="640"/>
          <w:marRight w:val="0"/>
          <w:marTop w:val="0"/>
          <w:marBottom w:val="0"/>
          <w:divBdr>
            <w:top w:val="none" w:sz="0" w:space="0" w:color="auto"/>
            <w:left w:val="none" w:sz="0" w:space="0" w:color="auto"/>
            <w:bottom w:val="none" w:sz="0" w:space="0" w:color="auto"/>
            <w:right w:val="none" w:sz="0" w:space="0" w:color="auto"/>
          </w:divBdr>
        </w:div>
        <w:div w:id="987244488">
          <w:marLeft w:val="640"/>
          <w:marRight w:val="0"/>
          <w:marTop w:val="0"/>
          <w:marBottom w:val="0"/>
          <w:divBdr>
            <w:top w:val="none" w:sz="0" w:space="0" w:color="auto"/>
            <w:left w:val="none" w:sz="0" w:space="0" w:color="auto"/>
            <w:bottom w:val="none" w:sz="0" w:space="0" w:color="auto"/>
            <w:right w:val="none" w:sz="0" w:space="0" w:color="auto"/>
          </w:divBdr>
        </w:div>
        <w:div w:id="735471941">
          <w:marLeft w:val="640"/>
          <w:marRight w:val="0"/>
          <w:marTop w:val="0"/>
          <w:marBottom w:val="0"/>
          <w:divBdr>
            <w:top w:val="none" w:sz="0" w:space="0" w:color="auto"/>
            <w:left w:val="none" w:sz="0" w:space="0" w:color="auto"/>
            <w:bottom w:val="none" w:sz="0" w:space="0" w:color="auto"/>
            <w:right w:val="none" w:sz="0" w:space="0" w:color="auto"/>
          </w:divBdr>
        </w:div>
        <w:div w:id="974218148">
          <w:marLeft w:val="640"/>
          <w:marRight w:val="0"/>
          <w:marTop w:val="0"/>
          <w:marBottom w:val="0"/>
          <w:divBdr>
            <w:top w:val="none" w:sz="0" w:space="0" w:color="auto"/>
            <w:left w:val="none" w:sz="0" w:space="0" w:color="auto"/>
            <w:bottom w:val="none" w:sz="0" w:space="0" w:color="auto"/>
            <w:right w:val="none" w:sz="0" w:space="0" w:color="auto"/>
          </w:divBdr>
        </w:div>
        <w:div w:id="52390886">
          <w:marLeft w:val="640"/>
          <w:marRight w:val="0"/>
          <w:marTop w:val="0"/>
          <w:marBottom w:val="0"/>
          <w:divBdr>
            <w:top w:val="none" w:sz="0" w:space="0" w:color="auto"/>
            <w:left w:val="none" w:sz="0" w:space="0" w:color="auto"/>
            <w:bottom w:val="none" w:sz="0" w:space="0" w:color="auto"/>
            <w:right w:val="none" w:sz="0" w:space="0" w:color="auto"/>
          </w:divBdr>
        </w:div>
        <w:div w:id="947270592">
          <w:marLeft w:val="640"/>
          <w:marRight w:val="0"/>
          <w:marTop w:val="0"/>
          <w:marBottom w:val="0"/>
          <w:divBdr>
            <w:top w:val="none" w:sz="0" w:space="0" w:color="auto"/>
            <w:left w:val="none" w:sz="0" w:space="0" w:color="auto"/>
            <w:bottom w:val="none" w:sz="0" w:space="0" w:color="auto"/>
            <w:right w:val="none" w:sz="0" w:space="0" w:color="auto"/>
          </w:divBdr>
        </w:div>
        <w:div w:id="616834571">
          <w:marLeft w:val="640"/>
          <w:marRight w:val="0"/>
          <w:marTop w:val="0"/>
          <w:marBottom w:val="0"/>
          <w:divBdr>
            <w:top w:val="none" w:sz="0" w:space="0" w:color="auto"/>
            <w:left w:val="none" w:sz="0" w:space="0" w:color="auto"/>
            <w:bottom w:val="none" w:sz="0" w:space="0" w:color="auto"/>
            <w:right w:val="none" w:sz="0" w:space="0" w:color="auto"/>
          </w:divBdr>
        </w:div>
        <w:div w:id="1920362207">
          <w:marLeft w:val="640"/>
          <w:marRight w:val="0"/>
          <w:marTop w:val="0"/>
          <w:marBottom w:val="0"/>
          <w:divBdr>
            <w:top w:val="none" w:sz="0" w:space="0" w:color="auto"/>
            <w:left w:val="none" w:sz="0" w:space="0" w:color="auto"/>
            <w:bottom w:val="none" w:sz="0" w:space="0" w:color="auto"/>
            <w:right w:val="none" w:sz="0" w:space="0" w:color="auto"/>
          </w:divBdr>
        </w:div>
        <w:div w:id="1185559434">
          <w:marLeft w:val="640"/>
          <w:marRight w:val="0"/>
          <w:marTop w:val="0"/>
          <w:marBottom w:val="0"/>
          <w:divBdr>
            <w:top w:val="none" w:sz="0" w:space="0" w:color="auto"/>
            <w:left w:val="none" w:sz="0" w:space="0" w:color="auto"/>
            <w:bottom w:val="none" w:sz="0" w:space="0" w:color="auto"/>
            <w:right w:val="none" w:sz="0" w:space="0" w:color="auto"/>
          </w:divBdr>
        </w:div>
        <w:div w:id="1229224742">
          <w:marLeft w:val="640"/>
          <w:marRight w:val="0"/>
          <w:marTop w:val="0"/>
          <w:marBottom w:val="0"/>
          <w:divBdr>
            <w:top w:val="none" w:sz="0" w:space="0" w:color="auto"/>
            <w:left w:val="none" w:sz="0" w:space="0" w:color="auto"/>
            <w:bottom w:val="none" w:sz="0" w:space="0" w:color="auto"/>
            <w:right w:val="none" w:sz="0" w:space="0" w:color="auto"/>
          </w:divBdr>
        </w:div>
      </w:divsChild>
    </w:div>
    <w:div w:id="2086223159">
      <w:bodyDiv w:val="1"/>
      <w:marLeft w:val="0"/>
      <w:marRight w:val="0"/>
      <w:marTop w:val="0"/>
      <w:marBottom w:val="0"/>
      <w:divBdr>
        <w:top w:val="none" w:sz="0" w:space="0" w:color="auto"/>
        <w:left w:val="none" w:sz="0" w:space="0" w:color="auto"/>
        <w:bottom w:val="none" w:sz="0" w:space="0" w:color="auto"/>
        <w:right w:val="none" w:sz="0" w:space="0" w:color="auto"/>
      </w:divBdr>
      <w:divsChild>
        <w:div w:id="1042825281">
          <w:marLeft w:val="640"/>
          <w:marRight w:val="0"/>
          <w:marTop w:val="0"/>
          <w:marBottom w:val="0"/>
          <w:divBdr>
            <w:top w:val="none" w:sz="0" w:space="0" w:color="auto"/>
            <w:left w:val="none" w:sz="0" w:space="0" w:color="auto"/>
            <w:bottom w:val="none" w:sz="0" w:space="0" w:color="auto"/>
            <w:right w:val="none" w:sz="0" w:space="0" w:color="auto"/>
          </w:divBdr>
        </w:div>
        <w:div w:id="1404715574">
          <w:marLeft w:val="640"/>
          <w:marRight w:val="0"/>
          <w:marTop w:val="0"/>
          <w:marBottom w:val="0"/>
          <w:divBdr>
            <w:top w:val="none" w:sz="0" w:space="0" w:color="auto"/>
            <w:left w:val="none" w:sz="0" w:space="0" w:color="auto"/>
            <w:bottom w:val="none" w:sz="0" w:space="0" w:color="auto"/>
            <w:right w:val="none" w:sz="0" w:space="0" w:color="auto"/>
          </w:divBdr>
        </w:div>
        <w:div w:id="1704165274">
          <w:marLeft w:val="640"/>
          <w:marRight w:val="0"/>
          <w:marTop w:val="0"/>
          <w:marBottom w:val="0"/>
          <w:divBdr>
            <w:top w:val="none" w:sz="0" w:space="0" w:color="auto"/>
            <w:left w:val="none" w:sz="0" w:space="0" w:color="auto"/>
            <w:bottom w:val="none" w:sz="0" w:space="0" w:color="auto"/>
            <w:right w:val="none" w:sz="0" w:space="0" w:color="auto"/>
          </w:divBdr>
        </w:div>
        <w:div w:id="848763268">
          <w:marLeft w:val="640"/>
          <w:marRight w:val="0"/>
          <w:marTop w:val="0"/>
          <w:marBottom w:val="0"/>
          <w:divBdr>
            <w:top w:val="none" w:sz="0" w:space="0" w:color="auto"/>
            <w:left w:val="none" w:sz="0" w:space="0" w:color="auto"/>
            <w:bottom w:val="none" w:sz="0" w:space="0" w:color="auto"/>
            <w:right w:val="none" w:sz="0" w:space="0" w:color="auto"/>
          </w:divBdr>
        </w:div>
        <w:div w:id="972254409">
          <w:marLeft w:val="640"/>
          <w:marRight w:val="0"/>
          <w:marTop w:val="0"/>
          <w:marBottom w:val="0"/>
          <w:divBdr>
            <w:top w:val="none" w:sz="0" w:space="0" w:color="auto"/>
            <w:left w:val="none" w:sz="0" w:space="0" w:color="auto"/>
            <w:bottom w:val="none" w:sz="0" w:space="0" w:color="auto"/>
            <w:right w:val="none" w:sz="0" w:space="0" w:color="auto"/>
          </w:divBdr>
        </w:div>
        <w:div w:id="404690728">
          <w:marLeft w:val="640"/>
          <w:marRight w:val="0"/>
          <w:marTop w:val="0"/>
          <w:marBottom w:val="0"/>
          <w:divBdr>
            <w:top w:val="none" w:sz="0" w:space="0" w:color="auto"/>
            <w:left w:val="none" w:sz="0" w:space="0" w:color="auto"/>
            <w:bottom w:val="none" w:sz="0" w:space="0" w:color="auto"/>
            <w:right w:val="none" w:sz="0" w:space="0" w:color="auto"/>
          </w:divBdr>
        </w:div>
        <w:div w:id="123891569">
          <w:marLeft w:val="640"/>
          <w:marRight w:val="0"/>
          <w:marTop w:val="0"/>
          <w:marBottom w:val="0"/>
          <w:divBdr>
            <w:top w:val="none" w:sz="0" w:space="0" w:color="auto"/>
            <w:left w:val="none" w:sz="0" w:space="0" w:color="auto"/>
            <w:bottom w:val="none" w:sz="0" w:space="0" w:color="auto"/>
            <w:right w:val="none" w:sz="0" w:space="0" w:color="auto"/>
          </w:divBdr>
        </w:div>
        <w:div w:id="859048491">
          <w:marLeft w:val="640"/>
          <w:marRight w:val="0"/>
          <w:marTop w:val="0"/>
          <w:marBottom w:val="0"/>
          <w:divBdr>
            <w:top w:val="none" w:sz="0" w:space="0" w:color="auto"/>
            <w:left w:val="none" w:sz="0" w:space="0" w:color="auto"/>
            <w:bottom w:val="none" w:sz="0" w:space="0" w:color="auto"/>
            <w:right w:val="none" w:sz="0" w:space="0" w:color="auto"/>
          </w:divBdr>
        </w:div>
        <w:div w:id="2146314478">
          <w:marLeft w:val="640"/>
          <w:marRight w:val="0"/>
          <w:marTop w:val="0"/>
          <w:marBottom w:val="0"/>
          <w:divBdr>
            <w:top w:val="none" w:sz="0" w:space="0" w:color="auto"/>
            <w:left w:val="none" w:sz="0" w:space="0" w:color="auto"/>
            <w:bottom w:val="none" w:sz="0" w:space="0" w:color="auto"/>
            <w:right w:val="none" w:sz="0" w:space="0" w:color="auto"/>
          </w:divBdr>
        </w:div>
        <w:div w:id="1141923583">
          <w:marLeft w:val="640"/>
          <w:marRight w:val="0"/>
          <w:marTop w:val="0"/>
          <w:marBottom w:val="0"/>
          <w:divBdr>
            <w:top w:val="none" w:sz="0" w:space="0" w:color="auto"/>
            <w:left w:val="none" w:sz="0" w:space="0" w:color="auto"/>
            <w:bottom w:val="none" w:sz="0" w:space="0" w:color="auto"/>
            <w:right w:val="none" w:sz="0" w:space="0" w:color="auto"/>
          </w:divBdr>
        </w:div>
        <w:div w:id="247353600">
          <w:marLeft w:val="640"/>
          <w:marRight w:val="0"/>
          <w:marTop w:val="0"/>
          <w:marBottom w:val="0"/>
          <w:divBdr>
            <w:top w:val="none" w:sz="0" w:space="0" w:color="auto"/>
            <w:left w:val="none" w:sz="0" w:space="0" w:color="auto"/>
            <w:bottom w:val="none" w:sz="0" w:space="0" w:color="auto"/>
            <w:right w:val="none" w:sz="0" w:space="0" w:color="auto"/>
          </w:divBdr>
        </w:div>
        <w:div w:id="1486707303">
          <w:marLeft w:val="640"/>
          <w:marRight w:val="0"/>
          <w:marTop w:val="0"/>
          <w:marBottom w:val="0"/>
          <w:divBdr>
            <w:top w:val="none" w:sz="0" w:space="0" w:color="auto"/>
            <w:left w:val="none" w:sz="0" w:space="0" w:color="auto"/>
            <w:bottom w:val="none" w:sz="0" w:space="0" w:color="auto"/>
            <w:right w:val="none" w:sz="0" w:space="0" w:color="auto"/>
          </w:divBdr>
        </w:div>
        <w:div w:id="1728912528">
          <w:marLeft w:val="640"/>
          <w:marRight w:val="0"/>
          <w:marTop w:val="0"/>
          <w:marBottom w:val="0"/>
          <w:divBdr>
            <w:top w:val="none" w:sz="0" w:space="0" w:color="auto"/>
            <w:left w:val="none" w:sz="0" w:space="0" w:color="auto"/>
            <w:bottom w:val="none" w:sz="0" w:space="0" w:color="auto"/>
            <w:right w:val="none" w:sz="0" w:space="0" w:color="auto"/>
          </w:divBdr>
        </w:div>
        <w:div w:id="145629615">
          <w:marLeft w:val="640"/>
          <w:marRight w:val="0"/>
          <w:marTop w:val="0"/>
          <w:marBottom w:val="0"/>
          <w:divBdr>
            <w:top w:val="none" w:sz="0" w:space="0" w:color="auto"/>
            <w:left w:val="none" w:sz="0" w:space="0" w:color="auto"/>
            <w:bottom w:val="none" w:sz="0" w:space="0" w:color="auto"/>
            <w:right w:val="none" w:sz="0" w:space="0" w:color="auto"/>
          </w:divBdr>
        </w:div>
      </w:divsChild>
    </w:div>
    <w:div w:id="2102144858">
      <w:bodyDiv w:val="1"/>
      <w:marLeft w:val="0"/>
      <w:marRight w:val="0"/>
      <w:marTop w:val="0"/>
      <w:marBottom w:val="0"/>
      <w:divBdr>
        <w:top w:val="none" w:sz="0" w:space="0" w:color="auto"/>
        <w:left w:val="none" w:sz="0" w:space="0" w:color="auto"/>
        <w:bottom w:val="none" w:sz="0" w:space="0" w:color="auto"/>
        <w:right w:val="none" w:sz="0" w:space="0" w:color="auto"/>
      </w:divBdr>
      <w:divsChild>
        <w:div w:id="1852911641">
          <w:marLeft w:val="640"/>
          <w:marRight w:val="0"/>
          <w:marTop w:val="0"/>
          <w:marBottom w:val="0"/>
          <w:divBdr>
            <w:top w:val="none" w:sz="0" w:space="0" w:color="auto"/>
            <w:left w:val="none" w:sz="0" w:space="0" w:color="auto"/>
            <w:bottom w:val="none" w:sz="0" w:space="0" w:color="auto"/>
            <w:right w:val="none" w:sz="0" w:space="0" w:color="auto"/>
          </w:divBdr>
        </w:div>
        <w:div w:id="1564485212">
          <w:marLeft w:val="640"/>
          <w:marRight w:val="0"/>
          <w:marTop w:val="0"/>
          <w:marBottom w:val="0"/>
          <w:divBdr>
            <w:top w:val="none" w:sz="0" w:space="0" w:color="auto"/>
            <w:left w:val="none" w:sz="0" w:space="0" w:color="auto"/>
            <w:bottom w:val="none" w:sz="0" w:space="0" w:color="auto"/>
            <w:right w:val="none" w:sz="0" w:space="0" w:color="auto"/>
          </w:divBdr>
        </w:div>
        <w:div w:id="512257982">
          <w:marLeft w:val="640"/>
          <w:marRight w:val="0"/>
          <w:marTop w:val="0"/>
          <w:marBottom w:val="0"/>
          <w:divBdr>
            <w:top w:val="none" w:sz="0" w:space="0" w:color="auto"/>
            <w:left w:val="none" w:sz="0" w:space="0" w:color="auto"/>
            <w:bottom w:val="none" w:sz="0" w:space="0" w:color="auto"/>
            <w:right w:val="none" w:sz="0" w:space="0" w:color="auto"/>
          </w:divBdr>
        </w:div>
        <w:div w:id="1661347441">
          <w:marLeft w:val="640"/>
          <w:marRight w:val="0"/>
          <w:marTop w:val="0"/>
          <w:marBottom w:val="0"/>
          <w:divBdr>
            <w:top w:val="none" w:sz="0" w:space="0" w:color="auto"/>
            <w:left w:val="none" w:sz="0" w:space="0" w:color="auto"/>
            <w:bottom w:val="none" w:sz="0" w:space="0" w:color="auto"/>
            <w:right w:val="none" w:sz="0" w:space="0" w:color="auto"/>
          </w:divBdr>
        </w:div>
        <w:div w:id="1044133270">
          <w:marLeft w:val="640"/>
          <w:marRight w:val="0"/>
          <w:marTop w:val="0"/>
          <w:marBottom w:val="0"/>
          <w:divBdr>
            <w:top w:val="none" w:sz="0" w:space="0" w:color="auto"/>
            <w:left w:val="none" w:sz="0" w:space="0" w:color="auto"/>
            <w:bottom w:val="none" w:sz="0" w:space="0" w:color="auto"/>
            <w:right w:val="none" w:sz="0" w:space="0" w:color="auto"/>
          </w:divBdr>
        </w:div>
        <w:div w:id="1456093860">
          <w:marLeft w:val="640"/>
          <w:marRight w:val="0"/>
          <w:marTop w:val="0"/>
          <w:marBottom w:val="0"/>
          <w:divBdr>
            <w:top w:val="none" w:sz="0" w:space="0" w:color="auto"/>
            <w:left w:val="none" w:sz="0" w:space="0" w:color="auto"/>
            <w:bottom w:val="none" w:sz="0" w:space="0" w:color="auto"/>
            <w:right w:val="none" w:sz="0" w:space="0" w:color="auto"/>
          </w:divBdr>
        </w:div>
        <w:div w:id="166672262">
          <w:marLeft w:val="640"/>
          <w:marRight w:val="0"/>
          <w:marTop w:val="0"/>
          <w:marBottom w:val="0"/>
          <w:divBdr>
            <w:top w:val="none" w:sz="0" w:space="0" w:color="auto"/>
            <w:left w:val="none" w:sz="0" w:space="0" w:color="auto"/>
            <w:bottom w:val="none" w:sz="0" w:space="0" w:color="auto"/>
            <w:right w:val="none" w:sz="0" w:space="0" w:color="auto"/>
          </w:divBdr>
        </w:div>
        <w:div w:id="1383869232">
          <w:marLeft w:val="640"/>
          <w:marRight w:val="0"/>
          <w:marTop w:val="0"/>
          <w:marBottom w:val="0"/>
          <w:divBdr>
            <w:top w:val="none" w:sz="0" w:space="0" w:color="auto"/>
            <w:left w:val="none" w:sz="0" w:space="0" w:color="auto"/>
            <w:bottom w:val="none" w:sz="0" w:space="0" w:color="auto"/>
            <w:right w:val="none" w:sz="0" w:space="0" w:color="auto"/>
          </w:divBdr>
        </w:div>
        <w:div w:id="95754880">
          <w:marLeft w:val="640"/>
          <w:marRight w:val="0"/>
          <w:marTop w:val="0"/>
          <w:marBottom w:val="0"/>
          <w:divBdr>
            <w:top w:val="none" w:sz="0" w:space="0" w:color="auto"/>
            <w:left w:val="none" w:sz="0" w:space="0" w:color="auto"/>
            <w:bottom w:val="none" w:sz="0" w:space="0" w:color="auto"/>
            <w:right w:val="none" w:sz="0" w:space="0" w:color="auto"/>
          </w:divBdr>
        </w:div>
        <w:div w:id="1108115349">
          <w:marLeft w:val="640"/>
          <w:marRight w:val="0"/>
          <w:marTop w:val="0"/>
          <w:marBottom w:val="0"/>
          <w:divBdr>
            <w:top w:val="none" w:sz="0" w:space="0" w:color="auto"/>
            <w:left w:val="none" w:sz="0" w:space="0" w:color="auto"/>
            <w:bottom w:val="none" w:sz="0" w:space="0" w:color="auto"/>
            <w:right w:val="none" w:sz="0" w:space="0" w:color="auto"/>
          </w:divBdr>
        </w:div>
        <w:div w:id="66388298">
          <w:marLeft w:val="640"/>
          <w:marRight w:val="0"/>
          <w:marTop w:val="0"/>
          <w:marBottom w:val="0"/>
          <w:divBdr>
            <w:top w:val="none" w:sz="0" w:space="0" w:color="auto"/>
            <w:left w:val="none" w:sz="0" w:space="0" w:color="auto"/>
            <w:bottom w:val="none" w:sz="0" w:space="0" w:color="auto"/>
            <w:right w:val="none" w:sz="0" w:space="0" w:color="auto"/>
          </w:divBdr>
        </w:div>
        <w:div w:id="147940464">
          <w:marLeft w:val="640"/>
          <w:marRight w:val="0"/>
          <w:marTop w:val="0"/>
          <w:marBottom w:val="0"/>
          <w:divBdr>
            <w:top w:val="none" w:sz="0" w:space="0" w:color="auto"/>
            <w:left w:val="none" w:sz="0" w:space="0" w:color="auto"/>
            <w:bottom w:val="none" w:sz="0" w:space="0" w:color="auto"/>
            <w:right w:val="none" w:sz="0" w:space="0" w:color="auto"/>
          </w:divBdr>
        </w:div>
        <w:div w:id="1137183084">
          <w:marLeft w:val="640"/>
          <w:marRight w:val="0"/>
          <w:marTop w:val="0"/>
          <w:marBottom w:val="0"/>
          <w:divBdr>
            <w:top w:val="none" w:sz="0" w:space="0" w:color="auto"/>
            <w:left w:val="none" w:sz="0" w:space="0" w:color="auto"/>
            <w:bottom w:val="none" w:sz="0" w:space="0" w:color="auto"/>
            <w:right w:val="none" w:sz="0" w:space="0" w:color="auto"/>
          </w:divBdr>
        </w:div>
        <w:div w:id="458032564">
          <w:marLeft w:val="640"/>
          <w:marRight w:val="0"/>
          <w:marTop w:val="0"/>
          <w:marBottom w:val="0"/>
          <w:divBdr>
            <w:top w:val="none" w:sz="0" w:space="0" w:color="auto"/>
            <w:left w:val="none" w:sz="0" w:space="0" w:color="auto"/>
            <w:bottom w:val="none" w:sz="0" w:space="0" w:color="auto"/>
            <w:right w:val="none" w:sz="0" w:space="0" w:color="auto"/>
          </w:divBdr>
        </w:div>
        <w:div w:id="1281958388">
          <w:marLeft w:val="640"/>
          <w:marRight w:val="0"/>
          <w:marTop w:val="0"/>
          <w:marBottom w:val="0"/>
          <w:divBdr>
            <w:top w:val="none" w:sz="0" w:space="0" w:color="auto"/>
            <w:left w:val="none" w:sz="0" w:space="0" w:color="auto"/>
            <w:bottom w:val="none" w:sz="0" w:space="0" w:color="auto"/>
            <w:right w:val="none" w:sz="0" w:space="0" w:color="auto"/>
          </w:divBdr>
        </w:div>
        <w:div w:id="24672548">
          <w:marLeft w:val="640"/>
          <w:marRight w:val="0"/>
          <w:marTop w:val="0"/>
          <w:marBottom w:val="0"/>
          <w:divBdr>
            <w:top w:val="none" w:sz="0" w:space="0" w:color="auto"/>
            <w:left w:val="none" w:sz="0" w:space="0" w:color="auto"/>
            <w:bottom w:val="none" w:sz="0" w:space="0" w:color="auto"/>
            <w:right w:val="none" w:sz="0" w:space="0" w:color="auto"/>
          </w:divBdr>
        </w:div>
        <w:div w:id="1866403927">
          <w:marLeft w:val="640"/>
          <w:marRight w:val="0"/>
          <w:marTop w:val="0"/>
          <w:marBottom w:val="0"/>
          <w:divBdr>
            <w:top w:val="none" w:sz="0" w:space="0" w:color="auto"/>
            <w:left w:val="none" w:sz="0" w:space="0" w:color="auto"/>
            <w:bottom w:val="none" w:sz="0" w:space="0" w:color="auto"/>
            <w:right w:val="none" w:sz="0" w:space="0" w:color="auto"/>
          </w:divBdr>
        </w:div>
        <w:div w:id="1695494313">
          <w:marLeft w:val="640"/>
          <w:marRight w:val="0"/>
          <w:marTop w:val="0"/>
          <w:marBottom w:val="0"/>
          <w:divBdr>
            <w:top w:val="none" w:sz="0" w:space="0" w:color="auto"/>
            <w:left w:val="none" w:sz="0" w:space="0" w:color="auto"/>
            <w:bottom w:val="none" w:sz="0" w:space="0" w:color="auto"/>
            <w:right w:val="none" w:sz="0" w:space="0" w:color="auto"/>
          </w:divBdr>
        </w:div>
        <w:div w:id="446120508">
          <w:marLeft w:val="640"/>
          <w:marRight w:val="0"/>
          <w:marTop w:val="0"/>
          <w:marBottom w:val="0"/>
          <w:divBdr>
            <w:top w:val="none" w:sz="0" w:space="0" w:color="auto"/>
            <w:left w:val="none" w:sz="0" w:space="0" w:color="auto"/>
            <w:bottom w:val="none" w:sz="0" w:space="0" w:color="auto"/>
            <w:right w:val="none" w:sz="0" w:space="0" w:color="auto"/>
          </w:divBdr>
        </w:div>
        <w:div w:id="1336496514">
          <w:marLeft w:val="640"/>
          <w:marRight w:val="0"/>
          <w:marTop w:val="0"/>
          <w:marBottom w:val="0"/>
          <w:divBdr>
            <w:top w:val="none" w:sz="0" w:space="0" w:color="auto"/>
            <w:left w:val="none" w:sz="0" w:space="0" w:color="auto"/>
            <w:bottom w:val="none" w:sz="0" w:space="0" w:color="auto"/>
            <w:right w:val="none" w:sz="0" w:space="0" w:color="auto"/>
          </w:divBdr>
        </w:div>
        <w:div w:id="1212615301">
          <w:marLeft w:val="640"/>
          <w:marRight w:val="0"/>
          <w:marTop w:val="0"/>
          <w:marBottom w:val="0"/>
          <w:divBdr>
            <w:top w:val="none" w:sz="0" w:space="0" w:color="auto"/>
            <w:left w:val="none" w:sz="0" w:space="0" w:color="auto"/>
            <w:bottom w:val="none" w:sz="0" w:space="0" w:color="auto"/>
            <w:right w:val="none" w:sz="0" w:space="0" w:color="auto"/>
          </w:divBdr>
        </w:div>
        <w:div w:id="1297491863">
          <w:marLeft w:val="640"/>
          <w:marRight w:val="0"/>
          <w:marTop w:val="0"/>
          <w:marBottom w:val="0"/>
          <w:divBdr>
            <w:top w:val="none" w:sz="0" w:space="0" w:color="auto"/>
            <w:left w:val="none" w:sz="0" w:space="0" w:color="auto"/>
            <w:bottom w:val="none" w:sz="0" w:space="0" w:color="auto"/>
            <w:right w:val="none" w:sz="0" w:space="0" w:color="auto"/>
          </w:divBdr>
        </w:div>
        <w:div w:id="854030428">
          <w:marLeft w:val="640"/>
          <w:marRight w:val="0"/>
          <w:marTop w:val="0"/>
          <w:marBottom w:val="0"/>
          <w:divBdr>
            <w:top w:val="none" w:sz="0" w:space="0" w:color="auto"/>
            <w:left w:val="none" w:sz="0" w:space="0" w:color="auto"/>
            <w:bottom w:val="none" w:sz="0" w:space="0" w:color="auto"/>
            <w:right w:val="none" w:sz="0" w:space="0" w:color="auto"/>
          </w:divBdr>
        </w:div>
        <w:div w:id="2022311261">
          <w:marLeft w:val="640"/>
          <w:marRight w:val="0"/>
          <w:marTop w:val="0"/>
          <w:marBottom w:val="0"/>
          <w:divBdr>
            <w:top w:val="none" w:sz="0" w:space="0" w:color="auto"/>
            <w:left w:val="none" w:sz="0" w:space="0" w:color="auto"/>
            <w:bottom w:val="none" w:sz="0" w:space="0" w:color="auto"/>
            <w:right w:val="none" w:sz="0" w:space="0" w:color="auto"/>
          </w:divBdr>
        </w:div>
        <w:div w:id="968129635">
          <w:marLeft w:val="640"/>
          <w:marRight w:val="0"/>
          <w:marTop w:val="0"/>
          <w:marBottom w:val="0"/>
          <w:divBdr>
            <w:top w:val="none" w:sz="0" w:space="0" w:color="auto"/>
            <w:left w:val="none" w:sz="0" w:space="0" w:color="auto"/>
            <w:bottom w:val="none" w:sz="0" w:space="0" w:color="auto"/>
            <w:right w:val="none" w:sz="0" w:space="0" w:color="auto"/>
          </w:divBdr>
        </w:div>
        <w:div w:id="874856108">
          <w:marLeft w:val="640"/>
          <w:marRight w:val="0"/>
          <w:marTop w:val="0"/>
          <w:marBottom w:val="0"/>
          <w:divBdr>
            <w:top w:val="none" w:sz="0" w:space="0" w:color="auto"/>
            <w:left w:val="none" w:sz="0" w:space="0" w:color="auto"/>
            <w:bottom w:val="none" w:sz="0" w:space="0" w:color="auto"/>
            <w:right w:val="none" w:sz="0" w:space="0" w:color="auto"/>
          </w:divBdr>
        </w:div>
        <w:div w:id="835069332">
          <w:marLeft w:val="640"/>
          <w:marRight w:val="0"/>
          <w:marTop w:val="0"/>
          <w:marBottom w:val="0"/>
          <w:divBdr>
            <w:top w:val="none" w:sz="0" w:space="0" w:color="auto"/>
            <w:left w:val="none" w:sz="0" w:space="0" w:color="auto"/>
            <w:bottom w:val="none" w:sz="0" w:space="0" w:color="auto"/>
            <w:right w:val="none" w:sz="0" w:space="0" w:color="auto"/>
          </w:divBdr>
        </w:div>
        <w:div w:id="1728070345">
          <w:marLeft w:val="640"/>
          <w:marRight w:val="0"/>
          <w:marTop w:val="0"/>
          <w:marBottom w:val="0"/>
          <w:divBdr>
            <w:top w:val="none" w:sz="0" w:space="0" w:color="auto"/>
            <w:left w:val="none" w:sz="0" w:space="0" w:color="auto"/>
            <w:bottom w:val="none" w:sz="0" w:space="0" w:color="auto"/>
            <w:right w:val="none" w:sz="0" w:space="0" w:color="auto"/>
          </w:divBdr>
        </w:div>
        <w:div w:id="526410412">
          <w:marLeft w:val="640"/>
          <w:marRight w:val="0"/>
          <w:marTop w:val="0"/>
          <w:marBottom w:val="0"/>
          <w:divBdr>
            <w:top w:val="none" w:sz="0" w:space="0" w:color="auto"/>
            <w:left w:val="none" w:sz="0" w:space="0" w:color="auto"/>
            <w:bottom w:val="none" w:sz="0" w:space="0" w:color="auto"/>
            <w:right w:val="none" w:sz="0" w:space="0" w:color="auto"/>
          </w:divBdr>
        </w:div>
      </w:divsChild>
    </w:div>
    <w:div w:id="2105804099">
      <w:bodyDiv w:val="1"/>
      <w:marLeft w:val="0"/>
      <w:marRight w:val="0"/>
      <w:marTop w:val="0"/>
      <w:marBottom w:val="0"/>
      <w:divBdr>
        <w:top w:val="none" w:sz="0" w:space="0" w:color="auto"/>
        <w:left w:val="none" w:sz="0" w:space="0" w:color="auto"/>
        <w:bottom w:val="none" w:sz="0" w:space="0" w:color="auto"/>
        <w:right w:val="none" w:sz="0" w:space="0" w:color="auto"/>
      </w:divBdr>
      <w:divsChild>
        <w:div w:id="1660575561">
          <w:marLeft w:val="640"/>
          <w:marRight w:val="0"/>
          <w:marTop w:val="0"/>
          <w:marBottom w:val="0"/>
          <w:divBdr>
            <w:top w:val="none" w:sz="0" w:space="0" w:color="auto"/>
            <w:left w:val="none" w:sz="0" w:space="0" w:color="auto"/>
            <w:bottom w:val="none" w:sz="0" w:space="0" w:color="auto"/>
            <w:right w:val="none" w:sz="0" w:space="0" w:color="auto"/>
          </w:divBdr>
        </w:div>
        <w:div w:id="1892113588">
          <w:marLeft w:val="640"/>
          <w:marRight w:val="0"/>
          <w:marTop w:val="0"/>
          <w:marBottom w:val="0"/>
          <w:divBdr>
            <w:top w:val="none" w:sz="0" w:space="0" w:color="auto"/>
            <w:left w:val="none" w:sz="0" w:space="0" w:color="auto"/>
            <w:bottom w:val="none" w:sz="0" w:space="0" w:color="auto"/>
            <w:right w:val="none" w:sz="0" w:space="0" w:color="auto"/>
          </w:divBdr>
        </w:div>
        <w:div w:id="45960415">
          <w:marLeft w:val="640"/>
          <w:marRight w:val="0"/>
          <w:marTop w:val="0"/>
          <w:marBottom w:val="0"/>
          <w:divBdr>
            <w:top w:val="none" w:sz="0" w:space="0" w:color="auto"/>
            <w:left w:val="none" w:sz="0" w:space="0" w:color="auto"/>
            <w:bottom w:val="none" w:sz="0" w:space="0" w:color="auto"/>
            <w:right w:val="none" w:sz="0" w:space="0" w:color="auto"/>
          </w:divBdr>
        </w:div>
        <w:div w:id="661588097">
          <w:marLeft w:val="640"/>
          <w:marRight w:val="0"/>
          <w:marTop w:val="0"/>
          <w:marBottom w:val="0"/>
          <w:divBdr>
            <w:top w:val="none" w:sz="0" w:space="0" w:color="auto"/>
            <w:left w:val="none" w:sz="0" w:space="0" w:color="auto"/>
            <w:bottom w:val="none" w:sz="0" w:space="0" w:color="auto"/>
            <w:right w:val="none" w:sz="0" w:space="0" w:color="auto"/>
          </w:divBdr>
        </w:div>
        <w:div w:id="1491674483">
          <w:marLeft w:val="640"/>
          <w:marRight w:val="0"/>
          <w:marTop w:val="0"/>
          <w:marBottom w:val="0"/>
          <w:divBdr>
            <w:top w:val="none" w:sz="0" w:space="0" w:color="auto"/>
            <w:left w:val="none" w:sz="0" w:space="0" w:color="auto"/>
            <w:bottom w:val="none" w:sz="0" w:space="0" w:color="auto"/>
            <w:right w:val="none" w:sz="0" w:space="0" w:color="auto"/>
          </w:divBdr>
        </w:div>
        <w:div w:id="839739718">
          <w:marLeft w:val="640"/>
          <w:marRight w:val="0"/>
          <w:marTop w:val="0"/>
          <w:marBottom w:val="0"/>
          <w:divBdr>
            <w:top w:val="none" w:sz="0" w:space="0" w:color="auto"/>
            <w:left w:val="none" w:sz="0" w:space="0" w:color="auto"/>
            <w:bottom w:val="none" w:sz="0" w:space="0" w:color="auto"/>
            <w:right w:val="none" w:sz="0" w:space="0" w:color="auto"/>
          </w:divBdr>
        </w:div>
        <w:div w:id="1194079406">
          <w:marLeft w:val="640"/>
          <w:marRight w:val="0"/>
          <w:marTop w:val="0"/>
          <w:marBottom w:val="0"/>
          <w:divBdr>
            <w:top w:val="none" w:sz="0" w:space="0" w:color="auto"/>
            <w:left w:val="none" w:sz="0" w:space="0" w:color="auto"/>
            <w:bottom w:val="none" w:sz="0" w:space="0" w:color="auto"/>
            <w:right w:val="none" w:sz="0" w:space="0" w:color="auto"/>
          </w:divBdr>
        </w:div>
        <w:div w:id="333339747">
          <w:marLeft w:val="640"/>
          <w:marRight w:val="0"/>
          <w:marTop w:val="0"/>
          <w:marBottom w:val="0"/>
          <w:divBdr>
            <w:top w:val="none" w:sz="0" w:space="0" w:color="auto"/>
            <w:left w:val="none" w:sz="0" w:space="0" w:color="auto"/>
            <w:bottom w:val="none" w:sz="0" w:space="0" w:color="auto"/>
            <w:right w:val="none" w:sz="0" w:space="0" w:color="auto"/>
          </w:divBdr>
        </w:div>
        <w:div w:id="1327438180">
          <w:marLeft w:val="640"/>
          <w:marRight w:val="0"/>
          <w:marTop w:val="0"/>
          <w:marBottom w:val="0"/>
          <w:divBdr>
            <w:top w:val="none" w:sz="0" w:space="0" w:color="auto"/>
            <w:left w:val="none" w:sz="0" w:space="0" w:color="auto"/>
            <w:bottom w:val="none" w:sz="0" w:space="0" w:color="auto"/>
            <w:right w:val="none" w:sz="0" w:space="0" w:color="auto"/>
          </w:divBdr>
        </w:div>
        <w:div w:id="1837769462">
          <w:marLeft w:val="640"/>
          <w:marRight w:val="0"/>
          <w:marTop w:val="0"/>
          <w:marBottom w:val="0"/>
          <w:divBdr>
            <w:top w:val="none" w:sz="0" w:space="0" w:color="auto"/>
            <w:left w:val="none" w:sz="0" w:space="0" w:color="auto"/>
            <w:bottom w:val="none" w:sz="0" w:space="0" w:color="auto"/>
            <w:right w:val="none" w:sz="0" w:space="0" w:color="auto"/>
          </w:divBdr>
        </w:div>
        <w:div w:id="151608656">
          <w:marLeft w:val="640"/>
          <w:marRight w:val="0"/>
          <w:marTop w:val="0"/>
          <w:marBottom w:val="0"/>
          <w:divBdr>
            <w:top w:val="none" w:sz="0" w:space="0" w:color="auto"/>
            <w:left w:val="none" w:sz="0" w:space="0" w:color="auto"/>
            <w:bottom w:val="none" w:sz="0" w:space="0" w:color="auto"/>
            <w:right w:val="none" w:sz="0" w:space="0" w:color="auto"/>
          </w:divBdr>
        </w:div>
        <w:div w:id="1702779277">
          <w:marLeft w:val="640"/>
          <w:marRight w:val="0"/>
          <w:marTop w:val="0"/>
          <w:marBottom w:val="0"/>
          <w:divBdr>
            <w:top w:val="none" w:sz="0" w:space="0" w:color="auto"/>
            <w:left w:val="none" w:sz="0" w:space="0" w:color="auto"/>
            <w:bottom w:val="none" w:sz="0" w:space="0" w:color="auto"/>
            <w:right w:val="none" w:sz="0" w:space="0" w:color="auto"/>
          </w:divBdr>
        </w:div>
        <w:div w:id="343745999">
          <w:marLeft w:val="640"/>
          <w:marRight w:val="0"/>
          <w:marTop w:val="0"/>
          <w:marBottom w:val="0"/>
          <w:divBdr>
            <w:top w:val="none" w:sz="0" w:space="0" w:color="auto"/>
            <w:left w:val="none" w:sz="0" w:space="0" w:color="auto"/>
            <w:bottom w:val="none" w:sz="0" w:space="0" w:color="auto"/>
            <w:right w:val="none" w:sz="0" w:space="0" w:color="auto"/>
          </w:divBdr>
        </w:div>
        <w:div w:id="1803958493">
          <w:marLeft w:val="640"/>
          <w:marRight w:val="0"/>
          <w:marTop w:val="0"/>
          <w:marBottom w:val="0"/>
          <w:divBdr>
            <w:top w:val="none" w:sz="0" w:space="0" w:color="auto"/>
            <w:left w:val="none" w:sz="0" w:space="0" w:color="auto"/>
            <w:bottom w:val="none" w:sz="0" w:space="0" w:color="auto"/>
            <w:right w:val="none" w:sz="0" w:space="0" w:color="auto"/>
          </w:divBdr>
        </w:div>
        <w:div w:id="90008207">
          <w:marLeft w:val="640"/>
          <w:marRight w:val="0"/>
          <w:marTop w:val="0"/>
          <w:marBottom w:val="0"/>
          <w:divBdr>
            <w:top w:val="none" w:sz="0" w:space="0" w:color="auto"/>
            <w:left w:val="none" w:sz="0" w:space="0" w:color="auto"/>
            <w:bottom w:val="none" w:sz="0" w:space="0" w:color="auto"/>
            <w:right w:val="none" w:sz="0" w:space="0" w:color="auto"/>
          </w:divBdr>
        </w:div>
        <w:div w:id="973678841">
          <w:marLeft w:val="640"/>
          <w:marRight w:val="0"/>
          <w:marTop w:val="0"/>
          <w:marBottom w:val="0"/>
          <w:divBdr>
            <w:top w:val="none" w:sz="0" w:space="0" w:color="auto"/>
            <w:left w:val="none" w:sz="0" w:space="0" w:color="auto"/>
            <w:bottom w:val="none" w:sz="0" w:space="0" w:color="auto"/>
            <w:right w:val="none" w:sz="0" w:space="0" w:color="auto"/>
          </w:divBdr>
        </w:div>
        <w:div w:id="729117797">
          <w:marLeft w:val="640"/>
          <w:marRight w:val="0"/>
          <w:marTop w:val="0"/>
          <w:marBottom w:val="0"/>
          <w:divBdr>
            <w:top w:val="none" w:sz="0" w:space="0" w:color="auto"/>
            <w:left w:val="none" w:sz="0" w:space="0" w:color="auto"/>
            <w:bottom w:val="none" w:sz="0" w:space="0" w:color="auto"/>
            <w:right w:val="none" w:sz="0" w:space="0" w:color="auto"/>
          </w:divBdr>
        </w:div>
        <w:div w:id="2023508546">
          <w:marLeft w:val="640"/>
          <w:marRight w:val="0"/>
          <w:marTop w:val="0"/>
          <w:marBottom w:val="0"/>
          <w:divBdr>
            <w:top w:val="none" w:sz="0" w:space="0" w:color="auto"/>
            <w:left w:val="none" w:sz="0" w:space="0" w:color="auto"/>
            <w:bottom w:val="none" w:sz="0" w:space="0" w:color="auto"/>
            <w:right w:val="none" w:sz="0" w:space="0" w:color="auto"/>
          </w:divBdr>
        </w:div>
        <w:div w:id="365104457">
          <w:marLeft w:val="640"/>
          <w:marRight w:val="0"/>
          <w:marTop w:val="0"/>
          <w:marBottom w:val="0"/>
          <w:divBdr>
            <w:top w:val="none" w:sz="0" w:space="0" w:color="auto"/>
            <w:left w:val="none" w:sz="0" w:space="0" w:color="auto"/>
            <w:bottom w:val="none" w:sz="0" w:space="0" w:color="auto"/>
            <w:right w:val="none" w:sz="0" w:space="0" w:color="auto"/>
          </w:divBdr>
        </w:div>
        <w:div w:id="144590028">
          <w:marLeft w:val="640"/>
          <w:marRight w:val="0"/>
          <w:marTop w:val="0"/>
          <w:marBottom w:val="0"/>
          <w:divBdr>
            <w:top w:val="none" w:sz="0" w:space="0" w:color="auto"/>
            <w:left w:val="none" w:sz="0" w:space="0" w:color="auto"/>
            <w:bottom w:val="none" w:sz="0" w:space="0" w:color="auto"/>
            <w:right w:val="none" w:sz="0" w:space="0" w:color="auto"/>
          </w:divBdr>
        </w:div>
        <w:div w:id="701446045">
          <w:marLeft w:val="640"/>
          <w:marRight w:val="0"/>
          <w:marTop w:val="0"/>
          <w:marBottom w:val="0"/>
          <w:divBdr>
            <w:top w:val="none" w:sz="0" w:space="0" w:color="auto"/>
            <w:left w:val="none" w:sz="0" w:space="0" w:color="auto"/>
            <w:bottom w:val="none" w:sz="0" w:space="0" w:color="auto"/>
            <w:right w:val="none" w:sz="0" w:space="0" w:color="auto"/>
          </w:divBdr>
        </w:div>
        <w:div w:id="959651638">
          <w:marLeft w:val="640"/>
          <w:marRight w:val="0"/>
          <w:marTop w:val="0"/>
          <w:marBottom w:val="0"/>
          <w:divBdr>
            <w:top w:val="none" w:sz="0" w:space="0" w:color="auto"/>
            <w:left w:val="none" w:sz="0" w:space="0" w:color="auto"/>
            <w:bottom w:val="none" w:sz="0" w:space="0" w:color="auto"/>
            <w:right w:val="none" w:sz="0" w:space="0" w:color="auto"/>
          </w:divBdr>
        </w:div>
        <w:div w:id="1759250440">
          <w:marLeft w:val="640"/>
          <w:marRight w:val="0"/>
          <w:marTop w:val="0"/>
          <w:marBottom w:val="0"/>
          <w:divBdr>
            <w:top w:val="none" w:sz="0" w:space="0" w:color="auto"/>
            <w:left w:val="none" w:sz="0" w:space="0" w:color="auto"/>
            <w:bottom w:val="none" w:sz="0" w:space="0" w:color="auto"/>
            <w:right w:val="none" w:sz="0" w:space="0" w:color="auto"/>
          </w:divBdr>
        </w:div>
        <w:div w:id="1115713590">
          <w:marLeft w:val="640"/>
          <w:marRight w:val="0"/>
          <w:marTop w:val="0"/>
          <w:marBottom w:val="0"/>
          <w:divBdr>
            <w:top w:val="none" w:sz="0" w:space="0" w:color="auto"/>
            <w:left w:val="none" w:sz="0" w:space="0" w:color="auto"/>
            <w:bottom w:val="none" w:sz="0" w:space="0" w:color="auto"/>
            <w:right w:val="none" w:sz="0" w:space="0" w:color="auto"/>
          </w:divBdr>
        </w:div>
        <w:div w:id="1640916639">
          <w:marLeft w:val="640"/>
          <w:marRight w:val="0"/>
          <w:marTop w:val="0"/>
          <w:marBottom w:val="0"/>
          <w:divBdr>
            <w:top w:val="none" w:sz="0" w:space="0" w:color="auto"/>
            <w:left w:val="none" w:sz="0" w:space="0" w:color="auto"/>
            <w:bottom w:val="none" w:sz="0" w:space="0" w:color="auto"/>
            <w:right w:val="none" w:sz="0" w:space="0" w:color="auto"/>
          </w:divBdr>
        </w:div>
        <w:div w:id="1762480804">
          <w:marLeft w:val="640"/>
          <w:marRight w:val="0"/>
          <w:marTop w:val="0"/>
          <w:marBottom w:val="0"/>
          <w:divBdr>
            <w:top w:val="none" w:sz="0" w:space="0" w:color="auto"/>
            <w:left w:val="none" w:sz="0" w:space="0" w:color="auto"/>
            <w:bottom w:val="none" w:sz="0" w:space="0" w:color="auto"/>
            <w:right w:val="none" w:sz="0" w:space="0" w:color="auto"/>
          </w:divBdr>
        </w:div>
        <w:div w:id="996612836">
          <w:marLeft w:val="640"/>
          <w:marRight w:val="0"/>
          <w:marTop w:val="0"/>
          <w:marBottom w:val="0"/>
          <w:divBdr>
            <w:top w:val="none" w:sz="0" w:space="0" w:color="auto"/>
            <w:left w:val="none" w:sz="0" w:space="0" w:color="auto"/>
            <w:bottom w:val="none" w:sz="0" w:space="0" w:color="auto"/>
            <w:right w:val="none" w:sz="0" w:space="0" w:color="auto"/>
          </w:divBdr>
        </w:div>
        <w:div w:id="1078555761">
          <w:marLeft w:val="640"/>
          <w:marRight w:val="0"/>
          <w:marTop w:val="0"/>
          <w:marBottom w:val="0"/>
          <w:divBdr>
            <w:top w:val="none" w:sz="0" w:space="0" w:color="auto"/>
            <w:left w:val="none" w:sz="0" w:space="0" w:color="auto"/>
            <w:bottom w:val="none" w:sz="0" w:space="0" w:color="auto"/>
            <w:right w:val="none" w:sz="0" w:space="0" w:color="auto"/>
          </w:divBdr>
        </w:div>
      </w:divsChild>
    </w:div>
    <w:div w:id="2124112444">
      <w:bodyDiv w:val="1"/>
      <w:marLeft w:val="0"/>
      <w:marRight w:val="0"/>
      <w:marTop w:val="0"/>
      <w:marBottom w:val="0"/>
      <w:divBdr>
        <w:top w:val="none" w:sz="0" w:space="0" w:color="auto"/>
        <w:left w:val="none" w:sz="0" w:space="0" w:color="auto"/>
        <w:bottom w:val="none" w:sz="0" w:space="0" w:color="auto"/>
        <w:right w:val="none" w:sz="0" w:space="0" w:color="auto"/>
      </w:divBdr>
      <w:divsChild>
        <w:div w:id="153378885">
          <w:marLeft w:val="640"/>
          <w:marRight w:val="0"/>
          <w:marTop w:val="0"/>
          <w:marBottom w:val="0"/>
          <w:divBdr>
            <w:top w:val="none" w:sz="0" w:space="0" w:color="auto"/>
            <w:left w:val="none" w:sz="0" w:space="0" w:color="auto"/>
            <w:bottom w:val="none" w:sz="0" w:space="0" w:color="auto"/>
            <w:right w:val="none" w:sz="0" w:space="0" w:color="auto"/>
          </w:divBdr>
        </w:div>
        <w:div w:id="364908539">
          <w:marLeft w:val="640"/>
          <w:marRight w:val="0"/>
          <w:marTop w:val="0"/>
          <w:marBottom w:val="0"/>
          <w:divBdr>
            <w:top w:val="none" w:sz="0" w:space="0" w:color="auto"/>
            <w:left w:val="none" w:sz="0" w:space="0" w:color="auto"/>
            <w:bottom w:val="none" w:sz="0" w:space="0" w:color="auto"/>
            <w:right w:val="none" w:sz="0" w:space="0" w:color="auto"/>
          </w:divBdr>
        </w:div>
        <w:div w:id="679547317">
          <w:marLeft w:val="640"/>
          <w:marRight w:val="0"/>
          <w:marTop w:val="0"/>
          <w:marBottom w:val="0"/>
          <w:divBdr>
            <w:top w:val="none" w:sz="0" w:space="0" w:color="auto"/>
            <w:left w:val="none" w:sz="0" w:space="0" w:color="auto"/>
            <w:bottom w:val="none" w:sz="0" w:space="0" w:color="auto"/>
            <w:right w:val="none" w:sz="0" w:space="0" w:color="auto"/>
          </w:divBdr>
        </w:div>
        <w:div w:id="941380178">
          <w:marLeft w:val="640"/>
          <w:marRight w:val="0"/>
          <w:marTop w:val="0"/>
          <w:marBottom w:val="0"/>
          <w:divBdr>
            <w:top w:val="none" w:sz="0" w:space="0" w:color="auto"/>
            <w:left w:val="none" w:sz="0" w:space="0" w:color="auto"/>
            <w:bottom w:val="none" w:sz="0" w:space="0" w:color="auto"/>
            <w:right w:val="none" w:sz="0" w:space="0" w:color="auto"/>
          </w:divBdr>
        </w:div>
        <w:div w:id="1010450958">
          <w:marLeft w:val="640"/>
          <w:marRight w:val="0"/>
          <w:marTop w:val="0"/>
          <w:marBottom w:val="0"/>
          <w:divBdr>
            <w:top w:val="none" w:sz="0" w:space="0" w:color="auto"/>
            <w:left w:val="none" w:sz="0" w:space="0" w:color="auto"/>
            <w:bottom w:val="none" w:sz="0" w:space="0" w:color="auto"/>
            <w:right w:val="none" w:sz="0" w:space="0" w:color="auto"/>
          </w:divBdr>
        </w:div>
        <w:div w:id="850336748">
          <w:marLeft w:val="640"/>
          <w:marRight w:val="0"/>
          <w:marTop w:val="0"/>
          <w:marBottom w:val="0"/>
          <w:divBdr>
            <w:top w:val="none" w:sz="0" w:space="0" w:color="auto"/>
            <w:left w:val="none" w:sz="0" w:space="0" w:color="auto"/>
            <w:bottom w:val="none" w:sz="0" w:space="0" w:color="auto"/>
            <w:right w:val="none" w:sz="0" w:space="0" w:color="auto"/>
          </w:divBdr>
        </w:div>
        <w:div w:id="2084448895">
          <w:marLeft w:val="640"/>
          <w:marRight w:val="0"/>
          <w:marTop w:val="0"/>
          <w:marBottom w:val="0"/>
          <w:divBdr>
            <w:top w:val="none" w:sz="0" w:space="0" w:color="auto"/>
            <w:left w:val="none" w:sz="0" w:space="0" w:color="auto"/>
            <w:bottom w:val="none" w:sz="0" w:space="0" w:color="auto"/>
            <w:right w:val="none" w:sz="0" w:space="0" w:color="auto"/>
          </w:divBdr>
        </w:div>
        <w:div w:id="454058550">
          <w:marLeft w:val="640"/>
          <w:marRight w:val="0"/>
          <w:marTop w:val="0"/>
          <w:marBottom w:val="0"/>
          <w:divBdr>
            <w:top w:val="none" w:sz="0" w:space="0" w:color="auto"/>
            <w:left w:val="none" w:sz="0" w:space="0" w:color="auto"/>
            <w:bottom w:val="none" w:sz="0" w:space="0" w:color="auto"/>
            <w:right w:val="none" w:sz="0" w:space="0" w:color="auto"/>
          </w:divBdr>
        </w:div>
        <w:div w:id="7414428">
          <w:marLeft w:val="640"/>
          <w:marRight w:val="0"/>
          <w:marTop w:val="0"/>
          <w:marBottom w:val="0"/>
          <w:divBdr>
            <w:top w:val="none" w:sz="0" w:space="0" w:color="auto"/>
            <w:left w:val="none" w:sz="0" w:space="0" w:color="auto"/>
            <w:bottom w:val="none" w:sz="0" w:space="0" w:color="auto"/>
            <w:right w:val="none" w:sz="0" w:space="0" w:color="auto"/>
          </w:divBdr>
        </w:div>
        <w:div w:id="537471269">
          <w:marLeft w:val="640"/>
          <w:marRight w:val="0"/>
          <w:marTop w:val="0"/>
          <w:marBottom w:val="0"/>
          <w:divBdr>
            <w:top w:val="none" w:sz="0" w:space="0" w:color="auto"/>
            <w:left w:val="none" w:sz="0" w:space="0" w:color="auto"/>
            <w:bottom w:val="none" w:sz="0" w:space="0" w:color="auto"/>
            <w:right w:val="none" w:sz="0" w:space="0" w:color="auto"/>
          </w:divBdr>
        </w:div>
        <w:div w:id="1576821780">
          <w:marLeft w:val="640"/>
          <w:marRight w:val="0"/>
          <w:marTop w:val="0"/>
          <w:marBottom w:val="0"/>
          <w:divBdr>
            <w:top w:val="none" w:sz="0" w:space="0" w:color="auto"/>
            <w:left w:val="none" w:sz="0" w:space="0" w:color="auto"/>
            <w:bottom w:val="none" w:sz="0" w:space="0" w:color="auto"/>
            <w:right w:val="none" w:sz="0" w:space="0" w:color="auto"/>
          </w:divBdr>
        </w:div>
        <w:div w:id="102384799">
          <w:marLeft w:val="640"/>
          <w:marRight w:val="0"/>
          <w:marTop w:val="0"/>
          <w:marBottom w:val="0"/>
          <w:divBdr>
            <w:top w:val="none" w:sz="0" w:space="0" w:color="auto"/>
            <w:left w:val="none" w:sz="0" w:space="0" w:color="auto"/>
            <w:bottom w:val="none" w:sz="0" w:space="0" w:color="auto"/>
            <w:right w:val="none" w:sz="0" w:space="0" w:color="auto"/>
          </w:divBdr>
        </w:div>
        <w:div w:id="1478718333">
          <w:marLeft w:val="640"/>
          <w:marRight w:val="0"/>
          <w:marTop w:val="0"/>
          <w:marBottom w:val="0"/>
          <w:divBdr>
            <w:top w:val="none" w:sz="0" w:space="0" w:color="auto"/>
            <w:left w:val="none" w:sz="0" w:space="0" w:color="auto"/>
            <w:bottom w:val="none" w:sz="0" w:space="0" w:color="auto"/>
            <w:right w:val="none" w:sz="0" w:space="0" w:color="auto"/>
          </w:divBdr>
        </w:div>
        <w:div w:id="1730808198">
          <w:marLeft w:val="640"/>
          <w:marRight w:val="0"/>
          <w:marTop w:val="0"/>
          <w:marBottom w:val="0"/>
          <w:divBdr>
            <w:top w:val="none" w:sz="0" w:space="0" w:color="auto"/>
            <w:left w:val="none" w:sz="0" w:space="0" w:color="auto"/>
            <w:bottom w:val="none" w:sz="0" w:space="0" w:color="auto"/>
            <w:right w:val="none" w:sz="0" w:space="0" w:color="auto"/>
          </w:divBdr>
        </w:div>
        <w:div w:id="648680115">
          <w:marLeft w:val="640"/>
          <w:marRight w:val="0"/>
          <w:marTop w:val="0"/>
          <w:marBottom w:val="0"/>
          <w:divBdr>
            <w:top w:val="none" w:sz="0" w:space="0" w:color="auto"/>
            <w:left w:val="none" w:sz="0" w:space="0" w:color="auto"/>
            <w:bottom w:val="none" w:sz="0" w:space="0" w:color="auto"/>
            <w:right w:val="none" w:sz="0" w:space="0" w:color="auto"/>
          </w:divBdr>
        </w:div>
        <w:div w:id="264848999">
          <w:marLeft w:val="640"/>
          <w:marRight w:val="0"/>
          <w:marTop w:val="0"/>
          <w:marBottom w:val="0"/>
          <w:divBdr>
            <w:top w:val="none" w:sz="0" w:space="0" w:color="auto"/>
            <w:left w:val="none" w:sz="0" w:space="0" w:color="auto"/>
            <w:bottom w:val="none" w:sz="0" w:space="0" w:color="auto"/>
            <w:right w:val="none" w:sz="0" w:space="0" w:color="auto"/>
          </w:divBdr>
        </w:div>
        <w:div w:id="1933540115">
          <w:marLeft w:val="640"/>
          <w:marRight w:val="0"/>
          <w:marTop w:val="0"/>
          <w:marBottom w:val="0"/>
          <w:divBdr>
            <w:top w:val="none" w:sz="0" w:space="0" w:color="auto"/>
            <w:left w:val="none" w:sz="0" w:space="0" w:color="auto"/>
            <w:bottom w:val="none" w:sz="0" w:space="0" w:color="auto"/>
            <w:right w:val="none" w:sz="0" w:space="0" w:color="auto"/>
          </w:divBdr>
        </w:div>
        <w:div w:id="758213262">
          <w:marLeft w:val="640"/>
          <w:marRight w:val="0"/>
          <w:marTop w:val="0"/>
          <w:marBottom w:val="0"/>
          <w:divBdr>
            <w:top w:val="none" w:sz="0" w:space="0" w:color="auto"/>
            <w:left w:val="none" w:sz="0" w:space="0" w:color="auto"/>
            <w:bottom w:val="none" w:sz="0" w:space="0" w:color="auto"/>
            <w:right w:val="none" w:sz="0" w:space="0" w:color="auto"/>
          </w:divBdr>
        </w:div>
        <w:div w:id="1577283574">
          <w:marLeft w:val="640"/>
          <w:marRight w:val="0"/>
          <w:marTop w:val="0"/>
          <w:marBottom w:val="0"/>
          <w:divBdr>
            <w:top w:val="none" w:sz="0" w:space="0" w:color="auto"/>
            <w:left w:val="none" w:sz="0" w:space="0" w:color="auto"/>
            <w:bottom w:val="none" w:sz="0" w:space="0" w:color="auto"/>
            <w:right w:val="none" w:sz="0" w:space="0" w:color="auto"/>
          </w:divBdr>
        </w:div>
        <w:div w:id="244337948">
          <w:marLeft w:val="640"/>
          <w:marRight w:val="0"/>
          <w:marTop w:val="0"/>
          <w:marBottom w:val="0"/>
          <w:divBdr>
            <w:top w:val="none" w:sz="0" w:space="0" w:color="auto"/>
            <w:left w:val="none" w:sz="0" w:space="0" w:color="auto"/>
            <w:bottom w:val="none" w:sz="0" w:space="0" w:color="auto"/>
            <w:right w:val="none" w:sz="0" w:space="0" w:color="auto"/>
          </w:divBdr>
        </w:div>
        <w:div w:id="79958182">
          <w:marLeft w:val="640"/>
          <w:marRight w:val="0"/>
          <w:marTop w:val="0"/>
          <w:marBottom w:val="0"/>
          <w:divBdr>
            <w:top w:val="none" w:sz="0" w:space="0" w:color="auto"/>
            <w:left w:val="none" w:sz="0" w:space="0" w:color="auto"/>
            <w:bottom w:val="none" w:sz="0" w:space="0" w:color="auto"/>
            <w:right w:val="none" w:sz="0" w:space="0" w:color="auto"/>
          </w:divBdr>
        </w:div>
        <w:div w:id="1629050709">
          <w:marLeft w:val="640"/>
          <w:marRight w:val="0"/>
          <w:marTop w:val="0"/>
          <w:marBottom w:val="0"/>
          <w:divBdr>
            <w:top w:val="none" w:sz="0" w:space="0" w:color="auto"/>
            <w:left w:val="none" w:sz="0" w:space="0" w:color="auto"/>
            <w:bottom w:val="none" w:sz="0" w:space="0" w:color="auto"/>
            <w:right w:val="none" w:sz="0" w:space="0" w:color="auto"/>
          </w:divBdr>
        </w:div>
        <w:div w:id="1439637616">
          <w:marLeft w:val="640"/>
          <w:marRight w:val="0"/>
          <w:marTop w:val="0"/>
          <w:marBottom w:val="0"/>
          <w:divBdr>
            <w:top w:val="none" w:sz="0" w:space="0" w:color="auto"/>
            <w:left w:val="none" w:sz="0" w:space="0" w:color="auto"/>
            <w:bottom w:val="none" w:sz="0" w:space="0" w:color="auto"/>
            <w:right w:val="none" w:sz="0" w:space="0" w:color="auto"/>
          </w:divBdr>
        </w:div>
        <w:div w:id="1830898992">
          <w:marLeft w:val="640"/>
          <w:marRight w:val="0"/>
          <w:marTop w:val="0"/>
          <w:marBottom w:val="0"/>
          <w:divBdr>
            <w:top w:val="none" w:sz="0" w:space="0" w:color="auto"/>
            <w:left w:val="none" w:sz="0" w:space="0" w:color="auto"/>
            <w:bottom w:val="none" w:sz="0" w:space="0" w:color="auto"/>
            <w:right w:val="none" w:sz="0" w:space="0" w:color="auto"/>
          </w:divBdr>
        </w:div>
        <w:div w:id="1408531866">
          <w:marLeft w:val="640"/>
          <w:marRight w:val="0"/>
          <w:marTop w:val="0"/>
          <w:marBottom w:val="0"/>
          <w:divBdr>
            <w:top w:val="none" w:sz="0" w:space="0" w:color="auto"/>
            <w:left w:val="none" w:sz="0" w:space="0" w:color="auto"/>
            <w:bottom w:val="none" w:sz="0" w:space="0" w:color="auto"/>
            <w:right w:val="none" w:sz="0" w:space="0" w:color="auto"/>
          </w:divBdr>
        </w:div>
        <w:div w:id="1199586897">
          <w:marLeft w:val="640"/>
          <w:marRight w:val="0"/>
          <w:marTop w:val="0"/>
          <w:marBottom w:val="0"/>
          <w:divBdr>
            <w:top w:val="none" w:sz="0" w:space="0" w:color="auto"/>
            <w:left w:val="none" w:sz="0" w:space="0" w:color="auto"/>
            <w:bottom w:val="none" w:sz="0" w:space="0" w:color="auto"/>
            <w:right w:val="none" w:sz="0" w:space="0" w:color="auto"/>
          </w:divBdr>
        </w:div>
        <w:div w:id="10420720">
          <w:marLeft w:val="640"/>
          <w:marRight w:val="0"/>
          <w:marTop w:val="0"/>
          <w:marBottom w:val="0"/>
          <w:divBdr>
            <w:top w:val="none" w:sz="0" w:space="0" w:color="auto"/>
            <w:left w:val="none" w:sz="0" w:space="0" w:color="auto"/>
            <w:bottom w:val="none" w:sz="0" w:space="0" w:color="auto"/>
            <w:right w:val="none" w:sz="0" w:space="0" w:color="auto"/>
          </w:divBdr>
        </w:div>
        <w:div w:id="215632050">
          <w:marLeft w:val="640"/>
          <w:marRight w:val="0"/>
          <w:marTop w:val="0"/>
          <w:marBottom w:val="0"/>
          <w:divBdr>
            <w:top w:val="none" w:sz="0" w:space="0" w:color="auto"/>
            <w:left w:val="none" w:sz="0" w:space="0" w:color="auto"/>
            <w:bottom w:val="none" w:sz="0" w:space="0" w:color="auto"/>
            <w:right w:val="none" w:sz="0" w:space="0" w:color="auto"/>
          </w:divBdr>
        </w:div>
        <w:div w:id="1002201526">
          <w:marLeft w:val="640"/>
          <w:marRight w:val="0"/>
          <w:marTop w:val="0"/>
          <w:marBottom w:val="0"/>
          <w:divBdr>
            <w:top w:val="none" w:sz="0" w:space="0" w:color="auto"/>
            <w:left w:val="none" w:sz="0" w:space="0" w:color="auto"/>
            <w:bottom w:val="none" w:sz="0" w:space="0" w:color="auto"/>
            <w:right w:val="none" w:sz="0" w:space="0" w:color="auto"/>
          </w:divBdr>
        </w:div>
      </w:divsChild>
    </w:div>
    <w:div w:id="2127657232">
      <w:bodyDiv w:val="1"/>
      <w:marLeft w:val="0"/>
      <w:marRight w:val="0"/>
      <w:marTop w:val="0"/>
      <w:marBottom w:val="0"/>
      <w:divBdr>
        <w:top w:val="none" w:sz="0" w:space="0" w:color="auto"/>
        <w:left w:val="none" w:sz="0" w:space="0" w:color="auto"/>
        <w:bottom w:val="none" w:sz="0" w:space="0" w:color="auto"/>
        <w:right w:val="none" w:sz="0" w:space="0" w:color="auto"/>
      </w:divBdr>
    </w:div>
    <w:div w:id="2140604974">
      <w:bodyDiv w:val="1"/>
      <w:marLeft w:val="0"/>
      <w:marRight w:val="0"/>
      <w:marTop w:val="0"/>
      <w:marBottom w:val="0"/>
      <w:divBdr>
        <w:top w:val="none" w:sz="0" w:space="0" w:color="auto"/>
        <w:left w:val="none" w:sz="0" w:space="0" w:color="auto"/>
        <w:bottom w:val="none" w:sz="0" w:space="0" w:color="auto"/>
        <w:right w:val="none" w:sz="0" w:space="0" w:color="auto"/>
      </w:divBdr>
      <w:divsChild>
        <w:div w:id="587348808">
          <w:marLeft w:val="640"/>
          <w:marRight w:val="0"/>
          <w:marTop w:val="0"/>
          <w:marBottom w:val="0"/>
          <w:divBdr>
            <w:top w:val="none" w:sz="0" w:space="0" w:color="auto"/>
            <w:left w:val="none" w:sz="0" w:space="0" w:color="auto"/>
            <w:bottom w:val="none" w:sz="0" w:space="0" w:color="auto"/>
            <w:right w:val="none" w:sz="0" w:space="0" w:color="auto"/>
          </w:divBdr>
        </w:div>
        <w:div w:id="2094547726">
          <w:marLeft w:val="640"/>
          <w:marRight w:val="0"/>
          <w:marTop w:val="0"/>
          <w:marBottom w:val="0"/>
          <w:divBdr>
            <w:top w:val="none" w:sz="0" w:space="0" w:color="auto"/>
            <w:left w:val="none" w:sz="0" w:space="0" w:color="auto"/>
            <w:bottom w:val="none" w:sz="0" w:space="0" w:color="auto"/>
            <w:right w:val="none" w:sz="0" w:space="0" w:color="auto"/>
          </w:divBdr>
        </w:div>
        <w:div w:id="471869115">
          <w:marLeft w:val="640"/>
          <w:marRight w:val="0"/>
          <w:marTop w:val="0"/>
          <w:marBottom w:val="0"/>
          <w:divBdr>
            <w:top w:val="none" w:sz="0" w:space="0" w:color="auto"/>
            <w:left w:val="none" w:sz="0" w:space="0" w:color="auto"/>
            <w:bottom w:val="none" w:sz="0" w:space="0" w:color="auto"/>
            <w:right w:val="none" w:sz="0" w:space="0" w:color="auto"/>
          </w:divBdr>
        </w:div>
        <w:div w:id="1800294158">
          <w:marLeft w:val="640"/>
          <w:marRight w:val="0"/>
          <w:marTop w:val="0"/>
          <w:marBottom w:val="0"/>
          <w:divBdr>
            <w:top w:val="none" w:sz="0" w:space="0" w:color="auto"/>
            <w:left w:val="none" w:sz="0" w:space="0" w:color="auto"/>
            <w:bottom w:val="none" w:sz="0" w:space="0" w:color="auto"/>
            <w:right w:val="none" w:sz="0" w:space="0" w:color="auto"/>
          </w:divBdr>
        </w:div>
        <w:div w:id="1413042007">
          <w:marLeft w:val="640"/>
          <w:marRight w:val="0"/>
          <w:marTop w:val="0"/>
          <w:marBottom w:val="0"/>
          <w:divBdr>
            <w:top w:val="none" w:sz="0" w:space="0" w:color="auto"/>
            <w:left w:val="none" w:sz="0" w:space="0" w:color="auto"/>
            <w:bottom w:val="none" w:sz="0" w:space="0" w:color="auto"/>
            <w:right w:val="none" w:sz="0" w:space="0" w:color="auto"/>
          </w:divBdr>
        </w:div>
        <w:div w:id="2135322239">
          <w:marLeft w:val="640"/>
          <w:marRight w:val="0"/>
          <w:marTop w:val="0"/>
          <w:marBottom w:val="0"/>
          <w:divBdr>
            <w:top w:val="none" w:sz="0" w:space="0" w:color="auto"/>
            <w:left w:val="none" w:sz="0" w:space="0" w:color="auto"/>
            <w:bottom w:val="none" w:sz="0" w:space="0" w:color="auto"/>
            <w:right w:val="none" w:sz="0" w:space="0" w:color="auto"/>
          </w:divBdr>
        </w:div>
        <w:div w:id="1245067214">
          <w:marLeft w:val="640"/>
          <w:marRight w:val="0"/>
          <w:marTop w:val="0"/>
          <w:marBottom w:val="0"/>
          <w:divBdr>
            <w:top w:val="none" w:sz="0" w:space="0" w:color="auto"/>
            <w:left w:val="none" w:sz="0" w:space="0" w:color="auto"/>
            <w:bottom w:val="none" w:sz="0" w:space="0" w:color="auto"/>
            <w:right w:val="none" w:sz="0" w:space="0" w:color="auto"/>
          </w:divBdr>
        </w:div>
        <w:div w:id="1303080370">
          <w:marLeft w:val="640"/>
          <w:marRight w:val="0"/>
          <w:marTop w:val="0"/>
          <w:marBottom w:val="0"/>
          <w:divBdr>
            <w:top w:val="none" w:sz="0" w:space="0" w:color="auto"/>
            <w:left w:val="none" w:sz="0" w:space="0" w:color="auto"/>
            <w:bottom w:val="none" w:sz="0" w:space="0" w:color="auto"/>
            <w:right w:val="none" w:sz="0" w:space="0" w:color="auto"/>
          </w:divBdr>
        </w:div>
        <w:div w:id="1328555172">
          <w:marLeft w:val="640"/>
          <w:marRight w:val="0"/>
          <w:marTop w:val="0"/>
          <w:marBottom w:val="0"/>
          <w:divBdr>
            <w:top w:val="none" w:sz="0" w:space="0" w:color="auto"/>
            <w:left w:val="none" w:sz="0" w:space="0" w:color="auto"/>
            <w:bottom w:val="none" w:sz="0" w:space="0" w:color="auto"/>
            <w:right w:val="none" w:sz="0" w:space="0" w:color="auto"/>
          </w:divBdr>
        </w:div>
        <w:div w:id="1902597118">
          <w:marLeft w:val="640"/>
          <w:marRight w:val="0"/>
          <w:marTop w:val="0"/>
          <w:marBottom w:val="0"/>
          <w:divBdr>
            <w:top w:val="none" w:sz="0" w:space="0" w:color="auto"/>
            <w:left w:val="none" w:sz="0" w:space="0" w:color="auto"/>
            <w:bottom w:val="none" w:sz="0" w:space="0" w:color="auto"/>
            <w:right w:val="none" w:sz="0" w:space="0" w:color="auto"/>
          </w:divBdr>
        </w:div>
      </w:divsChild>
    </w:div>
    <w:div w:id="2143496984">
      <w:bodyDiv w:val="1"/>
      <w:marLeft w:val="0"/>
      <w:marRight w:val="0"/>
      <w:marTop w:val="0"/>
      <w:marBottom w:val="0"/>
      <w:divBdr>
        <w:top w:val="none" w:sz="0" w:space="0" w:color="auto"/>
        <w:left w:val="none" w:sz="0" w:space="0" w:color="auto"/>
        <w:bottom w:val="none" w:sz="0" w:space="0" w:color="auto"/>
        <w:right w:val="none" w:sz="0" w:space="0" w:color="auto"/>
      </w:divBdr>
      <w:divsChild>
        <w:div w:id="1542552068">
          <w:marLeft w:val="640"/>
          <w:marRight w:val="0"/>
          <w:marTop w:val="0"/>
          <w:marBottom w:val="0"/>
          <w:divBdr>
            <w:top w:val="none" w:sz="0" w:space="0" w:color="auto"/>
            <w:left w:val="none" w:sz="0" w:space="0" w:color="auto"/>
            <w:bottom w:val="none" w:sz="0" w:space="0" w:color="auto"/>
            <w:right w:val="none" w:sz="0" w:space="0" w:color="auto"/>
          </w:divBdr>
        </w:div>
        <w:div w:id="769010565">
          <w:marLeft w:val="640"/>
          <w:marRight w:val="0"/>
          <w:marTop w:val="0"/>
          <w:marBottom w:val="0"/>
          <w:divBdr>
            <w:top w:val="none" w:sz="0" w:space="0" w:color="auto"/>
            <w:left w:val="none" w:sz="0" w:space="0" w:color="auto"/>
            <w:bottom w:val="none" w:sz="0" w:space="0" w:color="auto"/>
            <w:right w:val="none" w:sz="0" w:space="0" w:color="auto"/>
          </w:divBdr>
        </w:div>
        <w:div w:id="1733507970">
          <w:marLeft w:val="640"/>
          <w:marRight w:val="0"/>
          <w:marTop w:val="0"/>
          <w:marBottom w:val="0"/>
          <w:divBdr>
            <w:top w:val="none" w:sz="0" w:space="0" w:color="auto"/>
            <w:left w:val="none" w:sz="0" w:space="0" w:color="auto"/>
            <w:bottom w:val="none" w:sz="0" w:space="0" w:color="auto"/>
            <w:right w:val="none" w:sz="0" w:space="0" w:color="auto"/>
          </w:divBdr>
        </w:div>
        <w:div w:id="1874029797">
          <w:marLeft w:val="640"/>
          <w:marRight w:val="0"/>
          <w:marTop w:val="0"/>
          <w:marBottom w:val="0"/>
          <w:divBdr>
            <w:top w:val="none" w:sz="0" w:space="0" w:color="auto"/>
            <w:left w:val="none" w:sz="0" w:space="0" w:color="auto"/>
            <w:bottom w:val="none" w:sz="0" w:space="0" w:color="auto"/>
            <w:right w:val="none" w:sz="0" w:space="0" w:color="auto"/>
          </w:divBdr>
        </w:div>
        <w:div w:id="1739010965">
          <w:marLeft w:val="640"/>
          <w:marRight w:val="0"/>
          <w:marTop w:val="0"/>
          <w:marBottom w:val="0"/>
          <w:divBdr>
            <w:top w:val="none" w:sz="0" w:space="0" w:color="auto"/>
            <w:left w:val="none" w:sz="0" w:space="0" w:color="auto"/>
            <w:bottom w:val="none" w:sz="0" w:space="0" w:color="auto"/>
            <w:right w:val="none" w:sz="0" w:space="0" w:color="auto"/>
          </w:divBdr>
        </w:div>
        <w:div w:id="664436559">
          <w:marLeft w:val="640"/>
          <w:marRight w:val="0"/>
          <w:marTop w:val="0"/>
          <w:marBottom w:val="0"/>
          <w:divBdr>
            <w:top w:val="none" w:sz="0" w:space="0" w:color="auto"/>
            <w:left w:val="none" w:sz="0" w:space="0" w:color="auto"/>
            <w:bottom w:val="none" w:sz="0" w:space="0" w:color="auto"/>
            <w:right w:val="none" w:sz="0" w:space="0" w:color="auto"/>
          </w:divBdr>
        </w:div>
        <w:div w:id="914166249">
          <w:marLeft w:val="640"/>
          <w:marRight w:val="0"/>
          <w:marTop w:val="0"/>
          <w:marBottom w:val="0"/>
          <w:divBdr>
            <w:top w:val="none" w:sz="0" w:space="0" w:color="auto"/>
            <w:left w:val="none" w:sz="0" w:space="0" w:color="auto"/>
            <w:bottom w:val="none" w:sz="0" w:space="0" w:color="auto"/>
            <w:right w:val="none" w:sz="0" w:space="0" w:color="auto"/>
          </w:divBdr>
        </w:div>
        <w:div w:id="973876137">
          <w:marLeft w:val="640"/>
          <w:marRight w:val="0"/>
          <w:marTop w:val="0"/>
          <w:marBottom w:val="0"/>
          <w:divBdr>
            <w:top w:val="none" w:sz="0" w:space="0" w:color="auto"/>
            <w:left w:val="none" w:sz="0" w:space="0" w:color="auto"/>
            <w:bottom w:val="none" w:sz="0" w:space="0" w:color="auto"/>
            <w:right w:val="none" w:sz="0" w:space="0" w:color="auto"/>
          </w:divBdr>
        </w:div>
        <w:div w:id="1906799030">
          <w:marLeft w:val="640"/>
          <w:marRight w:val="0"/>
          <w:marTop w:val="0"/>
          <w:marBottom w:val="0"/>
          <w:divBdr>
            <w:top w:val="none" w:sz="0" w:space="0" w:color="auto"/>
            <w:left w:val="none" w:sz="0" w:space="0" w:color="auto"/>
            <w:bottom w:val="none" w:sz="0" w:space="0" w:color="auto"/>
            <w:right w:val="none" w:sz="0" w:space="0" w:color="auto"/>
          </w:divBdr>
        </w:div>
        <w:div w:id="353194767">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Word_Document.docx"/><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dalland/Auto-VTNA"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package" Target="embeddings/Microsoft_Word_Document1.doc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B698FC-5708-4DDA-BF4F-3B4601686163}"/>
      </w:docPartPr>
      <w:docPartBody>
        <w:p w:rsidR="0045449F" w:rsidRDefault="00BB7D5F">
          <w:r w:rsidRPr="00DC279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D5F"/>
    <w:rsid w:val="00005FC9"/>
    <w:rsid w:val="00042B69"/>
    <w:rsid w:val="0007721F"/>
    <w:rsid w:val="000A22C8"/>
    <w:rsid w:val="000B26B5"/>
    <w:rsid w:val="000D1C92"/>
    <w:rsid w:val="00151191"/>
    <w:rsid w:val="0022332C"/>
    <w:rsid w:val="00247D7A"/>
    <w:rsid w:val="002F3F1B"/>
    <w:rsid w:val="00346721"/>
    <w:rsid w:val="00360F5F"/>
    <w:rsid w:val="0038183F"/>
    <w:rsid w:val="003A589C"/>
    <w:rsid w:val="00434C48"/>
    <w:rsid w:val="0045449F"/>
    <w:rsid w:val="0058069A"/>
    <w:rsid w:val="00586930"/>
    <w:rsid w:val="005B0B61"/>
    <w:rsid w:val="005F27A0"/>
    <w:rsid w:val="00634133"/>
    <w:rsid w:val="00641DD5"/>
    <w:rsid w:val="006717BF"/>
    <w:rsid w:val="0067636D"/>
    <w:rsid w:val="00700290"/>
    <w:rsid w:val="00721906"/>
    <w:rsid w:val="0078058C"/>
    <w:rsid w:val="00790010"/>
    <w:rsid w:val="007C7ACB"/>
    <w:rsid w:val="007E4CE0"/>
    <w:rsid w:val="007F0EBB"/>
    <w:rsid w:val="007F3538"/>
    <w:rsid w:val="0080120E"/>
    <w:rsid w:val="00880A8A"/>
    <w:rsid w:val="00882FB9"/>
    <w:rsid w:val="00922838"/>
    <w:rsid w:val="009B2194"/>
    <w:rsid w:val="00A735B8"/>
    <w:rsid w:val="00AA3E12"/>
    <w:rsid w:val="00B019E4"/>
    <w:rsid w:val="00B14F6E"/>
    <w:rsid w:val="00B91DFB"/>
    <w:rsid w:val="00BA2DBA"/>
    <w:rsid w:val="00BB7D5F"/>
    <w:rsid w:val="00C14A25"/>
    <w:rsid w:val="00CE207B"/>
    <w:rsid w:val="00D14919"/>
    <w:rsid w:val="00D61E2B"/>
    <w:rsid w:val="00DC2ACA"/>
    <w:rsid w:val="00DD6EC6"/>
    <w:rsid w:val="00E11EA0"/>
    <w:rsid w:val="00E43DB3"/>
    <w:rsid w:val="00E6715F"/>
    <w:rsid w:val="00E971F4"/>
    <w:rsid w:val="00EC6AE2"/>
    <w:rsid w:val="00EE6D65"/>
    <w:rsid w:val="00F309AA"/>
    <w:rsid w:val="00F31C38"/>
    <w:rsid w:val="00FF3C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919"/>
    <w:rPr>
      <w:color w:val="808080"/>
    </w:rPr>
  </w:style>
  <w:style w:type="paragraph" w:customStyle="1" w:styleId="81B7A8CB33624E3D8AA05F724B967AC2">
    <w:name w:val="81B7A8CB33624E3D8AA05F724B967AC2"/>
    <w:rsid w:val="00A735B8"/>
  </w:style>
  <w:style w:type="paragraph" w:customStyle="1" w:styleId="3B4FF91CD1234A04987F50AF43A6976E">
    <w:name w:val="3B4FF91CD1234A04987F50AF43A6976E"/>
    <w:rsid w:val="005B0B61"/>
    <w:pPr>
      <w:spacing w:line="278" w:lineRule="auto"/>
    </w:pPr>
    <w:rPr>
      <w:sz w:val="24"/>
      <w:szCs w:val="24"/>
    </w:rPr>
  </w:style>
  <w:style w:type="paragraph" w:customStyle="1" w:styleId="4F239789DC8A4AAF847E2E7F3A593ACD">
    <w:name w:val="4F239789DC8A4AAF847E2E7F3A593ACD"/>
    <w:rsid w:val="0022332C"/>
    <w:pPr>
      <w:spacing w:line="278" w:lineRule="auto"/>
    </w:pPr>
    <w:rPr>
      <w:sz w:val="24"/>
      <w:szCs w:val="24"/>
    </w:rPr>
  </w:style>
  <w:style w:type="paragraph" w:customStyle="1" w:styleId="7C311208B5C04CF18B67147FCB7ACBF8">
    <w:name w:val="7C311208B5C04CF18B67147FCB7ACBF8"/>
    <w:rsid w:val="000A22C8"/>
    <w:pPr>
      <w:spacing w:line="278" w:lineRule="auto"/>
    </w:pPr>
    <w:rPr>
      <w:sz w:val="24"/>
      <w:szCs w:val="24"/>
    </w:rPr>
  </w:style>
  <w:style w:type="paragraph" w:customStyle="1" w:styleId="9076389D5EF4418CB90F34C530DA391B">
    <w:name w:val="9076389D5EF4418CB90F34C530DA391B"/>
    <w:rsid w:val="000A22C8"/>
    <w:pPr>
      <w:spacing w:line="278" w:lineRule="auto"/>
    </w:pPr>
    <w:rPr>
      <w:sz w:val="24"/>
      <w:szCs w:val="24"/>
    </w:rPr>
  </w:style>
  <w:style w:type="paragraph" w:customStyle="1" w:styleId="3F6A534FC13F41729DA3EFEAD7DB3482">
    <w:name w:val="3F6A534FC13F41729DA3EFEAD7DB3482"/>
    <w:rsid w:val="000A22C8"/>
    <w:pPr>
      <w:spacing w:line="278" w:lineRule="auto"/>
    </w:pPr>
    <w:rPr>
      <w:sz w:val="24"/>
      <w:szCs w:val="24"/>
    </w:rPr>
  </w:style>
  <w:style w:type="paragraph" w:customStyle="1" w:styleId="F498373AA48D467F9EF9668B30933890">
    <w:name w:val="F498373AA48D467F9EF9668B30933890"/>
    <w:rsid w:val="0038183F"/>
    <w:pPr>
      <w:spacing w:line="278" w:lineRule="auto"/>
    </w:pPr>
    <w:rPr>
      <w:sz w:val="24"/>
      <w:szCs w:val="24"/>
    </w:rPr>
  </w:style>
  <w:style w:type="paragraph" w:customStyle="1" w:styleId="CAB30F6757E94F0AA4744BFADE7201E9">
    <w:name w:val="CAB30F6757E94F0AA4744BFADE7201E9"/>
    <w:rsid w:val="000A22C8"/>
    <w:pPr>
      <w:spacing w:line="278" w:lineRule="auto"/>
    </w:pPr>
    <w:rPr>
      <w:sz w:val="24"/>
      <w:szCs w:val="24"/>
    </w:rPr>
  </w:style>
  <w:style w:type="paragraph" w:customStyle="1" w:styleId="5033DFB363BE4B219EEAC311DFD6F726">
    <w:name w:val="5033DFB363BE4B219EEAC311DFD6F726"/>
    <w:rsid w:val="000A22C8"/>
    <w:pPr>
      <w:spacing w:line="278" w:lineRule="auto"/>
    </w:pPr>
    <w:rPr>
      <w:sz w:val="24"/>
      <w:szCs w:val="24"/>
    </w:rPr>
  </w:style>
  <w:style w:type="paragraph" w:customStyle="1" w:styleId="685D36A9A4F44B22926F26555E3DE09B">
    <w:name w:val="685D36A9A4F44B22926F26555E3DE09B"/>
    <w:rsid w:val="000A22C8"/>
    <w:pPr>
      <w:spacing w:line="278" w:lineRule="auto"/>
    </w:pPr>
    <w:rPr>
      <w:sz w:val="24"/>
      <w:szCs w:val="24"/>
    </w:rPr>
  </w:style>
  <w:style w:type="paragraph" w:customStyle="1" w:styleId="BFE8CF8602444376913EAC810CC4C371">
    <w:name w:val="BFE8CF8602444376913EAC810CC4C371"/>
    <w:rsid w:val="000A22C8"/>
    <w:pPr>
      <w:spacing w:line="278" w:lineRule="auto"/>
    </w:pPr>
    <w:rPr>
      <w:sz w:val="24"/>
      <w:szCs w:val="24"/>
    </w:rPr>
  </w:style>
  <w:style w:type="paragraph" w:customStyle="1" w:styleId="5128D07E91934711BFC228999457F5E0">
    <w:name w:val="5128D07E91934711BFC228999457F5E0"/>
    <w:rsid w:val="000A22C8"/>
    <w:pPr>
      <w:spacing w:line="278" w:lineRule="auto"/>
    </w:pPr>
    <w:rPr>
      <w:sz w:val="24"/>
      <w:szCs w:val="24"/>
    </w:rPr>
  </w:style>
  <w:style w:type="paragraph" w:customStyle="1" w:styleId="0FD11A3CD01F448F9719743259F94145">
    <w:name w:val="0FD11A3CD01F448F9719743259F94145"/>
    <w:rsid w:val="000A22C8"/>
    <w:pPr>
      <w:spacing w:line="278" w:lineRule="auto"/>
    </w:pPr>
    <w:rPr>
      <w:sz w:val="24"/>
      <w:szCs w:val="24"/>
    </w:rPr>
  </w:style>
  <w:style w:type="paragraph" w:customStyle="1" w:styleId="88ED74FDA39E441AB4B0B99BFE9B3247">
    <w:name w:val="88ED74FDA39E441AB4B0B99BFE9B3247"/>
    <w:rsid w:val="000A22C8"/>
    <w:pPr>
      <w:spacing w:line="278" w:lineRule="auto"/>
    </w:pPr>
    <w:rPr>
      <w:sz w:val="24"/>
      <w:szCs w:val="24"/>
    </w:rPr>
  </w:style>
  <w:style w:type="paragraph" w:customStyle="1" w:styleId="DDA650BB06F241A1B2987DD2E468BA48">
    <w:name w:val="DDA650BB06F241A1B2987DD2E468BA48"/>
    <w:rsid w:val="000A22C8"/>
    <w:pPr>
      <w:spacing w:line="278" w:lineRule="auto"/>
    </w:pPr>
    <w:rPr>
      <w:sz w:val="24"/>
      <w:szCs w:val="24"/>
    </w:rPr>
  </w:style>
  <w:style w:type="paragraph" w:customStyle="1" w:styleId="B8C0B9DBF4A9431AA2C426B8E6840EE1">
    <w:name w:val="B8C0B9DBF4A9431AA2C426B8E6840EE1"/>
    <w:rsid w:val="000A22C8"/>
    <w:pPr>
      <w:spacing w:line="278" w:lineRule="auto"/>
    </w:pPr>
    <w:rPr>
      <w:sz w:val="24"/>
      <w:szCs w:val="24"/>
    </w:rPr>
  </w:style>
  <w:style w:type="paragraph" w:customStyle="1" w:styleId="D6E8377140214AD7B0A92C24448285E9">
    <w:name w:val="D6E8377140214AD7B0A92C24448285E9"/>
    <w:rsid w:val="000A22C8"/>
    <w:pPr>
      <w:spacing w:line="278" w:lineRule="auto"/>
    </w:pPr>
    <w:rPr>
      <w:sz w:val="24"/>
      <w:szCs w:val="24"/>
    </w:rPr>
  </w:style>
  <w:style w:type="paragraph" w:customStyle="1" w:styleId="AB81F8BE764E4BE0B29483E7B68171BA">
    <w:name w:val="AB81F8BE764E4BE0B29483E7B68171BA"/>
    <w:rsid w:val="000A22C8"/>
    <w:pPr>
      <w:spacing w:line="278" w:lineRule="auto"/>
    </w:pPr>
    <w:rPr>
      <w:sz w:val="24"/>
      <w:szCs w:val="24"/>
    </w:rPr>
  </w:style>
  <w:style w:type="paragraph" w:customStyle="1" w:styleId="FF7FF5A62EFB4A28BBFED8E37CC113F9">
    <w:name w:val="FF7FF5A62EFB4A28BBFED8E37CC113F9"/>
    <w:rsid w:val="00FF3C81"/>
    <w:pPr>
      <w:spacing w:line="278" w:lineRule="auto"/>
    </w:pPr>
    <w:rPr>
      <w:sz w:val="24"/>
      <w:szCs w:val="24"/>
    </w:rPr>
  </w:style>
  <w:style w:type="paragraph" w:customStyle="1" w:styleId="1B67087C08C64F63B7C1F7856A173E5A">
    <w:name w:val="1B67087C08C64F63B7C1F7856A173E5A"/>
    <w:rsid w:val="005B0B61"/>
    <w:pPr>
      <w:spacing w:line="278" w:lineRule="auto"/>
    </w:pPr>
    <w:rPr>
      <w:sz w:val="24"/>
      <w:szCs w:val="24"/>
    </w:rPr>
  </w:style>
  <w:style w:type="paragraph" w:customStyle="1" w:styleId="29A0FDB2593E4A9792DC1DFB2C3C0219">
    <w:name w:val="29A0FDB2593E4A9792DC1DFB2C3C0219"/>
    <w:rsid w:val="005B0B61"/>
    <w:pPr>
      <w:spacing w:line="278" w:lineRule="auto"/>
    </w:pPr>
    <w:rPr>
      <w:sz w:val="24"/>
      <w:szCs w:val="24"/>
    </w:rPr>
  </w:style>
  <w:style w:type="paragraph" w:customStyle="1" w:styleId="EE899528E9924C91B4291FD7A55AC565">
    <w:name w:val="EE899528E9924C91B4291FD7A55AC565"/>
    <w:rsid w:val="0078058C"/>
    <w:pPr>
      <w:spacing w:line="278" w:lineRule="auto"/>
    </w:pPr>
    <w:rPr>
      <w:sz w:val="24"/>
      <w:szCs w:val="24"/>
    </w:rPr>
  </w:style>
  <w:style w:type="paragraph" w:customStyle="1" w:styleId="00F407878812430280569B8607F57232">
    <w:name w:val="00F407878812430280569B8607F57232"/>
    <w:rsid w:val="0078058C"/>
    <w:pPr>
      <w:spacing w:line="278" w:lineRule="auto"/>
    </w:pPr>
    <w:rPr>
      <w:sz w:val="24"/>
      <w:szCs w:val="24"/>
    </w:rPr>
  </w:style>
  <w:style w:type="paragraph" w:customStyle="1" w:styleId="BF1B0834BD874F6C928DA30F6B114186">
    <w:name w:val="BF1B0834BD874F6C928DA30F6B114186"/>
    <w:rsid w:val="0078058C"/>
    <w:pPr>
      <w:spacing w:line="278" w:lineRule="auto"/>
    </w:pPr>
    <w:rPr>
      <w:sz w:val="24"/>
      <w:szCs w:val="24"/>
    </w:rPr>
  </w:style>
  <w:style w:type="paragraph" w:customStyle="1" w:styleId="B434F330BEDE48B89BC1F9FB7EC81584">
    <w:name w:val="B434F330BEDE48B89BC1F9FB7EC81584"/>
    <w:rsid w:val="0078058C"/>
    <w:pPr>
      <w:spacing w:line="278" w:lineRule="auto"/>
    </w:pPr>
    <w:rPr>
      <w:sz w:val="24"/>
      <w:szCs w:val="24"/>
    </w:rPr>
  </w:style>
  <w:style w:type="paragraph" w:customStyle="1" w:styleId="45FA4557C484452EB74878D0FF9AC69F">
    <w:name w:val="45FA4557C484452EB74878D0FF9AC69F"/>
    <w:rsid w:val="0078058C"/>
    <w:pPr>
      <w:spacing w:line="278" w:lineRule="auto"/>
    </w:pPr>
    <w:rPr>
      <w:sz w:val="24"/>
      <w:szCs w:val="24"/>
    </w:rPr>
  </w:style>
  <w:style w:type="paragraph" w:customStyle="1" w:styleId="7FED4D0FFD6F4A0DAC4AA0577DC754D3">
    <w:name w:val="7FED4D0FFD6F4A0DAC4AA0577DC754D3"/>
    <w:rsid w:val="0078058C"/>
    <w:pPr>
      <w:spacing w:line="278" w:lineRule="auto"/>
    </w:pPr>
    <w:rPr>
      <w:sz w:val="24"/>
      <w:szCs w:val="24"/>
    </w:rPr>
  </w:style>
  <w:style w:type="paragraph" w:customStyle="1" w:styleId="69FB2863FA424BDDA608BB474FF7F400">
    <w:name w:val="69FB2863FA424BDDA608BB474FF7F400"/>
    <w:rsid w:val="00882FB9"/>
    <w:pPr>
      <w:spacing w:line="278" w:lineRule="auto"/>
    </w:pPr>
    <w:rPr>
      <w:sz w:val="24"/>
      <w:szCs w:val="24"/>
    </w:rPr>
  </w:style>
  <w:style w:type="paragraph" w:customStyle="1" w:styleId="168EE775A3524D34ADC147C6B0828D7A">
    <w:name w:val="168EE775A3524D34ADC147C6B0828D7A"/>
    <w:rsid w:val="00E6715F"/>
    <w:pPr>
      <w:spacing w:line="278" w:lineRule="auto"/>
    </w:pPr>
    <w:rPr>
      <w:sz w:val="24"/>
      <w:szCs w:val="24"/>
    </w:rPr>
  </w:style>
  <w:style w:type="paragraph" w:customStyle="1" w:styleId="B940A214FFE04BB2B6EAD792D60EA021">
    <w:name w:val="B940A214FFE04BB2B6EAD792D60EA021"/>
    <w:rsid w:val="0067636D"/>
    <w:pPr>
      <w:spacing w:line="278" w:lineRule="auto"/>
    </w:pPr>
    <w:rPr>
      <w:sz w:val="24"/>
      <w:szCs w:val="24"/>
    </w:rPr>
  </w:style>
  <w:style w:type="paragraph" w:customStyle="1" w:styleId="799D255E1E66470396A98786B66BD57C">
    <w:name w:val="799D255E1E66470396A98786B66BD57C"/>
    <w:rsid w:val="00E6715F"/>
    <w:pPr>
      <w:spacing w:line="278" w:lineRule="auto"/>
    </w:pPr>
    <w:rPr>
      <w:sz w:val="24"/>
      <w:szCs w:val="24"/>
    </w:rPr>
  </w:style>
  <w:style w:type="paragraph" w:customStyle="1" w:styleId="D811EF96BD174BFEAACA2F6ED5649BBB">
    <w:name w:val="D811EF96BD174BFEAACA2F6ED5649BBB"/>
    <w:rsid w:val="00E6715F"/>
    <w:pPr>
      <w:spacing w:line="278" w:lineRule="auto"/>
    </w:pPr>
    <w:rPr>
      <w:sz w:val="24"/>
      <w:szCs w:val="24"/>
    </w:rPr>
  </w:style>
  <w:style w:type="paragraph" w:customStyle="1" w:styleId="3E96D1607A184169B8DE9B3F769F05A7">
    <w:name w:val="3E96D1607A184169B8DE9B3F769F05A7"/>
    <w:rsid w:val="00E6715F"/>
    <w:pPr>
      <w:spacing w:line="278" w:lineRule="auto"/>
    </w:pPr>
    <w:rPr>
      <w:sz w:val="24"/>
      <w:szCs w:val="24"/>
    </w:rPr>
  </w:style>
  <w:style w:type="paragraph" w:customStyle="1" w:styleId="47FB4B0AF0C6416486F68B8E20CAF1DA">
    <w:name w:val="47FB4B0AF0C6416486F68B8E20CAF1DA"/>
    <w:rsid w:val="00E6715F"/>
    <w:pPr>
      <w:spacing w:line="278" w:lineRule="auto"/>
    </w:pPr>
    <w:rPr>
      <w:sz w:val="24"/>
      <w:szCs w:val="24"/>
    </w:rPr>
  </w:style>
  <w:style w:type="paragraph" w:customStyle="1" w:styleId="7F40DF25F5CB466599173076F451E256">
    <w:name w:val="7F40DF25F5CB466599173076F451E256"/>
    <w:rsid w:val="00E6715F"/>
    <w:pPr>
      <w:spacing w:line="278" w:lineRule="auto"/>
    </w:pPr>
    <w:rPr>
      <w:sz w:val="24"/>
      <w:szCs w:val="24"/>
    </w:rPr>
  </w:style>
  <w:style w:type="paragraph" w:customStyle="1" w:styleId="8D8FD6BC744845A78B311D19361AC555">
    <w:name w:val="8D8FD6BC744845A78B311D19361AC555"/>
    <w:rsid w:val="00E6715F"/>
    <w:pPr>
      <w:spacing w:line="278" w:lineRule="auto"/>
    </w:pPr>
    <w:rPr>
      <w:sz w:val="24"/>
      <w:szCs w:val="24"/>
    </w:rPr>
  </w:style>
  <w:style w:type="paragraph" w:customStyle="1" w:styleId="1562E2C4B18A400EAF77219F9ABA520C">
    <w:name w:val="1562E2C4B18A400EAF77219F9ABA520C"/>
    <w:rsid w:val="00E6715F"/>
    <w:pPr>
      <w:spacing w:line="278" w:lineRule="auto"/>
    </w:pPr>
    <w:rPr>
      <w:sz w:val="24"/>
      <w:szCs w:val="24"/>
    </w:rPr>
  </w:style>
  <w:style w:type="paragraph" w:customStyle="1" w:styleId="19DF1373F2B5413ABB3A8603A160B13E">
    <w:name w:val="19DF1373F2B5413ABB3A8603A160B13E"/>
    <w:rsid w:val="00E6715F"/>
    <w:pPr>
      <w:spacing w:line="278" w:lineRule="auto"/>
    </w:pPr>
    <w:rPr>
      <w:sz w:val="24"/>
      <w:szCs w:val="24"/>
    </w:rPr>
  </w:style>
  <w:style w:type="paragraph" w:customStyle="1" w:styleId="D2D66C9A47F648C586FB11DF5541B032">
    <w:name w:val="D2D66C9A47F648C586FB11DF5541B032"/>
    <w:rsid w:val="00E6715F"/>
    <w:pPr>
      <w:spacing w:line="278" w:lineRule="auto"/>
    </w:pPr>
    <w:rPr>
      <w:sz w:val="24"/>
      <w:szCs w:val="24"/>
    </w:rPr>
  </w:style>
  <w:style w:type="paragraph" w:customStyle="1" w:styleId="215EDE4798F44167B2A59B9671C3E99B">
    <w:name w:val="215EDE4798F44167B2A59B9671C3E99B"/>
    <w:rsid w:val="00E6715F"/>
    <w:pPr>
      <w:spacing w:line="278" w:lineRule="auto"/>
    </w:pPr>
    <w:rPr>
      <w:sz w:val="24"/>
      <w:szCs w:val="24"/>
    </w:rPr>
  </w:style>
  <w:style w:type="paragraph" w:customStyle="1" w:styleId="87DED57FDBAA4CAE838C66DF046C6B31">
    <w:name w:val="87DED57FDBAA4CAE838C66DF046C6B31"/>
    <w:rsid w:val="00E6715F"/>
    <w:pPr>
      <w:spacing w:line="278" w:lineRule="auto"/>
    </w:pPr>
    <w:rPr>
      <w:sz w:val="24"/>
      <w:szCs w:val="24"/>
    </w:rPr>
  </w:style>
  <w:style w:type="paragraph" w:customStyle="1" w:styleId="B5B5E33B784740D79A5DDED0A2589279">
    <w:name w:val="B5B5E33B784740D79A5DDED0A2589279"/>
    <w:rsid w:val="00E6715F"/>
    <w:pPr>
      <w:spacing w:line="278" w:lineRule="auto"/>
    </w:pPr>
    <w:rPr>
      <w:sz w:val="24"/>
      <w:szCs w:val="24"/>
    </w:rPr>
  </w:style>
  <w:style w:type="paragraph" w:customStyle="1" w:styleId="6CF5242862AB47F8A02DEA7F9C43B477">
    <w:name w:val="6CF5242862AB47F8A02DEA7F9C43B477"/>
    <w:rsid w:val="00E6715F"/>
    <w:pPr>
      <w:spacing w:line="278" w:lineRule="auto"/>
    </w:pPr>
    <w:rPr>
      <w:sz w:val="24"/>
      <w:szCs w:val="24"/>
    </w:rPr>
  </w:style>
  <w:style w:type="paragraph" w:customStyle="1" w:styleId="E4B101DE2642444C8865C2E99A498FC5">
    <w:name w:val="E4B101DE2642444C8865C2E99A498FC5"/>
    <w:rsid w:val="00E6715F"/>
    <w:pPr>
      <w:spacing w:line="278" w:lineRule="auto"/>
    </w:pPr>
    <w:rPr>
      <w:sz w:val="24"/>
      <w:szCs w:val="24"/>
    </w:rPr>
  </w:style>
  <w:style w:type="paragraph" w:customStyle="1" w:styleId="1C4BA0AF8D1E43998DE8EC67489F88EA">
    <w:name w:val="1C4BA0AF8D1E43998DE8EC67489F88EA"/>
    <w:rsid w:val="00E6715F"/>
    <w:pPr>
      <w:spacing w:line="278" w:lineRule="auto"/>
    </w:pPr>
    <w:rPr>
      <w:sz w:val="24"/>
      <w:szCs w:val="24"/>
    </w:rPr>
  </w:style>
  <w:style w:type="paragraph" w:customStyle="1" w:styleId="F2D6D28B6EE9414881C5CE823A33E344">
    <w:name w:val="F2D6D28B6EE9414881C5CE823A33E344"/>
    <w:rsid w:val="00E6715F"/>
    <w:pPr>
      <w:spacing w:line="278" w:lineRule="auto"/>
    </w:pPr>
    <w:rPr>
      <w:sz w:val="24"/>
      <w:szCs w:val="24"/>
    </w:rPr>
  </w:style>
  <w:style w:type="paragraph" w:customStyle="1" w:styleId="01F28BE6A8ED4524B25FB5DC797F404C">
    <w:name w:val="01F28BE6A8ED4524B25FB5DC797F404C"/>
    <w:rsid w:val="00E6715F"/>
    <w:pPr>
      <w:spacing w:line="278" w:lineRule="auto"/>
    </w:pPr>
    <w:rPr>
      <w:sz w:val="24"/>
      <w:szCs w:val="24"/>
    </w:rPr>
  </w:style>
  <w:style w:type="paragraph" w:customStyle="1" w:styleId="E4398305037C41DBA88A1A7F4C965478">
    <w:name w:val="E4398305037C41DBA88A1A7F4C965478"/>
    <w:rsid w:val="00E6715F"/>
    <w:pPr>
      <w:spacing w:line="278" w:lineRule="auto"/>
    </w:pPr>
    <w:rPr>
      <w:sz w:val="24"/>
      <w:szCs w:val="24"/>
    </w:rPr>
  </w:style>
  <w:style w:type="paragraph" w:customStyle="1" w:styleId="2EF56333A14146EB8050A4C757DFEDC1">
    <w:name w:val="2EF56333A14146EB8050A4C757DFEDC1"/>
    <w:rsid w:val="00E6715F"/>
    <w:pPr>
      <w:spacing w:line="278" w:lineRule="auto"/>
    </w:pPr>
    <w:rPr>
      <w:sz w:val="24"/>
      <w:szCs w:val="24"/>
    </w:rPr>
  </w:style>
  <w:style w:type="paragraph" w:customStyle="1" w:styleId="1B78903FA49C4398AE817EC007AC5CA7">
    <w:name w:val="1B78903FA49C4398AE817EC007AC5CA7"/>
    <w:rsid w:val="00E6715F"/>
    <w:pPr>
      <w:spacing w:line="278" w:lineRule="auto"/>
    </w:pPr>
    <w:rPr>
      <w:sz w:val="24"/>
      <w:szCs w:val="24"/>
    </w:rPr>
  </w:style>
  <w:style w:type="paragraph" w:customStyle="1" w:styleId="E9BC695436554C978AEC396DEEF0CC16">
    <w:name w:val="E9BC695436554C978AEC396DEEF0CC16"/>
    <w:rsid w:val="00E6715F"/>
    <w:pPr>
      <w:spacing w:line="278" w:lineRule="auto"/>
    </w:pPr>
    <w:rPr>
      <w:sz w:val="24"/>
      <w:szCs w:val="24"/>
    </w:rPr>
  </w:style>
  <w:style w:type="paragraph" w:customStyle="1" w:styleId="9C0121B471F14BBD9C583E0AB22D6394">
    <w:name w:val="9C0121B471F14BBD9C583E0AB22D6394"/>
    <w:rsid w:val="00E6715F"/>
    <w:pPr>
      <w:spacing w:line="278" w:lineRule="auto"/>
    </w:pPr>
    <w:rPr>
      <w:sz w:val="24"/>
      <w:szCs w:val="24"/>
    </w:rPr>
  </w:style>
  <w:style w:type="paragraph" w:customStyle="1" w:styleId="F5CD16BEC3A24FD69E034D13DE1C2333">
    <w:name w:val="F5CD16BEC3A24FD69E034D13DE1C2333"/>
    <w:rsid w:val="00E6715F"/>
    <w:pPr>
      <w:spacing w:line="278" w:lineRule="auto"/>
    </w:pPr>
    <w:rPr>
      <w:sz w:val="24"/>
      <w:szCs w:val="24"/>
    </w:rPr>
  </w:style>
  <w:style w:type="paragraph" w:customStyle="1" w:styleId="29BBDE34BAA54B2DA5FE9BB7EB9A2847">
    <w:name w:val="29BBDE34BAA54B2DA5FE9BB7EB9A2847"/>
    <w:rsid w:val="00E6715F"/>
    <w:pPr>
      <w:spacing w:line="278" w:lineRule="auto"/>
    </w:pPr>
    <w:rPr>
      <w:sz w:val="24"/>
      <w:szCs w:val="24"/>
    </w:rPr>
  </w:style>
  <w:style w:type="paragraph" w:customStyle="1" w:styleId="BD10FA0980944093B3A59ABE58AC3E61">
    <w:name w:val="BD10FA0980944093B3A59ABE58AC3E61"/>
    <w:rsid w:val="00E6715F"/>
    <w:pPr>
      <w:spacing w:line="278" w:lineRule="auto"/>
    </w:pPr>
    <w:rPr>
      <w:sz w:val="24"/>
      <w:szCs w:val="24"/>
    </w:rPr>
  </w:style>
  <w:style w:type="paragraph" w:customStyle="1" w:styleId="8955D14F2E1043EE8FE2A3F416CC860A">
    <w:name w:val="8955D14F2E1043EE8FE2A3F416CC860A"/>
    <w:rsid w:val="00E6715F"/>
    <w:pPr>
      <w:spacing w:line="278" w:lineRule="auto"/>
    </w:pPr>
    <w:rPr>
      <w:sz w:val="24"/>
      <w:szCs w:val="24"/>
    </w:rPr>
  </w:style>
  <w:style w:type="paragraph" w:customStyle="1" w:styleId="9F166E28DA3F4645B01C3C6BACAC5222">
    <w:name w:val="9F166E28DA3F4645B01C3C6BACAC5222"/>
    <w:rsid w:val="00E6715F"/>
    <w:pPr>
      <w:spacing w:line="278" w:lineRule="auto"/>
    </w:pPr>
    <w:rPr>
      <w:sz w:val="24"/>
      <w:szCs w:val="24"/>
    </w:rPr>
  </w:style>
  <w:style w:type="paragraph" w:customStyle="1" w:styleId="1BA9057B980D41BD8198FC3935FAE9EC">
    <w:name w:val="1BA9057B980D41BD8198FC3935FAE9EC"/>
    <w:rsid w:val="00E6715F"/>
    <w:pPr>
      <w:spacing w:line="278" w:lineRule="auto"/>
    </w:pPr>
    <w:rPr>
      <w:sz w:val="24"/>
      <w:szCs w:val="24"/>
    </w:rPr>
  </w:style>
  <w:style w:type="paragraph" w:customStyle="1" w:styleId="14036513F8F94DED96FF5E1E523472CD">
    <w:name w:val="14036513F8F94DED96FF5E1E523472CD"/>
    <w:rsid w:val="00E6715F"/>
    <w:pPr>
      <w:spacing w:line="278" w:lineRule="auto"/>
    </w:pPr>
    <w:rPr>
      <w:sz w:val="24"/>
      <w:szCs w:val="24"/>
    </w:rPr>
  </w:style>
  <w:style w:type="paragraph" w:customStyle="1" w:styleId="7E42A334B0384632ADCBF96382382854">
    <w:name w:val="7E42A334B0384632ADCBF96382382854"/>
    <w:rsid w:val="00E6715F"/>
    <w:pPr>
      <w:spacing w:line="278" w:lineRule="auto"/>
    </w:pPr>
    <w:rPr>
      <w:sz w:val="24"/>
      <w:szCs w:val="24"/>
    </w:rPr>
  </w:style>
  <w:style w:type="paragraph" w:customStyle="1" w:styleId="A4CC776298504C27B524FD670707F63E">
    <w:name w:val="A4CC776298504C27B524FD670707F63E"/>
    <w:rsid w:val="00E6715F"/>
    <w:pPr>
      <w:spacing w:line="278" w:lineRule="auto"/>
    </w:pPr>
    <w:rPr>
      <w:sz w:val="24"/>
      <w:szCs w:val="24"/>
    </w:rPr>
  </w:style>
  <w:style w:type="paragraph" w:customStyle="1" w:styleId="E79070E6F50F4AF0910B46F2F9096D14">
    <w:name w:val="E79070E6F50F4AF0910B46F2F9096D14"/>
    <w:rsid w:val="00E6715F"/>
    <w:pPr>
      <w:spacing w:line="278" w:lineRule="auto"/>
    </w:pPr>
    <w:rPr>
      <w:sz w:val="24"/>
      <w:szCs w:val="24"/>
    </w:rPr>
  </w:style>
  <w:style w:type="paragraph" w:customStyle="1" w:styleId="149C375DB09D425A9C5C847986DAF83D">
    <w:name w:val="149C375DB09D425A9C5C847986DAF83D"/>
    <w:rsid w:val="00E6715F"/>
    <w:pPr>
      <w:spacing w:line="278" w:lineRule="auto"/>
    </w:pPr>
    <w:rPr>
      <w:sz w:val="24"/>
      <w:szCs w:val="24"/>
    </w:rPr>
  </w:style>
  <w:style w:type="paragraph" w:customStyle="1" w:styleId="874F45544EFD47A2A8759AEB6E2B378D">
    <w:name w:val="874F45544EFD47A2A8759AEB6E2B378D"/>
    <w:rsid w:val="00E6715F"/>
    <w:pPr>
      <w:spacing w:line="278" w:lineRule="auto"/>
    </w:pPr>
    <w:rPr>
      <w:sz w:val="24"/>
      <w:szCs w:val="24"/>
    </w:rPr>
  </w:style>
  <w:style w:type="paragraph" w:customStyle="1" w:styleId="89C8CF100BF740829D9ACA5EC84B7F0A">
    <w:name w:val="89C8CF100BF740829D9ACA5EC84B7F0A"/>
    <w:rsid w:val="00E6715F"/>
    <w:pPr>
      <w:spacing w:line="278" w:lineRule="auto"/>
    </w:pPr>
    <w:rPr>
      <w:sz w:val="24"/>
      <w:szCs w:val="24"/>
    </w:rPr>
  </w:style>
  <w:style w:type="paragraph" w:customStyle="1" w:styleId="9DB0AB5F82BF4905B4DD33059DB2351B">
    <w:name w:val="9DB0AB5F82BF4905B4DD33059DB2351B"/>
    <w:rsid w:val="00E6715F"/>
    <w:pPr>
      <w:spacing w:line="278" w:lineRule="auto"/>
    </w:pPr>
    <w:rPr>
      <w:sz w:val="24"/>
      <w:szCs w:val="24"/>
    </w:rPr>
  </w:style>
  <w:style w:type="paragraph" w:customStyle="1" w:styleId="FC33A0534738455F91B59EA5F06AE587">
    <w:name w:val="FC33A0534738455F91B59EA5F06AE587"/>
    <w:rsid w:val="00E6715F"/>
    <w:pPr>
      <w:spacing w:line="278" w:lineRule="auto"/>
    </w:pPr>
    <w:rPr>
      <w:sz w:val="24"/>
      <w:szCs w:val="24"/>
    </w:rPr>
  </w:style>
  <w:style w:type="paragraph" w:customStyle="1" w:styleId="900E730F3ED54873BFB3574E23E6543E">
    <w:name w:val="900E730F3ED54873BFB3574E23E6543E"/>
    <w:rsid w:val="00E6715F"/>
    <w:pPr>
      <w:spacing w:line="278" w:lineRule="auto"/>
    </w:pPr>
    <w:rPr>
      <w:sz w:val="24"/>
      <w:szCs w:val="24"/>
    </w:rPr>
  </w:style>
  <w:style w:type="paragraph" w:customStyle="1" w:styleId="FAFC16E02EE54D198036B08203B27324">
    <w:name w:val="FAFC16E02EE54D198036B08203B27324"/>
    <w:rsid w:val="00E6715F"/>
    <w:pPr>
      <w:spacing w:line="278" w:lineRule="auto"/>
    </w:pPr>
    <w:rPr>
      <w:sz w:val="24"/>
      <w:szCs w:val="24"/>
    </w:rPr>
  </w:style>
  <w:style w:type="paragraph" w:customStyle="1" w:styleId="667123FB72FE4A019EB6CB3A20E90425">
    <w:name w:val="667123FB72FE4A019EB6CB3A20E90425"/>
    <w:rsid w:val="00E6715F"/>
    <w:pPr>
      <w:spacing w:line="278" w:lineRule="auto"/>
    </w:pPr>
    <w:rPr>
      <w:sz w:val="24"/>
      <w:szCs w:val="24"/>
    </w:rPr>
  </w:style>
  <w:style w:type="paragraph" w:customStyle="1" w:styleId="2CE99397021A4F5ABD8CA37DB8E73684">
    <w:name w:val="2CE99397021A4F5ABD8CA37DB8E73684"/>
    <w:rsid w:val="00D14919"/>
    <w:pPr>
      <w:spacing w:line="278" w:lineRule="auto"/>
    </w:pPr>
    <w:rPr>
      <w:sz w:val="24"/>
      <w:szCs w:val="24"/>
    </w:rPr>
  </w:style>
  <w:style w:type="paragraph" w:customStyle="1" w:styleId="176904135BF24B62A092C0E1B2A23854">
    <w:name w:val="176904135BF24B62A092C0E1B2A23854"/>
    <w:rsid w:val="00D14919"/>
    <w:pPr>
      <w:spacing w:line="278" w:lineRule="auto"/>
    </w:pPr>
    <w:rPr>
      <w:sz w:val="24"/>
      <w:szCs w:val="24"/>
    </w:rPr>
  </w:style>
  <w:style w:type="paragraph" w:customStyle="1" w:styleId="0FD8E70CEDC24EBB8CD9E2F911BEDFCB">
    <w:name w:val="0FD8E70CEDC24EBB8CD9E2F911BEDFCB"/>
    <w:rsid w:val="00D14919"/>
    <w:pPr>
      <w:spacing w:line="278" w:lineRule="auto"/>
    </w:pPr>
    <w:rPr>
      <w:sz w:val="24"/>
      <w:szCs w:val="24"/>
    </w:rPr>
  </w:style>
  <w:style w:type="paragraph" w:customStyle="1" w:styleId="044E3A1BFC2742C2BFC2CF7B6F542A4B">
    <w:name w:val="044E3A1BFC2742C2BFC2CF7B6F542A4B"/>
    <w:rsid w:val="00D14919"/>
    <w:pPr>
      <w:spacing w:line="278" w:lineRule="auto"/>
    </w:pPr>
    <w:rPr>
      <w:sz w:val="24"/>
      <w:szCs w:val="24"/>
    </w:rPr>
  </w:style>
  <w:style w:type="paragraph" w:customStyle="1" w:styleId="E811D512E4514F25BFC497882DF0F7F2">
    <w:name w:val="E811D512E4514F25BFC497882DF0F7F2"/>
    <w:rsid w:val="00D14919"/>
    <w:pPr>
      <w:spacing w:line="278" w:lineRule="auto"/>
    </w:pPr>
    <w:rPr>
      <w:sz w:val="24"/>
      <w:szCs w:val="24"/>
    </w:rPr>
  </w:style>
  <w:style w:type="paragraph" w:customStyle="1" w:styleId="27A2ECC5521A40E58782BC29F5596DBA">
    <w:name w:val="27A2ECC5521A40E58782BC29F5596DBA"/>
    <w:rsid w:val="00D14919"/>
    <w:pPr>
      <w:spacing w:line="278" w:lineRule="auto"/>
    </w:pPr>
    <w:rPr>
      <w:sz w:val="24"/>
      <w:szCs w:val="24"/>
    </w:rPr>
  </w:style>
  <w:style w:type="paragraph" w:customStyle="1" w:styleId="4AABE8707D59481BBAD4C57248A0902A">
    <w:name w:val="4AABE8707D59481BBAD4C57248A0902A"/>
    <w:rsid w:val="00D14919"/>
    <w:pPr>
      <w:spacing w:line="278" w:lineRule="auto"/>
    </w:pPr>
    <w:rPr>
      <w:sz w:val="24"/>
      <w:szCs w:val="24"/>
    </w:rPr>
  </w:style>
  <w:style w:type="paragraph" w:customStyle="1" w:styleId="22E965F4F9DF4B94A4C75C80245265ED">
    <w:name w:val="22E965F4F9DF4B94A4C75C80245265ED"/>
    <w:rsid w:val="00D14919"/>
    <w:pPr>
      <w:spacing w:line="278" w:lineRule="auto"/>
    </w:pPr>
    <w:rPr>
      <w:sz w:val="24"/>
      <w:szCs w:val="24"/>
    </w:rPr>
  </w:style>
  <w:style w:type="paragraph" w:customStyle="1" w:styleId="C5E342B7FD1A41B39E9EFBF8189826BF">
    <w:name w:val="C5E342B7FD1A41B39E9EFBF8189826BF"/>
    <w:rsid w:val="00D14919"/>
    <w:pPr>
      <w:spacing w:line="278" w:lineRule="auto"/>
    </w:pPr>
    <w:rPr>
      <w:sz w:val="24"/>
      <w:szCs w:val="24"/>
    </w:rPr>
  </w:style>
  <w:style w:type="paragraph" w:customStyle="1" w:styleId="21A216AB9CDF44CB806F1EF3B820A04D">
    <w:name w:val="21A216AB9CDF44CB806F1EF3B820A04D"/>
    <w:rsid w:val="00D14919"/>
    <w:pPr>
      <w:spacing w:line="278" w:lineRule="auto"/>
    </w:pPr>
    <w:rPr>
      <w:sz w:val="24"/>
      <w:szCs w:val="24"/>
    </w:rPr>
  </w:style>
  <w:style w:type="paragraph" w:customStyle="1" w:styleId="73E311D0281A46548086D7062F7D39D4">
    <w:name w:val="73E311D0281A46548086D7062F7D39D4"/>
    <w:rsid w:val="00D14919"/>
    <w:pPr>
      <w:spacing w:line="278" w:lineRule="auto"/>
    </w:pPr>
    <w:rPr>
      <w:sz w:val="24"/>
      <w:szCs w:val="24"/>
    </w:rPr>
  </w:style>
  <w:style w:type="paragraph" w:customStyle="1" w:styleId="32ADE8F93FFC4C28B27566E07F6C80F1">
    <w:name w:val="32ADE8F93FFC4C28B27566E07F6C80F1"/>
    <w:rsid w:val="00D14919"/>
    <w:pPr>
      <w:spacing w:line="278" w:lineRule="auto"/>
    </w:pPr>
    <w:rPr>
      <w:sz w:val="24"/>
      <w:szCs w:val="24"/>
    </w:rPr>
  </w:style>
  <w:style w:type="paragraph" w:customStyle="1" w:styleId="51893E7505F84BE5ACE91F88F8D22D13">
    <w:name w:val="51893E7505F84BE5ACE91F88F8D22D13"/>
    <w:rsid w:val="00D14919"/>
    <w:pPr>
      <w:spacing w:line="278" w:lineRule="auto"/>
    </w:pPr>
    <w:rPr>
      <w:sz w:val="24"/>
      <w:szCs w:val="24"/>
    </w:rPr>
  </w:style>
  <w:style w:type="paragraph" w:customStyle="1" w:styleId="424BFBBC3B894CFEB1EAFD41FB7DE9CA">
    <w:name w:val="424BFBBC3B894CFEB1EAFD41FB7DE9CA"/>
    <w:rsid w:val="00D14919"/>
    <w:pPr>
      <w:spacing w:line="278" w:lineRule="auto"/>
    </w:pPr>
    <w:rPr>
      <w:sz w:val="24"/>
      <w:szCs w:val="24"/>
    </w:rPr>
  </w:style>
  <w:style w:type="paragraph" w:customStyle="1" w:styleId="0F6E9858B7AA44B7B96551E4B5730779">
    <w:name w:val="0F6E9858B7AA44B7B96551E4B5730779"/>
    <w:rsid w:val="00D14919"/>
    <w:pPr>
      <w:spacing w:line="278" w:lineRule="auto"/>
    </w:pPr>
    <w:rPr>
      <w:sz w:val="24"/>
      <w:szCs w:val="24"/>
    </w:rPr>
  </w:style>
  <w:style w:type="paragraph" w:customStyle="1" w:styleId="12C55B300C2E44DDB4C087D94F1F410D">
    <w:name w:val="12C55B300C2E44DDB4C087D94F1F410D"/>
    <w:rsid w:val="00D14919"/>
    <w:pPr>
      <w:spacing w:line="278" w:lineRule="auto"/>
    </w:pPr>
    <w:rPr>
      <w:sz w:val="24"/>
      <w:szCs w:val="24"/>
    </w:rPr>
  </w:style>
  <w:style w:type="paragraph" w:customStyle="1" w:styleId="E37B7FDF6F9A4A1E8905228746332AC1">
    <w:name w:val="E37B7FDF6F9A4A1E8905228746332AC1"/>
    <w:rsid w:val="00D14919"/>
    <w:pPr>
      <w:spacing w:line="278" w:lineRule="auto"/>
    </w:pPr>
    <w:rPr>
      <w:sz w:val="24"/>
      <w:szCs w:val="24"/>
    </w:rPr>
  </w:style>
  <w:style w:type="paragraph" w:customStyle="1" w:styleId="F4B7296D47CE47CB8040863CAE4F0649">
    <w:name w:val="F4B7296D47CE47CB8040863CAE4F0649"/>
    <w:rsid w:val="00D14919"/>
    <w:pPr>
      <w:spacing w:line="278" w:lineRule="auto"/>
    </w:pPr>
    <w:rPr>
      <w:sz w:val="24"/>
      <w:szCs w:val="24"/>
    </w:rPr>
  </w:style>
  <w:style w:type="paragraph" w:customStyle="1" w:styleId="8FDE74DB2213414E844BB6F259EEA899">
    <w:name w:val="8FDE74DB2213414E844BB6F259EEA899"/>
    <w:rsid w:val="00D14919"/>
    <w:pPr>
      <w:spacing w:line="278" w:lineRule="auto"/>
    </w:pPr>
    <w:rPr>
      <w:sz w:val="24"/>
      <w:szCs w:val="24"/>
    </w:rPr>
  </w:style>
  <w:style w:type="paragraph" w:customStyle="1" w:styleId="5C134BD8DCF54B55A6B60F86BC25D930">
    <w:name w:val="5C134BD8DCF54B55A6B60F86BC25D930"/>
    <w:rsid w:val="00D14919"/>
    <w:pPr>
      <w:spacing w:line="278" w:lineRule="auto"/>
    </w:pPr>
    <w:rPr>
      <w:sz w:val="24"/>
      <w:szCs w:val="24"/>
    </w:rPr>
  </w:style>
  <w:style w:type="paragraph" w:customStyle="1" w:styleId="0A47E045212A4A098DC5B352B63ECE72">
    <w:name w:val="0A47E045212A4A098DC5B352B63ECE72"/>
    <w:rsid w:val="00D14919"/>
    <w:pPr>
      <w:spacing w:line="278" w:lineRule="auto"/>
    </w:pPr>
    <w:rPr>
      <w:sz w:val="24"/>
      <w:szCs w:val="24"/>
    </w:rPr>
  </w:style>
  <w:style w:type="paragraph" w:customStyle="1" w:styleId="BFB6914A7C21447C9BA2A0C56913BCCE">
    <w:name w:val="BFB6914A7C21447C9BA2A0C56913BCCE"/>
    <w:rsid w:val="00D14919"/>
    <w:pPr>
      <w:spacing w:line="278" w:lineRule="auto"/>
    </w:pPr>
    <w:rPr>
      <w:sz w:val="24"/>
      <w:szCs w:val="24"/>
    </w:rPr>
  </w:style>
  <w:style w:type="paragraph" w:customStyle="1" w:styleId="0072E1D336CB4973A710395C572E40B2">
    <w:name w:val="0072E1D336CB4973A710395C572E40B2"/>
    <w:rsid w:val="00D14919"/>
    <w:pPr>
      <w:spacing w:line="278" w:lineRule="auto"/>
    </w:pPr>
    <w:rPr>
      <w:sz w:val="24"/>
      <w:szCs w:val="24"/>
    </w:rPr>
  </w:style>
  <w:style w:type="paragraph" w:customStyle="1" w:styleId="7D0C5A1A3643412F96B3CE44F32D9ABC">
    <w:name w:val="7D0C5A1A3643412F96B3CE44F32D9ABC"/>
    <w:rsid w:val="00D14919"/>
    <w:pPr>
      <w:spacing w:line="278" w:lineRule="auto"/>
    </w:pPr>
    <w:rPr>
      <w:sz w:val="24"/>
      <w:szCs w:val="24"/>
    </w:rPr>
  </w:style>
  <w:style w:type="paragraph" w:customStyle="1" w:styleId="B16DC75D2854485299D305A9A8665AE9">
    <w:name w:val="B16DC75D2854485299D305A9A8665AE9"/>
    <w:rsid w:val="00D14919"/>
    <w:pPr>
      <w:spacing w:line="278" w:lineRule="auto"/>
    </w:pPr>
    <w:rPr>
      <w:sz w:val="24"/>
      <w:szCs w:val="24"/>
    </w:rPr>
  </w:style>
  <w:style w:type="paragraph" w:customStyle="1" w:styleId="051EEEE43FE246008C9D6C58683B8179">
    <w:name w:val="051EEEE43FE246008C9D6C58683B8179"/>
    <w:rsid w:val="00D14919"/>
    <w:pPr>
      <w:spacing w:line="278" w:lineRule="auto"/>
    </w:pPr>
    <w:rPr>
      <w:sz w:val="24"/>
      <w:szCs w:val="24"/>
    </w:rPr>
  </w:style>
  <w:style w:type="paragraph" w:customStyle="1" w:styleId="B0637645F8A14D76BA2024874D3F93B5">
    <w:name w:val="B0637645F8A14D76BA2024874D3F93B5"/>
    <w:rsid w:val="00D14919"/>
    <w:pPr>
      <w:spacing w:line="278" w:lineRule="auto"/>
    </w:pPr>
    <w:rPr>
      <w:sz w:val="24"/>
      <w:szCs w:val="24"/>
    </w:rPr>
  </w:style>
  <w:style w:type="paragraph" w:customStyle="1" w:styleId="B3DED68F50EA4A69932E5E2CF12AFA32">
    <w:name w:val="B3DED68F50EA4A69932E5E2CF12AFA32"/>
    <w:rsid w:val="00D14919"/>
    <w:pPr>
      <w:spacing w:line="278" w:lineRule="auto"/>
    </w:pPr>
    <w:rPr>
      <w:sz w:val="24"/>
      <w:szCs w:val="24"/>
    </w:rPr>
  </w:style>
  <w:style w:type="paragraph" w:customStyle="1" w:styleId="86900711B8A54E25885B4D26F75E2304">
    <w:name w:val="86900711B8A54E25885B4D26F75E2304"/>
    <w:rsid w:val="00D14919"/>
    <w:pPr>
      <w:spacing w:line="278" w:lineRule="auto"/>
    </w:pPr>
    <w:rPr>
      <w:sz w:val="24"/>
      <w:szCs w:val="24"/>
    </w:rPr>
  </w:style>
  <w:style w:type="paragraph" w:customStyle="1" w:styleId="DEAA8C5D955E4DD2B89C2E02B74BA192">
    <w:name w:val="DEAA8C5D955E4DD2B89C2E02B74BA192"/>
    <w:rsid w:val="00D14919"/>
    <w:pPr>
      <w:spacing w:line="278" w:lineRule="auto"/>
    </w:pPr>
    <w:rPr>
      <w:sz w:val="24"/>
      <w:szCs w:val="24"/>
    </w:rPr>
  </w:style>
  <w:style w:type="paragraph" w:customStyle="1" w:styleId="5725AEBB43A541809C80A26A31DFF858">
    <w:name w:val="5725AEBB43A541809C80A26A31DFF858"/>
    <w:rsid w:val="00D14919"/>
    <w:pPr>
      <w:spacing w:line="278" w:lineRule="auto"/>
    </w:pPr>
    <w:rPr>
      <w:sz w:val="24"/>
      <w:szCs w:val="24"/>
    </w:rPr>
  </w:style>
  <w:style w:type="paragraph" w:customStyle="1" w:styleId="9BC430189A0E41029FEDC60512DD6021">
    <w:name w:val="9BC430189A0E41029FEDC60512DD6021"/>
    <w:rsid w:val="00D14919"/>
    <w:pPr>
      <w:spacing w:line="278" w:lineRule="auto"/>
    </w:pPr>
    <w:rPr>
      <w:sz w:val="24"/>
      <w:szCs w:val="24"/>
    </w:rPr>
  </w:style>
  <w:style w:type="paragraph" w:customStyle="1" w:styleId="B2E33B84B41B4FA0858B2C0922EE4F4A">
    <w:name w:val="B2E33B84B41B4FA0858B2C0922EE4F4A"/>
    <w:rsid w:val="00D14919"/>
    <w:pPr>
      <w:spacing w:line="278" w:lineRule="auto"/>
    </w:pPr>
    <w:rPr>
      <w:sz w:val="24"/>
      <w:szCs w:val="24"/>
    </w:rPr>
  </w:style>
  <w:style w:type="paragraph" w:customStyle="1" w:styleId="5C7AC2E439754947BC9186D930130F59">
    <w:name w:val="5C7AC2E439754947BC9186D930130F59"/>
    <w:rsid w:val="00D14919"/>
    <w:pPr>
      <w:spacing w:line="278" w:lineRule="auto"/>
    </w:pPr>
    <w:rPr>
      <w:sz w:val="24"/>
      <w:szCs w:val="24"/>
    </w:rPr>
  </w:style>
  <w:style w:type="paragraph" w:customStyle="1" w:styleId="DF6AC5BADFA24A7E9703AC56D03FBDE7">
    <w:name w:val="DF6AC5BADFA24A7E9703AC56D03FBDE7"/>
    <w:rsid w:val="00D14919"/>
    <w:pPr>
      <w:spacing w:line="278" w:lineRule="auto"/>
    </w:pPr>
    <w:rPr>
      <w:sz w:val="24"/>
      <w:szCs w:val="24"/>
    </w:rPr>
  </w:style>
  <w:style w:type="paragraph" w:customStyle="1" w:styleId="0B05544AFA7C4DB89B041F17A278AEEE">
    <w:name w:val="0B05544AFA7C4DB89B041F17A278AEEE"/>
    <w:rsid w:val="00D14919"/>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2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BE3B4B-036E-49DD-92CD-97D1AACB0D5A}">
  <we:reference id="wa104382081" version="1.55.1.0" store="en-GB" storeType="OMEX"/>
  <we:alternateReferences>
    <we:reference id="wa104382081" version="1.55.1.0" store="en-GB" storeType="OMEX"/>
  </we:alternateReferences>
  <we:properties>
    <we:property name="MENDELEY_CITATIONS" value="[{&quot;citationID&quot;:&quot;MENDELEY_CITATION_90743927-5339-4103-bbe4-c2eec36314e3&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&quot;,&quot;citationItems&quot;:[{&quot;id&quot;:&quot;d2a11c6e-de50-3dc0-a46c-5d511af8c0f1&quot;,&quot;itemData&quot;:{&quot;type&quot;:&quot;article-journal&quot;,&quot;id&quot;:&quot;d2a11c6e-de50-3dc0-a46c-5d511af8c0f1&quot;,&quot;title&quot;:&quot;An experimental investigation into the kinetics and mechanism of the aza-Michael additions of dimethyl itaconate&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Sherwood&quot;,&quot;given&quot;:&quot;James&quot;,&quot;parse-names&quot;:false,&quot;dropping-particle&quot;:&quot;&quot;,&quot;non-dropping-particle&quot;:&quot;&quot;},{&quot;family&quot;:&quot;Clark&quot;,&quot;given&quot;:&quot;James H.&quot;,&quot;parse-names&quot;:false,&quot;dropping-particle&quot;:&quot;&quot;,&quot;non-dropping-particle&quot;:&quot;&quot;}],&quot;container-title&quot;:&quot;Tetrahedron&quot;,&quot;container-title-short&quot;:&quot;Tetrahedron&quot;,&quot;DOI&quot;:&quot;10.1016/j.tet.2022.132921&quot;,&quot;ISSN&quot;:&quot;14645416&quot;,&quot;URL&quot;:&quot;https://doi.org/10.1016/j.tet.2022.132921&quot;,&quot;issued&quot;:{&quot;date-parts&quot;:[[2022]]},&quot;page&quot;:&quot;132921&quot;,&quot;abstract&quot;:&quot;The aza-Michael addition is a versatile reaction for the modification of α,β-unsaturated carbonyl compounds with amines. The reactivity of dimethyl itaconate as a bio-based Michael acceptor is explored in this work. Through its reactions with piperidine and dibutylamine, it was found that the order of reaction can be changed by the choice of catalyst, solvent, or the concentration of the amine reactant. The effectiveness of catalysts was proportional to their Lewis acidity. Competitive isomerisation of dimethyl itaconate into unreactive regioisomers can be suppressed using low-polarity solvents and lower temperatures. This investigation of the aza-Michael additions of dimethyl itaconate has clarified the possible reaction mechanisms and optimised the protocol, supporting further use of this reaction in small molecule synthesis and modification of polymers.&quot;,&quot;publisher&quot;:&quot;The Author(s)&quot;,&quot;volume&quot;:&quot;121&quot;},&quot;isTemporary&quot;:false}]},{&quot;citationID&quot;:&quot;MENDELEY_CITATION_c60d850c-d9f3-4de6-811b-c06d7991a235&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&quot;,&quot;citationItems&quot;:[{&quot;id&quot;:&quot;d2a11c6e-de50-3dc0-a46c-5d511af8c0f1&quot;,&quot;itemData&quot;:{&quot;type&quot;:&quot;article-journal&quot;,&quot;id&quot;:&quot;d2a11c6e-de50-3dc0-a46c-5d511af8c0f1&quot;,&quot;title&quot;:&quot;An experimental investigation into the kinetics and mechanism of the aza-Michael additions of dimethyl itaconate&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Sherwood&quot;,&quot;given&quot;:&quot;James&quot;,&quot;parse-names&quot;:false,&quot;dropping-particle&quot;:&quot;&quot;,&quot;non-dropping-particle&quot;:&quot;&quot;},{&quot;family&quot;:&quot;Clark&quot;,&quot;given&quot;:&quot;James H.&quot;,&quot;parse-names&quot;:false,&quot;dropping-particle&quot;:&quot;&quot;,&quot;non-dropping-particle&quot;:&quot;&quot;}],&quot;container-title&quot;:&quot;Tetrahedron&quot;,&quot;container-title-short&quot;:&quot;Tetrahedron&quot;,&quot;DOI&quot;:&quot;10.1016/j.tet.2022.132921&quot;,&quot;ISSN&quot;:&quot;14645416&quot;,&quot;URL&quot;:&quot;https://doi.org/10.1016/j.tet.2022.132921&quot;,&quot;issued&quot;:{&quot;date-parts&quot;:[[2022]]},&quot;page&quot;:&quot;132921&quot;,&quot;abstract&quot;:&quot;The aza-Michael addition is a versatile reaction for the modification of α,β-unsaturated carbonyl compounds with amines. The reactivity of dimethyl itaconate as a bio-based Michael acceptor is explored in this work. Through its reactions with piperidine and dibutylamine, it was found that the order of reaction can be changed by the choice of catalyst, solvent, or the concentration of the amine reactant. The effectiveness of catalysts was proportional to their Lewis acidity. Competitive isomerisation of dimethyl itaconate into unreactive regioisomers can be suppressed using low-polarity solvents and lower temperatures. This investigation of the aza-Michael additions of dimethyl itaconate has clarified the possible reaction mechanisms and optimised the protocol, supporting further use of this reaction in small molecule synthesis and modification of polymers.&quot;,&quot;publisher&quot;:&quot;The Author(s)&quot;,&quot;volume&quot;:&quot;121&quot;},&quot;isTemporary&quot;:false}]},{&quot;citationID&quot;:&quot;MENDELEY_CITATION_1c4b6aa5-fbf7-4005-a930-beab55d2648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&quot;,&quot;citationItems&quot;:[{&quot;id&quot;:&quot;d2a11c6e-de50-3dc0-a46c-5d511af8c0f1&quot;,&quot;itemData&quot;:{&quot;type&quot;:&quot;article-journal&quot;,&quot;id&quot;:&quot;d2a11c6e-de50-3dc0-a46c-5d511af8c0f1&quot;,&quot;title&quot;:&quot;An experimental investigation into the kinetics and mechanism of the aza-Michael additions of dimethyl itaconate&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Sherwood&quot;,&quot;given&quot;:&quot;James&quot;,&quot;parse-names&quot;:false,&quot;dropping-particle&quot;:&quot;&quot;,&quot;non-dropping-particle&quot;:&quot;&quot;},{&quot;family&quot;:&quot;Clark&quot;,&quot;given&quot;:&quot;James H.&quot;,&quot;parse-names&quot;:false,&quot;dropping-particle&quot;:&quot;&quot;,&quot;non-dropping-particle&quot;:&quot;&quot;}],&quot;container-title&quot;:&quot;Tetrahedron&quot;,&quot;container-title-short&quot;:&quot;Tetrahedron&quot;,&quot;DOI&quot;:&quot;10.1016/j.tet.2022.132921&quot;,&quot;ISSN&quot;:&quot;14645416&quot;,&quot;URL&quot;:&quot;https://doi.org/10.1016/j.tet.2022.132921&quot;,&quot;issued&quot;:{&quot;date-parts&quot;:[[2022]]},&quot;page&quot;:&quot;132921&quot;,&quot;abstract&quot;:&quot;The aza-Michael addition is a versatile reaction for the modification of α,β-unsaturated carbonyl compounds with amines. The reactivity of dimethyl itaconate as a bio-based Michael acceptor is explored in this work. Through its reactions with piperidine and dibutylamine, it was found that the order of reaction can be changed by the choice of catalyst, solvent, or the concentration of the amine reactant. The effectiveness of catalysts was proportional to their Lewis acidity. Competitive isomerisation of dimethyl itaconate into unreactive regioisomers can be suppressed using low-polarity solvents and lower temperatures. This investigation of the aza-Michael additions of dimethyl itaconate has clarified the possible reaction mechanisms and optimised the protocol, supporting further use of this reaction in small molecule synthesis and modification of polymers.&quot;,&quot;publisher&quot;:&quot;The Author(s)&quot;,&quot;volume&quot;:&quot;121&quot;},&quot;isTemporary&quot;:false}]},{&quot;citationID&quot;:&quot;MENDELEY_CITATION_f5d31818-9374-4c24-bef6-416b5424e912&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&quot;,&quot;citationItems&quot;:[{&quot;id&quot;:&quot;d2a11c6e-de50-3dc0-a46c-5d511af8c0f1&quot;,&quot;itemData&quot;:{&quot;type&quot;:&quot;article-journal&quot;,&quot;id&quot;:&quot;d2a11c6e-de50-3dc0-a46c-5d511af8c0f1&quot;,&quot;title&quot;:&quot;An experimental investigation into the kinetics and mechanism of the aza-Michael additions of dimethyl itaconate&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Sherwood&quot;,&quot;given&quot;:&quot;James&quot;,&quot;parse-names&quot;:false,&quot;dropping-particle&quot;:&quot;&quot;,&quot;non-dropping-particle&quot;:&quot;&quot;},{&quot;family&quot;:&quot;Clark&quot;,&quot;given&quot;:&quot;James H.&quot;,&quot;parse-names&quot;:false,&quot;dropping-particle&quot;:&quot;&quot;,&quot;non-dropping-particle&quot;:&quot;&quot;}],&quot;container-title&quot;:&quot;Tetrahedron&quot;,&quot;container-title-short&quot;:&quot;Tetrahedron&quot;,&quot;DOI&quot;:&quot;10.1016/j.tet.2022.132921&quot;,&quot;ISSN&quot;:&quot;14645416&quot;,&quot;URL&quot;:&quot;https://doi.org/10.1016/j.tet.2022.132921&quot;,&quot;issued&quot;:{&quot;date-parts&quot;:[[2022]]},&quot;page&quot;:&quot;132921&quot;,&quot;abstract&quot;:&quot;The aza-Michael addition is a versatile reaction for the modification of α,β-unsaturated carbonyl compounds with amines. The reactivity of dimethyl itaconate as a bio-based Michael acceptor is explored in this work. Through its reactions with piperidine and dibutylamine, it was found that the order of reaction can be changed by the choice of catalyst, solvent, or the concentration of the amine reactant. The effectiveness of catalysts was proportional to their Lewis acidity. Competitive isomerisation of dimethyl itaconate into unreactive regioisomers can be suppressed using low-polarity solvents and lower temperatures. This investigation of the aza-Michael additions of dimethyl itaconate has clarified the possible reaction mechanisms and optimised the protocol, supporting further use of this reaction in small molecule synthesis and modification of polymers.&quot;,&quot;publisher&quot;:&quot;The Author(s)&quot;,&quot;volume&quot;:&quot;121&quot;},&quot;isTemporary&quot;:false}]},{&quot;citationID&quot;:&quot;MENDELEY_CITATION_f4d6f2d5-111f-43e6-aa51-f51a0a3597a9&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&quot;,&quot;citationItems&quot;:[{&quot;id&quot;:&quot;237c95a4-8ac6-3730-954c-8050602a108e&quot;,&quot;itemData&quot;:{&quot;type&quot;:&quot;article-journal&quot;,&quot;id&quot;:&quot;237c95a4-8ac6-3730-954c-8050602a108e&quot;,&quot;title&quot;:&quot;Kinalite A User-Friendly Online Tool for Automated Variable Time Normalization Analysis (VTNA)&quot;,&quot;author&quot;:[{&quot;family&quot;:&quot;Bork&quot;,&quot;given&quot;:&quot;Finn&quot;,&quot;parse-names&quot;:false,&quot;dropping-particle&quot;:&quot;&quot;,&quot;non-dropping-particle&quot;:&quot;&quot;},{&quot;family&quot;:&quot;Clark&quot;,&quot;given&quot;:&quot;Sean&quot;,&quot;parse-names&quot;:false,&quot;dropping-particle&quot;:&quot;&quot;,&quot;non-dropping-particle&quot;:&quot;&quot;},{&quot;family&quot;:&quot;Burland&quot;,&quot;given&quot;:&quot;Peter&quot;,&quot;parse-names&quot;:false,&quot;dropping-particle&quot;:&quot;&quot;,&quot;non-dropping-particle&quot;:&quot;&quot;},{&quot;family&quot;:&quot;Sale&quot;,&quot;given&quot;:&quot;David&quot;,&quot;parse-names&quot;:false,&quot;dropping-particle&quot;:&quot;&quot;,&quot;non-dropping-particle&quot;:&quot;&quot;},{&quot;family&quot;:&quot;Hein&quot;,&quot;given&quot;:&quot;Jason&quot;,&quot;parse-names&quot;:false,&quot;dropping-particle&quot;:&quot;&quot;,&quot;non-dropping-particle&quot;:&quot;&quot;}],&quot;container-title&quot;:&quot;Pre-print&quot;,&quot;DOI&quot;:&quot;10.26434/chemrxiv-2024-m15pr&quot;,&quot;URL&quot;:&quot;https://doi.org/10.26434/chemrxiv-2024-m15pr&quot;,&quot;issued&quot;:{&quot;date-parts&quot;:[[2024]]},&quot;abstract&quot;:&quot;We introduce Kinalite, an innovative automation software designed to streamline kinetic analysis in chemical research. This tool utilizes concentration versus time proles to conduct Variable Time Normalization Analysis (VTNA), eectively bypassing the trial-and-error approach and minimizing biases common in manual VTNA applications. Kinalite delivers a graphical representation of optimally aligned reaction curves, and the precise calculation of reaction orders for specied reagents. Uniquely, it provides an option to quantify the accuracy of VTNA results. Kinalite's user-friendly interface is accessible as an interactive website at https://kinalite.heinlab.com/ and as a GitLab repository, supporting real-time analytical capabilities. It is tailored to serve a wide spectrum of researchers, oering enhanced eciency and accuracy in kinetic studies. Kinalite represents a sig-nicant advancement in the eld, enabling deeper insights and optimizations in various chemical processes.&quot;,&quot;container-title-short&quot;:&quot;&quot;},&quot;isTemporary&quot;:false}]},{&quot;citationID&quot;:&quot;MENDELEY_CITATION_82427a0b-00ba-4c79-b5cc-e367d9fe6853&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&quot;,&quot;citationItems&quot;:[{&quot;id&quot;:&quot;237c95a4-8ac6-3730-954c-8050602a108e&quot;,&quot;itemData&quot;:{&quot;type&quot;:&quot;article-journal&quot;,&quot;id&quot;:&quot;237c95a4-8ac6-3730-954c-8050602a108e&quot;,&quot;title&quot;:&quot;Kinalite A User-Friendly Online Tool for Automated Variable Time Normalization Analysis (VTNA)&quot;,&quot;author&quot;:[{&quot;family&quot;:&quot;Bork&quot;,&quot;given&quot;:&quot;Finn&quot;,&quot;parse-names&quot;:false,&quot;dropping-particle&quot;:&quot;&quot;,&quot;non-dropping-particle&quot;:&quot;&quot;},{&quot;family&quot;:&quot;Clark&quot;,&quot;given&quot;:&quot;Sean&quot;,&quot;parse-names&quot;:false,&quot;dropping-particle&quot;:&quot;&quot;,&quot;non-dropping-particle&quot;:&quot;&quot;},{&quot;family&quot;:&quot;Burland&quot;,&quot;given&quot;:&quot;Peter&quot;,&quot;parse-names&quot;:false,&quot;dropping-particle&quot;:&quot;&quot;,&quot;non-dropping-particle&quot;:&quot;&quot;},{&quot;family&quot;:&quot;Sale&quot;,&quot;given&quot;:&quot;David&quot;,&quot;parse-names&quot;:false,&quot;dropping-particle&quot;:&quot;&quot;,&quot;non-dropping-particle&quot;:&quot;&quot;},{&quot;family&quot;:&quot;Hein&quot;,&quot;given&quot;:&quot;Jason&quot;,&quot;parse-names&quot;:false,&quot;dropping-particle&quot;:&quot;&quot;,&quot;non-dropping-particle&quot;:&quot;&quot;}],&quot;container-title&quot;:&quot;Pre-print&quot;,&quot;DOI&quot;:&quot;10.26434/chemrxiv-2024-m15pr&quot;,&quot;URL&quot;:&quot;https://doi.org/10.26434/chemrxiv-2024-m15pr&quot;,&quot;issued&quot;:{&quot;date-parts&quot;:[[2024]]},&quot;abstract&quot;:&quot;We introduce Kinalite, an innovative automation software designed to streamline kinetic analysis in chemical research. This tool utilizes concentration versus time proles to conduct Variable Time Normalization Analysis (VTNA), eectively bypassing the trial-and-error approach and minimizing biases common in manual VTNA applications. Kinalite delivers a graphical representation of optimally aligned reaction curves, and the precise calculation of reaction orders for specied reagents. Uniquely, it provides an option to quantify the accuracy of VTNA results. Kinalite's user-friendly interface is accessible as an interactive website at https://kinalite.heinlab.com/ and as a GitLab repository, supporting real-time analytical capabilities. It is tailored to serve a wide spectrum of researchers, oering enhanced eciency and accuracy in kinetic studies. Kinalite represents a sig-nicant advancement in the eld, enabling deeper insights and optimizations in various chemical processes.&quot;,&quot;container-title-short&quot;:&quot;&quot;},&quot;isTemporary&quot;:false}]},{&quot;citationID&quot;:&quot;MENDELEY_CITATION_9030bfaa-14d2-439c-bdad-02ffcedef916&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&quot;,&quot;citationItems&quot;:[{&quot;id&quot;:&quot;237c95a4-8ac6-3730-954c-8050602a108e&quot;,&quot;itemData&quot;:{&quot;type&quot;:&quot;article-journal&quot;,&quot;id&quot;:&quot;237c95a4-8ac6-3730-954c-8050602a108e&quot;,&quot;title&quot;:&quot;Kinalite A User-Friendly Online Tool for Automated Variable Time Normalization Analysis (VTNA)&quot;,&quot;author&quot;:[{&quot;family&quot;:&quot;Bork&quot;,&quot;given&quot;:&quot;Finn&quot;,&quot;parse-names&quot;:false,&quot;dropping-particle&quot;:&quot;&quot;,&quot;non-dropping-particle&quot;:&quot;&quot;},{&quot;family&quot;:&quot;Clark&quot;,&quot;given&quot;:&quot;Sean&quot;,&quot;parse-names&quot;:false,&quot;dropping-particle&quot;:&quot;&quot;,&quot;non-dropping-particle&quot;:&quot;&quot;},{&quot;family&quot;:&quot;Burland&quot;,&quot;given&quot;:&quot;Peter&quot;,&quot;parse-names&quot;:false,&quot;dropping-particle&quot;:&quot;&quot;,&quot;non-dropping-particle&quot;:&quot;&quot;},{&quot;family&quot;:&quot;Sale&quot;,&quot;given&quot;:&quot;David&quot;,&quot;parse-names&quot;:false,&quot;dropping-particle&quot;:&quot;&quot;,&quot;non-dropping-particle&quot;:&quot;&quot;},{&quot;family&quot;:&quot;Hein&quot;,&quot;given&quot;:&quot;Jason&quot;,&quot;parse-names&quot;:false,&quot;dropping-particle&quot;:&quot;&quot;,&quot;non-dropping-particle&quot;:&quot;&quot;}],&quot;container-title&quot;:&quot;Pre-print&quot;,&quot;DOI&quot;:&quot;10.26434/chemrxiv-2024-m15pr&quot;,&quot;URL&quot;:&quot;https://doi.org/10.26434/chemrxiv-2024-m15pr&quot;,&quot;issued&quot;:{&quot;date-parts&quot;:[[2024]]},&quot;abstract&quot;:&quot;We introduce Kinalite, an innovative automation software designed to streamline kinetic analysis in chemical research. This tool utilizes concentration versus time proles to conduct Variable Time Normalization Analysis (VTNA), eectively bypassing the trial-and-error approach and minimizing biases common in manual VTNA applications. Kinalite delivers a graphical representation of optimally aligned reaction curves, and the precise calculation of reaction orders for specied reagents. Uniquely, it provides an option to quantify the accuracy of VTNA results. Kinalite's user-friendly interface is accessible as an interactive website at https://kinalite.heinlab.com/ and as a GitLab repository, supporting real-time analytical capabilities. It is tailored to serve a wide spectrum of researchers, oering enhanced eciency and accuracy in kinetic studies. Kinalite represents a sig-nicant advancement in the eld, enabling deeper insights and optimizations in various chemical processes.&quot;,&quot;container-title-short&quot;:&quot;&quot;},&quot;isTemporary&quot;:false}]},{&quot;citationID&quot;:&quot;MENDELEY_CITATION_7f9f7868-e9df-4c06-8591-392d9663efe2&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&quot;,&quot;citationItems&quot;:[{&quot;id&quot;:&quot;e3fa7917-3a2e-3c60-9463-8472bc52906d&quot;,&quot;itemData&quot;:{&quot;type&quot;:&quot;webpage&quot;,&quot;id&quot;:&quot;e3fa7917-3a2e-3c60-9463-8472bc52906d&quot;,&quot;title&quot;:&quot;Polyfit&quot;,&quot;author&quot;:[{&quot;family&quot;:&quot;Schmitz&quot;,&quot;given&quot;:&quot;Daniel&quot;,&quot;parse-names&quot;:false,&quot;dropping-particle&quot;:&quot;&quot;,&quot;non-dropping-particle&quot;:&quot;&quot;}],&quot;accessed&quot;:{&quot;date-parts&quot;:[[2023,10,13]]},&quot;URL&quot;:&quot;https://polyfit.readthedocs.io/en/latest/&quot;,&quot;issued&quot;:{&quot;date-parts&quot;:[[2021]]},&quot;container-title-short&quot;:&quot;&quot;},&quot;isTemporary&quot;:false}]},{&quot;citationID&quot;:&quot;MENDELEY_CITATION_3dea0959-9789-4125-8d13-569dd9282fe9&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&quot;,&quot;citationItems&quot;:[{&quot;id&quot;:&quot;cec0a303-7ee0-3feb-81ec-27e41cb3d3a8&quot;,&quot;itemData&quot;:{&quot;type&quot;:&quot;article-journal&quot;,&quot;id&quot;:&quot;cec0a303-7ee0-3feb-81ec-27e41cb3d3a8&quot;,&quot;title&quot;:&quot;Reaction Optimization for Greener Chemistry with a Comprehensive Spreadsheet Tool&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Granelli&quot;,&quot;given&quot;:&quot;Joe&quot;,&quot;parse-names&quot;:false,&quot;dropping-particle&quot;:&quot;&quot;,&quot;non-dropping-particle&quot;:&quot;&quot;},{&quot;family&quot;:&quot;Lofthouse&quot;,&quot;given&quot;:&quot;Janice H.&quot;,&quot;parse-names&quot;:false,&quot;dropping-particle&quot;:&quot;&quot;,&quot;non-dropping-particle&quot;:&quot;&quot;},{&quot;family&quot;:&quot;Lynch&quot;,&quot;given&quot;:&quot;Julie&quot;,&quot;parse-names&quot;:false,&quot;dropping-particle&quot;:&quot;&quot;,&quot;non-dropping-particle&quot;:&quot;&quot;},{&quot;family&quot;:&quot;McElroy&quot;,&quot;given&quot;:&quot;Con R.&quot;,&quot;parse-names&quot;:false,&quot;dropping-particle&quot;:&quot;&quot;,&quot;non-dropping-particle&quot;:&quot;&quot;},{&quot;family&quot;:&quot;Sherwood&quot;,&quot;given&quot;:&quot;James&quot;,&quot;parse-names&quot;:false,&quot;dropping-particle&quot;:&quot;&quot;,&quot;non-dropping-particle&quot;:&quot;&quot;},{&quot;family&quot;:&quot;Shimizu&quot;,&quot;given&quot;:&quot;Seishi&quot;,&quot;parse-names&quot;:false,&quot;dropping-particle&quot;:&quot;&quot;,&quot;non-dropping-particle&quot;:&quot;&quot;},{&quot;family&quot;:&quot;Clark&quot;,&quot;given&quot;:&quot;James H.&quot;,&quot;parse-names&quot;:false,&quot;dropping-particle&quot;:&quot;&quot;,&quot;non-dropping-particle&quot;:&quot;&quot;}],&quot;container-title&quot;:&quot;Molecules&quot;,&quot;DOI&quot;:&quot;10.3390/molecules27238427&quot;,&quot;ISSN&quot;:&quot;14203049&quot;,&quot;PMID&quot;:&quot;36500523&quot;,&quot;issued&quot;:{&quot;date-parts&quot;:[[2022]]},&quot;page&quot;:&quot;1-12&quot;,&quot;abstract&quot;:&quot;Green chemistry places an emphasis on safer chemicals, waste reduction, and efficiency. Processes should be optimized with green chemistry at the forefront of decision making, embedded into research at the earliest stage. To assist in this endeavor, we present a spreadsheet that can be used to interpret reaction kinetics via Variable Time Normalization Analysis (VTNA), understand solvent effects with linear solvation energy relationships (LSER), and calculate solvent greenness. With this information, new reaction conditions can be explored in silico, calculating product conversions and green chemistry metrics prior to experiments. The application of this tool was validated with literature case studies. Reaction performance was predicted and then confirmed experimentally for examples of aza-Michael addition, Michael addition, and an amidation. The combined analytical package presented herein permits a thorough examination of chemical reactions, so that the variables that control reaction chemistry can be understood, optimized, and made greener for research and education purposes.&quot;,&quot;issue&quot;:&quot;23&quot;,&quot;volume&quot;:&quot;27&quot;,&quot;container-title-short&quot;:&quot;&quot;},&quot;isTemporary&quot;:false}]},{&quot;citationID&quot;:&quot;MENDELEY_CITATION_1df91fe6-8a75-4142-b3a2-25d6ddafc592&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&quot;,&quot;citationItems&quot;:[{&quot;id&quot;:&quot;cec0a303-7ee0-3feb-81ec-27e41cb3d3a8&quot;,&quot;itemData&quot;:{&quot;type&quot;:&quot;article-journal&quot;,&quot;id&quot;:&quot;cec0a303-7ee0-3feb-81ec-27e41cb3d3a8&quot;,&quot;title&quot;:&quot;Reaction Optimization for Greener Chemistry with a Comprehensive Spreadsheet Tool&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Granelli&quot;,&quot;given&quot;:&quot;Joe&quot;,&quot;parse-names&quot;:false,&quot;dropping-particle&quot;:&quot;&quot;,&quot;non-dropping-particle&quot;:&quot;&quot;},{&quot;family&quot;:&quot;Lofthouse&quot;,&quot;given&quot;:&quot;Janice H.&quot;,&quot;parse-names&quot;:false,&quot;dropping-particle&quot;:&quot;&quot;,&quot;non-dropping-particle&quot;:&quot;&quot;},{&quot;family&quot;:&quot;Lynch&quot;,&quot;given&quot;:&quot;Julie&quot;,&quot;parse-names&quot;:false,&quot;dropping-particle&quot;:&quot;&quot;,&quot;non-dropping-particle&quot;:&quot;&quot;},{&quot;family&quot;:&quot;McElroy&quot;,&quot;given&quot;:&quot;Con R.&quot;,&quot;parse-names&quot;:false,&quot;dropping-particle&quot;:&quot;&quot;,&quot;non-dropping-particle&quot;:&quot;&quot;},{&quot;family&quot;:&quot;Sherwood&quot;,&quot;given&quot;:&quot;James&quot;,&quot;parse-names&quot;:false,&quot;dropping-particle&quot;:&quot;&quot;,&quot;non-dropping-particle&quot;:&quot;&quot;},{&quot;family&quot;:&quot;Shimizu&quot;,&quot;given&quot;:&quot;Seishi&quot;,&quot;parse-names&quot;:false,&quot;dropping-particle&quot;:&quot;&quot;,&quot;non-dropping-particle&quot;:&quot;&quot;},{&quot;family&quot;:&quot;Clark&quot;,&quot;given&quot;:&quot;James H.&quot;,&quot;parse-names&quot;:false,&quot;dropping-particle&quot;:&quot;&quot;,&quot;non-dropping-particle&quot;:&quot;&quot;}],&quot;container-title&quot;:&quot;Molecules&quot;,&quot;DOI&quot;:&quot;10.3390/molecules27238427&quot;,&quot;ISSN&quot;:&quot;14203049&quot;,&quot;PMID&quot;:&quot;36500523&quot;,&quot;issued&quot;:{&quot;date-parts&quot;:[[2022]]},&quot;page&quot;:&quot;1-12&quot;,&quot;abstract&quot;:&quot;Green chemistry places an emphasis on safer chemicals, waste reduction, and efficiency. Processes should be optimized with green chemistry at the forefront of decision making, embedded into research at the earliest stage. To assist in this endeavor, we present a spreadsheet that can be used to interpret reaction kinetics via Variable Time Normalization Analysis (VTNA), understand solvent effects with linear solvation energy relationships (LSER), and calculate solvent greenness. With this information, new reaction conditions can be explored in silico, calculating product conversions and green chemistry metrics prior to experiments. The application of this tool was validated with literature case studies. Reaction performance was predicted and then confirmed experimentally for examples of aza-Michael addition, Michael addition, and an amidation. The combined analytical package presented herein permits a thorough examination of chemical reactions, so that the variables that control reaction chemistry can be understood, optimized, and made greener for research and education purposes.&quot;,&quot;issue&quot;:&quot;23&quot;,&quot;volume&quot;:&quot;27&quot;,&quot;container-title-short&quot;:&quot;&quot;},&quot;isTemporary&quot;:false}]},{&quot;citationID&quot;:&quot;MENDELEY_CITATION_5a690b3c-24fe-4062-a770-dbe941a809ad&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&quot;,&quot;citationItems&quot;:[{&quot;id&quot;:&quot;cec0a303-7ee0-3feb-81ec-27e41cb3d3a8&quot;,&quot;itemData&quot;:{&quot;type&quot;:&quot;article-journal&quot;,&quot;id&quot;:&quot;cec0a303-7ee0-3feb-81ec-27e41cb3d3a8&quot;,&quot;title&quot;:&quot;Reaction Optimization for Greener Chemistry with a Comprehensive Spreadsheet Tool&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Granelli&quot;,&quot;given&quot;:&quot;Joe&quot;,&quot;parse-names&quot;:false,&quot;dropping-particle&quot;:&quot;&quot;,&quot;non-dropping-particle&quot;:&quot;&quot;},{&quot;family&quot;:&quot;Lofthouse&quot;,&quot;given&quot;:&quot;Janice H.&quot;,&quot;parse-names&quot;:false,&quot;dropping-particle&quot;:&quot;&quot;,&quot;non-dropping-particle&quot;:&quot;&quot;},{&quot;family&quot;:&quot;Lynch&quot;,&quot;given&quot;:&quot;Julie&quot;,&quot;parse-names&quot;:false,&quot;dropping-particle&quot;:&quot;&quot;,&quot;non-dropping-particle&quot;:&quot;&quot;},{&quot;family&quot;:&quot;McElroy&quot;,&quot;given&quot;:&quot;Con R.&quot;,&quot;parse-names&quot;:false,&quot;dropping-particle&quot;:&quot;&quot;,&quot;non-dropping-particle&quot;:&quot;&quot;},{&quot;family&quot;:&quot;Sherwood&quot;,&quot;given&quot;:&quot;James&quot;,&quot;parse-names&quot;:false,&quot;dropping-particle&quot;:&quot;&quot;,&quot;non-dropping-particle&quot;:&quot;&quot;},{&quot;family&quot;:&quot;Shimizu&quot;,&quot;given&quot;:&quot;Seishi&quot;,&quot;parse-names&quot;:false,&quot;dropping-particle&quot;:&quot;&quot;,&quot;non-dropping-particle&quot;:&quot;&quot;},{&quot;family&quot;:&quot;Clark&quot;,&quot;given&quot;:&quot;James H.&quot;,&quot;parse-names&quot;:false,&quot;dropping-particle&quot;:&quot;&quot;,&quot;non-dropping-particle&quot;:&quot;&quot;}],&quot;container-title&quot;:&quot;Molecules&quot;,&quot;DOI&quot;:&quot;10.3390/molecules27238427&quot;,&quot;ISSN&quot;:&quot;14203049&quot;,&quot;PMID&quot;:&quot;36500523&quot;,&quot;issued&quot;:{&quot;date-parts&quot;:[[2022]]},&quot;page&quot;:&quot;1-12&quot;,&quot;abstract&quot;:&quot;Green chemistry places an emphasis on safer chemicals, waste reduction, and efficiency. Processes should be optimized with green chemistry at the forefront of decision making, embedded into research at the earliest stage. To assist in this endeavor, we present a spreadsheet that can be used to interpret reaction kinetics via Variable Time Normalization Analysis (VTNA), understand solvent effects with linear solvation energy relationships (LSER), and calculate solvent greenness. With this information, new reaction conditions can be explored in silico, calculating product conversions and green chemistry metrics prior to experiments. The application of this tool was validated with literature case studies. Reaction performance was predicted and then confirmed experimentally for examples of aza-Michael addition, Michael addition, and an amidation. The combined analytical package presented herein permits a thorough examination of chemical reactions, so that the variables that control reaction chemistry can be understood, optimized, and made greener for research and education purposes.&quot;,&quot;issue&quot;:&quot;23&quot;,&quot;volume&quot;:&quot;27&quot;,&quot;container-title-short&quot;:&quot;&quot;},&quot;isTemporary&quot;:false}]},{&quot;citationID&quot;:&quot;MENDELEY_CITATION_38e5524e-41a2-462b-b048-dc156271a330&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&quot;,&quot;citationItems&quot;:[{&quot;id&quot;:&quot;cec0a303-7ee0-3feb-81ec-27e41cb3d3a8&quot;,&quot;itemData&quot;:{&quot;type&quot;:&quot;article-journal&quot;,&quot;id&quot;:&quot;cec0a303-7ee0-3feb-81ec-27e41cb3d3a8&quot;,&quot;title&quot;:&quot;Reaction Optimization for Greener Chemistry with a Comprehensive Spreadsheet Tool&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Granelli&quot;,&quot;given&quot;:&quot;Joe&quot;,&quot;parse-names&quot;:false,&quot;dropping-particle&quot;:&quot;&quot;,&quot;non-dropping-particle&quot;:&quot;&quot;},{&quot;family&quot;:&quot;Lofthouse&quot;,&quot;given&quot;:&quot;Janice H.&quot;,&quot;parse-names&quot;:false,&quot;dropping-particle&quot;:&quot;&quot;,&quot;non-dropping-particle&quot;:&quot;&quot;},{&quot;family&quot;:&quot;Lynch&quot;,&quot;given&quot;:&quot;Julie&quot;,&quot;parse-names&quot;:false,&quot;dropping-particle&quot;:&quot;&quot;,&quot;non-dropping-particle&quot;:&quot;&quot;},{&quot;family&quot;:&quot;McElroy&quot;,&quot;given&quot;:&quot;Con R.&quot;,&quot;parse-names&quot;:false,&quot;dropping-particle&quot;:&quot;&quot;,&quot;non-dropping-particle&quot;:&quot;&quot;},{&quot;family&quot;:&quot;Sherwood&quot;,&quot;given&quot;:&quot;James&quot;,&quot;parse-names&quot;:false,&quot;dropping-particle&quot;:&quot;&quot;,&quot;non-dropping-particle&quot;:&quot;&quot;},{&quot;family&quot;:&quot;Shimizu&quot;,&quot;given&quot;:&quot;Seishi&quot;,&quot;parse-names&quot;:false,&quot;dropping-particle&quot;:&quot;&quot;,&quot;non-dropping-particle&quot;:&quot;&quot;},{&quot;family&quot;:&quot;Clark&quot;,&quot;given&quot;:&quot;James H.&quot;,&quot;parse-names&quot;:false,&quot;dropping-particle&quot;:&quot;&quot;,&quot;non-dropping-particle&quot;:&quot;&quot;}],&quot;container-title&quot;:&quot;Molecules&quot;,&quot;DOI&quot;:&quot;10.3390/molecules27238427&quot;,&quot;ISSN&quot;:&quot;14203049&quot;,&quot;PMID&quot;:&quot;36500523&quot;,&quot;issued&quot;:{&quot;date-parts&quot;:[[2022]]},&quot;page&quot;:&quot;1-12&quot;,&quot;abstract&quot;:&quot;Green chemistry places an emphasis on safer chemicals, waste reduction, and efficiency. Processes should be optimized with green chemistry at the forefront of decision making, embedded into research at the earliest stage. To assist in this endeavor, we present a spreadsheet that can be used to interpret reaction kinetics via Variable Time Normalization Analysis (VTNA), understand solvent effects with linear solvation energy relationships (LSER), and calculate solvent greenness. With this information, new reaction conditions can be explored in silico, calculating product conversions and green chemistry metrics prior to experiments. The application of this tool was validated with literature case studies. Reaction performance was predicted and then confirmed experimentally for examples of aza-Michael addition, Michael addition, and an amidation. The combined analytical package presented herein permits a thorough examination of chemical reactions, so that the variables that control reaction chemistry can be understood, optimized, and made greener for research and education purposes.&quot;,&quot;issue&quot;:&quot;23&quot;,&quot;volume&quot;:&quot;27&quot;,&quot;container-title-short&quot;:&quot;&quot;},&quot;isTemporary&quot;:false}]},{&quot;citationID&quot;:&quot;MENDELEY_CITATION_8eff9871-eccb-47a8-a5c5-125441f48732&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&quot;,&quot;citationItems&quot;:[{&quot;id&quot;:&quot;723e02c3-04a4-395a-ad3b-561feae6d264&quot;,&quot;itemData&quot;:{&quot;type&quot;:&quot;article-journal&quot;,&quot;id&quot;:&quot;723e02c3-04a4-395a-ad3b-561feae6d264&quot;,&quot;title&quot;:&quot;‘Homeopathic’ palladium catalysis? The observation of distinct kinetic regimes in a ligandless Heck reaction at (ultra-)low catalyst loadings&quot;,&quot;author&quot;:[{&quot;family&quot;:&quot;Newton&quot;,&quot;given&quot;:&quot;Oliver J.&quot;,&quot;parse-names&quot;:false,&quot;dropping-particle&quot;:&quot;&quot;,&quot;non-dropping-particle&quot;:&quot;&quot;},{&quot;family&quot;:&quot;Hellgardt&quot;,&quot;given&quot;:&quot;Klaus&quot;,&quot;parse-names&quot;:false,&quot;dropping-particle&quot;:&quot;&quot;,&quot;non-dropping-particle&quot;:&quot;&quot;},{&quot;family&quot;:&quot;Richardson&quot;,&quot;given&quot;:&quot;Jeffery&quot;,&quot;parse-names&quot;:false,&quot;dropping-particle&quot;:&quot;&quot;,&quot;non-dropping-particle&quot;:&quot;&quot;},{&quot;family&quot;:&quot;Hii&quot;,&quot;given&quot;:&quot;King Kuok Mimi&quot;,&quot;parse-names&quot;:false,&quot;dropping-particle&quot;:&quot;&quot;,&quot;non-dropping-particle&quot;:&quot;&quot;}],&quot;container-title&quot;:&quot;Journal of Catalysis&quot;,&quot;container-title-short&quot;:&quot;J Catal&quot;,&quot;DOI&quot;:&quot;10.1016/j.jcat.2023.05.005&quot;,&quot;ISSN&quot;:&quot;10902694&quot;,&quot;issued&quot;:{&quot;date-parts&quot;:[[2023,8,1]]},&quot;page&quot;:&quot;29-38&quot;,&quot;abstract&quot;:&quot;The catalytic behaviour of ‘ligandless’ palladium(II) acetate in the Heck arylation reaction of iodobenzene with methyl acrylate is examined at (ultra-)low catalyst loadings using in situ spectroscopy. The study reveals two distinctive kinetic regimes with distinct Pd orders. A simplified microkinetic model revealed the presence of at least two kinetically competent catalysts, represented by a monomeric (Pd1) and dimeric (Pd2) species. The relative catalytic activity and deactivation rates for both species can also be estimated from the experimental results. This work provides direct kinetic evidence that a higher-order Pd species can be more active than a monomeric species, and the key role played by catalyst deactivation, particularly at higher catalyst loadings. This implies that lowering the catalyst loading may be an effective strategy to combat catalyst deactivation without necessarily incurring significant deterioration in reaction rate.&quot;,&quot;publisher&quot;:&quot;Academic Press Inc.&quot;,&quot;volume&quot;:&quot;424&quot;},&quot;isTemporary&quot;:false}]},{&quot;citationID&quot;:&quot;MENDELEY_CITATION_523158db-86f3-4fc2-8763-16c79f0687ed&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&quot;,&quot;citationItems&quot;:[{&quot;id&quot;:&quot;723e02c3-04a4-395a-ad3b-561feae6d264&quot;,&quot;itemData&quot;:{&quot;type&quot;:&quot;article-journal&quot;,&quot;id&quot;:&quot;723e02c3-04a4-395a-ad3b-561feae6d264&quot;,&quot;title&quot;:&quot;‘Homeopathic’ palladium catalysis? The observation of distinct kinetic regimes in a ligandless Heck reaction at (ultra-)low catalyst loadings&quot;,&quot;author&quot;:[{&quot;family&quot;:&quot;Newton&quot;,&quot;given&quot;:&quot;Oliver J.&quot;,&quot;parse-names&quot;:false,&quot;dropping-particle&quot;:&quot;&quot;,&quot;non-dropping-particle&quot;:&quot;&quot;},{&quot;family&quot;:&quot;Hellgardt&quot;,&quot;given&quot;:&quot;Klaus&quot;,&quot;parse-names&quot;:false,&quot;dropping-particle&quot;:&quot;&quot;,&quot;non-dropping-particle&quot;:&quot;&quot;},{&quot;family&quot;:&quot;Richardson&quot;,&quot;given&quot;:&quot;Jeffery&quot;,&quot;parse-names&quot;:false,&quot;dropping-particle&quot;:&quot;&quot;,&quot;non-dropping-particle&quot;:&quot;&quot;},{&quot;family&quot;:&quot;Hii&quot;,&quot;given&quot;:&quot;King Kuok Mimi&quot;,&quot;parse-names&quot;:false,&quot;dropping-particle&quot;:&quot;&quot;,&quot;non-dropping-particle&quot;:&quot;&quot;}],&quot;container-title&quot;:&quot;Journal of Catalysis&quot;,&quot;container-title-short&quot;:&quot;J Catal&quot;,&quot;DOI&quot;:&quot;10.1016/j.jcat.2023.05.005&quot;,&quot;ISSN&quot;:&quot;10902694&quot;,&quot;issued&quot;:{&quot;date-parts&quot;:[[2023,8,1]]},&quot;page&quot;:&quot;29-38&quot;,&quot;abstract&quot;:&quot;The catalytic behaviour of ‘ligandless’ palladium(II) acetate in the Heck arylation reaction of iodobenzene with methyl acrylate is examined at (ultra-)low catalyst loadings using in situ spectroscopy. The study reveals two distinctive kinetic regimes with distinct Pd orders. A simplified microkinetic model revealed the presence of at least two kinetically competent catalysts, represented by a monomeric (Pd1) and dimeric (Pd2) species. The relative catalytic activity and deactivation rates for both species can also be estimated from the experimental results. This work provides direct kinetic evidence that a higher-order Pd species can be more active than a monomeric species, and the key role played by catalyst deactivation, particularly at higher catalyst loadings. This implies that lowering the catalyst loading may be an effective strategy to combat catalyst deactivation without necessarily incurring significant deterioration in reaction rate.&quot;,&quot;publisher&quot;:&quot;Academic Press Inc.&quot;,&quot;volume&quot;:&quot;424&quot;},&quot;isTemporary&quot;:false}]},{&quot;citationID&quot;:&quot;MENDELEY_CITATION_7687825a-ef2f-42c9-b909-fd48782c045f&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&quot;,&quot;citationItems&quot;:[{&quot;id&quot;:&quot;723e02c3-04a4-395a-ad3b-561feae6d264&quot;,&quot;itemData&quot;:{&quot;type&quot;:&quot;article-journal&quot;,&quot;id&quot;:&quot;723e02c3-04a4-395a-ad3b-561feae6d264&quot;,&quot;title&quot;:&quot;‘Homeopathic’ palladium catalysis? The observation of distinct kinetic regimes in a ligandless Heck reaction at (ultra-)low catalyst loadings&quot;,&quot;author&quot;:[{&quot;family&quot;:&quot;Newton&quot;,&quot;given&quot;:&quot;Oliver J.&quot;,&quot;parse-names&quot;:false,&quot;dropping-particle&quot;:&quot;&quot;,&quot;non-dropping-particle&quot;:&quot;&quot;},{&quot;family&quot;:&quot;Hellgardt&quot;,&quot;given&quot;:&quot;Klaus&quot;,&quot;parse-names&quot;:false,&quot;dropping-particle&quot;:&quot;&quot;,&quot;non-dropping-particle&quot;:&quot;&quot;},{&quot;family&quot;:&quot;Richardson&quot;,&quot;given&quot;:&quot;Jeffery&quot;,&quot;parse-names&quot;:false,&quot;dropping-particle&quot;:&quot;&quot;,&quot;non-dropping-particle&quot;:&quot;&quot;},{&quot;family&quot;:&quot;Hii&quot;,&quot;given&quot;:&quot;King Kuok Mimi&quot;,&quot;parse-names&quot;:false,&quot;dropping-particle&quot;:&quot;&quot;,&quot;non-dropping-particle&quot;:&quot;&quot;}],&quot;container-title&quot;:&quot;Journal of Catalysis&quot;,&quot;container-title-short&quot;:&quot;J Catal&quot;,&quot;DOI&quot;:&quot;10.1016/j.jcat.2023.05.005&quot;,&quot;ISSN&quot;:&quot;10902694&quot;,&quot;issued&quot;:{&quot;date-parts&quot;:[[2023,8,1]]},&quot;page&quot;:&quot;29-38&quot;,&quot;abstract&quot;:&quot;The catalytic behaviour of ‘ligandless’ palladium(II) acetate in the Heck arylation reaction of iodobenzene with methyl acrylate is examined at (ultra-)low catalyst loadings using in situ spectroscopy. The study reveals two distinctive kinetic regimes with distinct Pd orders. A simplified microkinetic model revealed the presence of at least two kinetically competent catalysts, represented by a monomeric (Pd1) and dimeric (Pd2) species. The relative catalytic activity and deactivation rates for both species can also be estimated from the experimental results. This work provides direct kinetic evidence that a higher-order Pd species can be more active than a monomeric species, and the key role played by catalyst deactivation, particularly at higher catalyst loadings. This implies that lowering the catalyst loading may be an effective strategy to combat catalyst deactivation without necessarily incurring significant deterioration in reaction rate.&quot;,&quot;publisher&quot;:&quot;Academic Press Inc.&quot;,&quot;volume&quot;:&quot;424&quot;},&quot;isTemporary&quot;:false}]},{&quot;citationID&quot;:&quot;MENDELEY_CITATION_4288bd45-fda0-4d15-84b5-4ef9768f4d8d&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&quot;,&quot;citationItems&quot;:[{&quot;id&quot;:&quot;723e02c3-04a4-395a-ad3b-561feae6d264&quot;,&quot;itemData&quot;:{&quot;type&quot;:&quot;article-journal&quot;,&quot;id&quot;:&quot;723e02c3-04a4-395a-ad3b-561feae6d264&quot;,&quot;title&quot;:&quot;‘Homeopathic’ palladium catalysis? The observation of distinct kinetic regimes in a ligandless Heck reaction at (ultra-)low catalyst loadings&quot;,&quot;author&quot;:[{&quot;family&quot;:&quot;Newton&quot;,&quot;given&quot;:&quot;Oliver J.&quot;,&quot;parse-names&quot;:false,&quot;dropping-particle&quot;:&quot;&quot;,&quot;non-dropping-particle&quot;:&quot;&quot;},{&quot;family&quot;:&quot;Hellgardt&quot;,&quot;given&quot;:&quot;Klaus&quot;,&quot;parse-names&quot;:false,&quot;dropping-particle&quot;:&quot;&quot;,&quot;non-dropping-particle&quot;:&quot;&quot;},{&quot;family&quot;:&quot;Richardson&quot;,&quot;given&quot;:&quot;Jeffery&quot;,&quot;parse-names&quot;:false,&quot;dropping-particle&quot;:&quot;&quot;,&quot;non-dropping-particle&quot;:&quot;&quot;},{&quot;family&quot;:&quot;Hii&quot;,&quot;given&quot;:&quot;King Kuok Mimi&quot;,&quot;parse-names&quot;:false,&quot;dropping-particle&quot;:&quot;&quot;,&quot;non-dropping-particle&quot;:&quot;&quot;}],&quot;container-title&quot;:&quot;Journal of Catalysis&quot;,&quot;container-title-short&quot;:&quot;J Catal&quot;,&quot;DOI&quot;:&quot;10.1016/j.jcat.2023.05.005&quot;,&quot;ISSN&quot;:&quot;10902694&quot;,&quot;issued&quot;:{&quot;date-parts&quot;:[[2023,8,1]]},&quot;page&quot;:&quot;29-38&quot;,&quot;abstract&quot;:&quot;The catalytic behaviour of ‘ligandless’ palladium(II) acetate in the Heck arylation reaction of iodobenzene with methyl acrylate is examined at (ultra-)low catalyst loadings using in situ spectroscopy. The study reveals two distinctive kinetic regimes with distinct Pd orders. A simplified microkinetic model revealed the presence of at least two kinetically competent catalysts, represented by a monomeric (Pd1) and dimeric (Pd2) species. The relative catalytic activity and deactivation rates for both species can also be estimated from the experimental results. This work provides direct kinetic evidence that a higher-order Pd species can be more active than a monomeric species, and the key role played by catalyst deactivation, particularly at higher catalyst loadings. This implies that lowering the catalyst loading may be an effective strategy to combat catalyst deactivation without necessarily incurring significant deterioration in reaction rate.&quot;,&quot;publisher&quot;:&quot;Academic Press Inc.&quot;,&quot;volume&quot;:&quot;424&quot;},&quot;isTemporary&quot;:false}]},{&quot;citationID&quot;:&quot;MENDELEY_CITATION_df1f7c17-b5bb-4614-b363-d1ee1747fc98&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ZGYxZjdjMTctYjViYi00NjE0LWIzNjMtZDFlZTE3NDdmYzk4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bb107063-363e-4be1-afc3-4d1fa7de12cd&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mIxMDcwNjMtMzYzZS00YmUxLWFmYzMtNGQxZmE3ZGUxMmNk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f8cda916-487d-4971-804f-78951dc0b176&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ZjhjZGE5MTYtNDg3ZC00OTcxLTgwNGYtNzg5NTFkYzBiMTc2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d529690a-2d98-480a-83a1-009c7c1c2e7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ZDUyOTY5MGEtMmQ5OC00ODBhLTgzYTEtMDA5YzdjMWMyZTcx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c5e45531-0725-4f3c-a03f-98ef1488d0cc&quot;,&quot;properties&quot;:{&quot;noteIndex&quot;:0},&quot;isEdited&quot;:false,&quot;manualOverride&quot;:{&quot;isManuallyOverridden&quot;:false,&quot;citeprocText&quot;:&quot;&lt;sup&gt;7–11&lt;/sup&gt;&quot;,&quot;manualOverrideText&quot;:&quot;&quot;},&quot;citationTag&quot;:&quot;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&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id&quot;:&quot;2e2c982b-65bf-3e71-b74c-b002fec37e52&quot;,&quot;itemData&quot;:{&quot;type&quot;:&quot;article-journal&quot;,&quot;id&quot;:&quot;2e2c982b-65bf-3e71-b74c-b002fec37e52&quot;,&quot;title&quot;:&quot;Reductive Cleavage of C(sp2)-CF3 Bonds in Trifluoromethylpyridines&quot;,&quot;author&quot;:[{&quot;family&quot;:&quot;Onge&quot;,&quot;given&quot;:&quot;Piers&quot;,&quot;parse-names&quot;:false,&quot;dropping-particle&quot;:&quot;&quot;,&quot;non-dropping-particle&quot;:&quot;St.&quot;},{&quot;family&quot;:&quot;Khan&quot;,&quot;given&quot;:&quot;Shajia I.&quot;,&quot;parse-names&quot;:false,&quot;dropping-particle&quot;:&quot;&quot;,&quot;non-dropping-particle&quot;:&quot;&quot;},{&quot;family&quot;:&quot;Cook&quot;,&quot;given&quot;:&quot;Adam&quot;,&quot;parse-names&quot;:false,&quot;dropping-particle&quot;:&quot;&quot;,&quot;non-dropping-particle&quot;:&quot;&quot;},{&quot;family&quot;:&quot;Newman&quot;,&quot;given&quot;:&quot;Stephen G.&quot;,&quot;parse-names&quot;:false,&quot;dropping-particle&quot;:&quot;&quot;,&quot;non-dropping-particle&quot;:&quot;&quot;}],&quot;container-title&quot;:&quot;Organic Letters&quot;,&quot;DOI&quot;:&quot;10.1021/acs.orglett.3c00258&quot;,&quot;ISSN&quot;:&quot;15237052&quot;,&quot;PMID&quot;:&quot;36749351&quot;,&quot;issued&quot;:{&quot;date-parts&quot;:[[2023,2,17]]},&quot;page&quot;:&quot;1030-1034&quot;,&quot;abstract&quot;:&quot;A reductive detrifluoromethylation protocol has been developed making use of an earth-abundant alkoxide base and silicon hydride species. A variety of pyridine and quinoline substrates bearing alkyl, aryl, and amino functional groups are reduced in moderate to high yields. The reaction is chemoselective for C(sp2)-CF3 groups located at the 2-position on the pyridine ring, leaving trifluoromethyl groups located elsewhere on the molecule intact. Preliminary mechanistic studies demonstrate that the combination of silane and base generates a strongly reducing system that may transfer an electron to electron-deficient π systems.&quot;,&quot;publisher&quot;:&quot;American Chemical Society&quot;,&quot;issue&quot;:&quot;6&quot;,&quot;volume&quot;:&quot;25&quot;,&quot;container-title-short&quot;:&quot;Org Lett&quot;},&quot;isTemporary&quot;:false},{&quot;id&quot;:&quot;2f4cd064-772c-311b-8c82-b1f9d12e4458&quot;,&quot;itemData&quot;:{&quot;type&quot;:&quot;article-journal&quot;,&quot;id&quot;:&quot;2f4cd064-772c-311b-8c82-b1f9d12e4458&quot;,&quot;title&quot;:&quot;Cationic Co(I) Catalysts for Regiodivergent Hydroalkenylation of 1,6-Enynes: An Uncommon cis-β-C-H Activation Leads to Z-Selective Coupling of Acrylates&quot;,&quot;author&quot;:[{&quot;family&quot;:&quot;Herbort&quot;,&quot;given&quot;:&quot;James H.&quot;,&quot;parse-names&quot;:false,&quot;dropping-particle&quot;:&quot;&quot;,&quot;non-dropping-particle&quot;:&quot;&quot;},{&quot;family&quot;:&quot;Lalisse&quot;,&quot;given&quot;:&quot;Remy F.&quot;,&quot;parse-names&quot;:false,&quot;dropping-particle&quot;:&quot;&quot;,&quot;non-dropping-particle&quot;:&quot;&quot;},{&quot;family&quot;:&quot;Hadad&quot;,&quot;given&quot;:&quot;Christopher M.&quot;,&quot;parse-names&quot;:false,&quot;dropping-particle&quot;:&quot;&quot;,&quot;non-dropping-particle&quot;:&quot;&quot;},{&quot;family&quot;:&quot;Rajanbabu&quot;,&quot;given&quot;:&quot;T.&quot;,&quot;parse-names&quot;:false,&quot;dropping-particle&quot;:&quot;V.&quot;,&quot;non-dropping-particle&quot;:&quot;&quot;}],&quot;container-title&quot;:&quot;ACS Catalysis&quot;,&quot;DOI&quot;:&quot;10.1021/acscatal.1c02530&quot;,&quot;ISSN&quot;:&quot;21555435&quot;,&quot;issued&quot;:{&quot;date-parts&quot;:[[2021,8,6]]},&quot;page&quot;:&quot;9605-9617&quot;,&quot;abstract&quot;:&quot;Two intermolecular hydroalkenylation reactions of 1,6-enynes are presented which yield substituted 5-membered carbo- and -heterocycles. This reactivity is enabled by a cationic bis-diphenylphosphinopropane (DPPP)CoI species which forms a cobaltacyclopentene intermediate by oxidative cyclization of the enyne. This key species interacts with alkenes in distinct fashion, depending on the identity of the coupling partner to give regiodivergent products. Simple alkenes undergo insertion reactions to furnish 1,3-dienes whereby one of the alkenes is tetrasubstituted. When acrylates are employed as coupling partners, the site of intermolecular C-C formation shifts from the alkyne to the alkene motif of the enyne, yielding Z-substituted-acrylate derivatives. Computational studies provide support for our experimental observations and show that the turnover-limiting steps in both reactions are the interactions of the alkenes with the cobaltacyclopentene intermediate via either a 1,2-insertion in the case of ethylene, or an unexpected β-C-H activation in the case of most acrylates. Thus, the H syn to the ester is activated through the coordination of the acrylate carbonyl to the cobaltacycle intermediate, which explains the uncommon Z-selectivity and regiodivergence. Variable time normalization analysis (VTNA) of the kinetic data reveals a dependence upon the concentration of cobalt, acrylate, and activator. A KIE of 2.1 was observed with methyl methacrylate in separate flask experiments, indicating that C-H cleavage is the turnover-limiting step in the catalytic cycle. Lastly, a Hammett study of aryl-substituted enynes yields a ρ value of -0.4, indicating that more electron-rich substituents accelerate the rate of the reaction.&quot;,&quot;publisher&quot;:&quot;American Chemical Society&quot;,&quot;issue&quot;:&quot;15&quot;,&quot;volume&quot;:&quot;11&quot;,&quot;container-title-short&quot;:&quot;ACS Catal&quot;},&quot;isTemporary&quot;:false},{&quot;id&quot;:&quot;7a8df203-fb46-3c43-b5d5-4b86456299c3&quot;,&quot;itemData&quot;:{&quot;type&quot;:&quot;article-journal&quot;,&quot;id&quot;:&quot;7a8df203-fb46-3c43-b5d5-4b86456299c3&quot;,&quot;title&quot;:&quot;Surmounting Byproduct Inhibition in an Intermolecular Catalytic Asymmetric Alkene Bromoesterification Reaction as Revealed by Kinetic Profiling&quot;,&quot;author&quot;:[{&quot;family&quot;:&quot;Braddock&quot;,&quot;given&quot;:&quot;D. Christopher&quot;,&quot;parse-names&quot;:false,&quot;dropping-particle&quot;:&quot;&quot;,&quot;non-dropping-particle&quot;:&quot;&quot;},{&quot;family&quot;:&quot;Lancaster&quot;,&quot;given&quot;:&quot;Ben M.J.&quot;,&quot;parse-names&quot;:false,&quot;dropping-particle&quot;:&quot;&quot;,&quot;non-dropping-particle&quot;:&quot;&quot;},{&quot;family&quot;:&quot;Tighe&quot;,&quot;given&quot;:&quot;Christopher J.&quot;,&quot;parse-names&quot;:false,&quot;dropping-particle&quot;:&quot;&quot;,&quot;non-dropping-particle&quot;:&quot;&quot;},{&quot;family&quot;:&quot;White&quot;,&quot;given&quot;:&quot;Andrew J.P.&quot;,&quot;parse-names&quot;:false,&quot;dropping-particle&quot;:&quot;&quot;,&quot;non-dropping-particle&quot;:&quot;&quot;}],&quot;container-title&quot;:&quot;Journal of Organic Chemistry&quot;,&quot;DOI&quot;:&quot;10.1021/acs.joc.3c00672&quot;,&quot;ISSN&quot;:&quot;15206904&quot;,&quot;issued&quot;:{&quot;date-parts&quot;:[[2023,7,7]]},&quot;page&quot;:&quot;8904-8914&quot;,&quot;abstract&quot;:&quot;Kinetic profiling has shown that a (DHQD)2PHAL-catalyzed intermolecular asymmetric alkene bromoesterification reaction is inhibited by primary amides, imides, hydantoins, and secondary cyclic amides, which are byproducts of common stoichiometric bromenium ion sources. Two approaches to resolving the inhibition are presented, enabling the (DHQD)2PHAL loading to be dropped from 10 to 1 mol % while maintaining high bromoester conversions in 8 h or less. Iterative post-reaction recrystallizations enabled a homochiral bromonaphthoate ester to be synthesized using only 1 mol % (DHQD)2PHAL.&quot;,&quot;publisher&quot;:&quot;American Chemical Society&quot;,&quot;issue&quot;:&quot;13&quot;,&quot;volume&quot;:&quot;88&quot;,&quot;container-title-short&quot;:&quot;&quot;},&quot;isTemporary&quot;:false}]},{&quot;citationID&quot;:&quot;MENDELEY_CITATION_c966aecf-c73a-4424-bc7b-8a70003f200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&quot;,&quot;citationItems&quot;:[{&quot;id&quot;:&quot;7a8df203-fb46-3c43-b5d5-4b86456299c3&quot;,&quot;itemData&quot;:{&quot;type&quot;:&quot;article-journal&quot;,&quot;id&quot;:&quot;7a8df203-fb46-3c43-b5d5-4b86456299c3&quot;,&quot;title&quot;:&quot;Surmounting Byproduct Inhibition in an Intermolecular Catalytic Asymmetric Alkene Bromoesterification Reaction as Revealed by Kinetic Profiling&quot;,&quot;author&quot;:[{&quot;family&quot;:&quot;Braddock&quot;,&quot;given&quot;:&quot;D. Christopher&quot;,&quot;parse-names&quot;:false,&quot;dropping-particle&quot;:&quot;&quot;,&quot;non-dropping-particle&quot;:&quot;&quot;},{&quot;family&quot;:&quot;Lancaster&quot;,&quot;given&quot;:&quot;Ben M.J.&quot;,&quot;parse-names&quot;:false,&quot;dropping-particle&quot;:&quot;&quot;,&quot;non-dropping-particle&quot;:&quot;&quot;},{&quot;family&quot;:&quot;Tighe&quot;,&quot;given&quot;:&quot;Christopher J.&quot;,&quot;parse-names&quot;:false,&quot;dropping-particle&quot;:&quot;&quot;,&quot;non-dropping-particle&quot;:&quot;&quot;},{&quot;family&quot;:&quot;White&quot;,&quot;given&quot;:&quot;Andrew J.P.&quot;,&quot;parse-names&quot;:false,&quot;dropping-particle&quot;:&quot;&quot;,&quot;non-dropping-particle&quot;:&quot;&quot;}],&quot;container-title&quot;:&quot;Journal of Organic Chemistry&quot;,&quot;DOI&quot;:&quot;10.1021/acs.joc.3c00672&quot;,&quot;ISSN&quot;:&quot;15206904&quot;,&quot;issued&quot;:{&quot;date-parts&quot;:[[2023,7,7]]},&quot;page&quot;:&quot;8904-8914&quot;,&quot;abstract&quot;:&quot;Kinetic profiling has shown that a (DHQD)2PHAL-catalyzed intermolecular asymmetric alkene bromoesterification reaction is inhibited by primary amides, imides, hydantoins, and secondary cyclic amides, which are byproducts of common stoichiometric bromenium ion sources. Two approaches to resolving the inhibition are presented, enabling the (DHQD)2PHAL loading to be dropped from 10 to 1 mol % while maintaining high bromoester conversions in 8 h or less. Iterative post-reaction recrystallizations enabled a homochiral bromonaphthoate ester to be synthesized using only 1 mol % (DHQD)2PHAL.&quot;,&quot;publisher&quot;:&quot;American Chemical Society&quot;,&quot;issue&quot;:&quot;13&quot;,&quot;volume&quot;:&quot;88&quot;,&quot;container-title-short&quot;:&quot;&quot;},&quot;isTemporary&quot;:false}]},{&quot;citationID&quot;:&quot;MENDELEY_CITATION_6139c837-b5e4-4c1b-bb54-33ab7b6934c9&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&quot;,&quot;citationItems&quot;:[{&quot;id&quot;:&quot;e38d587d-aaf2-3b37-9ea1-146829c807f0&quot;,&quot;itemData&quot;:{&quot;type&quot;:&quot;article-journal&quot;,&quot;id&quot;:&quot;e38d587d-aaf2-3b37-9ea1-146829c807f0&quot;,&quot;title&quot;:&quot;Aryloxide‐Facilitated Catalyst Turnover in Enantioselective α,β‐Unsaturated Acyl Ammonium Catalysis&quot;,&quot;author&quot;:[{&quot;family&quot;:&quot;Matviitsuk&quot;,&quot;given&quot;:&quot;Anastassia&quot;,&quot;parse-names&quot;:false,&quot;dropping-particle&quot;:&quot;&quot;,&quot;non-dropping-particle&quot;:&quot;&quot;},{&quot;family&quot;:&quot;Greenhalgh&quot;,&quot;given&quot;:&quot;Mark D.&quot;,&quot;parse-names&quot;:false,&quot;dropping-particle&quot;:&quot;&quot;,&quot;non-dropping-particle&quot;:&quot;&quot;},{&quot;family&quot;:&quot;Antúnez&quot;,&quot;given&quot;:&quot;Diego‐Javier Barrios&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706402&quot;,&quot;ISSN&quot;:&quot;0044-8249&quot;,&quot;issued&quot;:{&quot;date-parts&quot;:[[2017,9,25]]},&quot;page&quot;:&quot;12450-12455&quot;,&quot;abstract&quot;:&quot;A new general concept for α,β‐unsaturated acyl ammonium catalysis is reported that uses p‐nitrophenoxide release from an α,β‐unsaturated p‐nitrophenyl ester substrate to facilitate catalyst turnover. This method was used for the enantioselective isothiourea‐catalyzed Michael addition of nitroalkanes to α,β‐unsaturated p‐nitrophenyl esters in generally good yield and with excellent enantioselectivity (27 examples, up to 79 % yield, 99:1 er). Mechanistic studies identified rapid and reversible catalyst acylation by the α,β‐unsaturated p‐nitrophenyl ester, and a recently reported variable‐time normalization kinetic analysis method was used to delineate the complex reaction kinetics.&quot;,&quot;publisher&quot;:&quot;Wiley&quot;,&quot;issue&quot;:&quot;40&quot;,&quot;volume&quot;:&quot;129&quot;,&quot;container-title-short&quot;:&quot;&quot;},&quot;isTemporary&quot;:false}]},{&quot;citationID&quot;:&quot;MENDELEY_CITATION_ffefaf47-3886-4b48-b00d-97e51ac4626e&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&quot;,&quot;citationItems&quot;:[{&quot;id&quot;:&quot;5b33dc77-7978-3747-bb21-ecde6530884c&quot;,&quot;itemData&quot;:{&quot;type&quot;:&quot;article-journal&quot;,&quot;id&quot;:&quot;5b33dc77-7978-3747-bb21-ecde6530884c&quot;,&quot;title&quot;:&quot;Scope, Limitations and Mechanistic Analysis of the HyperBTM-Catalyzed Acylative Kinetic Resolution of Tertiary Heterocyclic Alcohols**&quot;,&quot;author&quot;:[{&quot;family&quot;:&quot;Smith&quot;,&quot;given&quot;:&quot;Samuel M.&quot;,&quot;parse-names&quot;:false,&quot;dropping-particle&quot;:&quot;&quot;,&quot;non-dropping-particle&quot;:&quot;&quot;},{&quot;family&quot;:&quot;Greenhalgh&quot;,&quot;given&quot;:&quot;Mark D.&quot;,&quot;parse-names&quot;:false,&quot;dropping-particle&quot;:&quot;&quot;,&quot;non-dropping-particle&quot;:&quot;&quot;},{&quot;family&quot;:&quot;Feoktistova&quot;,&quot;given&quot;:&quot;Taisiia&quot;,&quot;parse-names&quot;:false,&quot;dropping-particle&quot;:&quot;&quot;,&quot;non-dropping-particle&quot;:&quot;&quot;},{&quot;family&quot;:&quot;Walden&quot;,&quot;given&quot;:&quot;Daniel M.&quot;,&quot;parse-names&quot;:false,&quot;dropping-particle&quot;:&quot;&quot;,&quot;non-dropping-particle&quot;:&quot;&quot;},{&quot;family&quot;:&quot;Taylor&quot;,&quot;given&quot;:&quot;James E.&quot;,&quot;parse-names&quot;:false,&quot;dropping-particle&quot;:&quot;&quot;,&quot;non-dropping-particle&quot;:&quot;&quot;},{&quot;family&quot;:&quot;Cordes&quot;,&quot;given&quot;:&quot;David B.&quot;,&quot;parse-names&quot;:false,&quot;dropping-particle&quot;:&quot;&quot;,&quot;non-dropping-particle&quot;:&quot;&quot;},{&quot;family&quot;:&quot;Slawin&quot;,&quot;given&quot;:&quot;Alexandra M.Z.&quot;,&quot;parse-names&quot;:false,&quot;dropping-particle&quot;:&quot;&quot;,&quot;non-dropping-particle&quot;:&quot;&quot;},{&quot;family&quot;:&quot;Cheong&quot;,&quot;given&quot;:&quot;Paul Ha Yeon&quot;,&quot;parse-names&quot;:false,&quot;dropping-particle&quot;:&quot;&quot;,&quot;non-dropping-particle&quot;:&quot;&quot;},{&quot;family&quot;:&quot;Smith&quot;,&quot;given&quot;:&quot;Andrew D.&quot;,&quot;parse-names&quot;:false,&quot;dropping-particle&quot;:&quot;&quot;,&quot;non-dropping-particle&quot;:&quot;&quot;}],&quot;container-title&quot;:&quot;European Journal of Organic Chemistry&quot;,&quot;DOI&quot;:&quot;10.1002/ejoc.202101111&quot;,&quot;ISSN&quot;:&quot;10990690&quot;,&quot;issued&quot;:{&quot;date-parts&quot;:[[2022,1,11]]},&quot;abstract&quot;:&quot;The full scope and limitations of the catalytic acylative kinetic resolution of a range of tertiary heterocyclic alcohols (78 examples, s up to &gt;200) is reported under operationally-simple conditions, using low loadings of a commercially available Lewis basic isothiourea catalyst, HyperBTM (generally 1 mol %). The protocol is highly effective for the kinetic resolution of 3-substituted 3-hydroxyoxindole and α-substituted α-hydroxylactam derivatives bearing up to three potential recognition motifs at the stereogenic tertiary carbinol center. The full power of this methodology has been showcased through the synthesis of highly enantioenriched biologically-active target compounds in both enantiomeric forms. To provide further insight into the reaction mechanism, a detailed kinetic analysis of this Lewis base-catalyzed acylation of tertiary alcohols is reported using the variable time normalization analysis (VTNA) method.&quot;,&quot;publisher&quot;:&quot;John Wiley and Sons Inc&quot;,&quot;issue&quot;:&quot;1&quot;,&quot;volume&quot;:&quot;2022&quot;,&quot;container-title-short&quot;:&quot;European J Org Chem&quot;},&quot;isTemporary&quot;:false}]},{&quot;citationID&quot;:&quot;MENDELEY_CITATION_936f9f55-4e08-44cf-a77e-3a782dc35a01&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&quot;,&quot;citationItems&quot;:[{&quot;id&quot;:&quot;9017315d-2fa9-3735-885b-894fb65fb594&quot;,&quot;itemData&quot;:{&quot;type&quot;:&quot;article-journal&quot;,&quot;id&quot;:&quot;9017315d-2fa9-3735-885b-894fb65fb594&quot;,&quot;title&quot;:&quot;Base‐free Enantioselective C(1)‐Ammonium Enolate Catalysis Exploiting Aryloxides: A Synthetic and Mechanistic Study&quot;,&quot;author&quot;:[{&quot;family&quot;:&quot;McLaughlin&quot;,&quot;given&quot;:&quot;Calum&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908627&quot;,&quot;ISSN&quot;:&quot;0044-8249&quot;,&quot;issued&quot;:{&quot;date-parts&quot;:[[2019,10,14]]},&quot;page&quot;:&quot;15255-15263&quot;,&quot;abstract&quot;:&quot;An isothiourea‐catalyzed enantioselective Michael addition of aryl ester pronucleophiles to vinyl bis‐sulfones via C(1)‐ammonium enolate intermediates has been developed. This operationally simple method allows the base‐free functionalization of aryl esters to form α‐functionalized products containing two contiguous tertiary stereogenic centres in excellent yield and stereoselectivity (all ≥99:1 er). Key to the success of this methodology is the multifunctional role of the aryloxide, which operates as a leaving group, Brønsted base, Brønsted acid and Lewis base within the catalytic cycle. Comprehensive mechanistic studies, including variable time normalization analysis (VTNA) and isotopologue competition experiments, have been carried out. These studies have identified (i) orders of all reactants; (ii) a turnover‐limiting Michael addition step, (iii) product inhibition, (iv) the catalyst resting state and (v) catalyst deactivation through protonation.&quot;,&quot;publisher&quot;:&quot;Wiley&quot;,&quot;issue&quot;:&quot;42&quot;,&quot;volume&quot;:&quot;131&quot;,&quot;container-title-short&quot;:&quot;&quot;},&quot;isTemporary&quot;:false}]},{&quot;citationID&quot;:&quot;MENDELEY_CITATION_cb00ea00-2b87-4059-a312-2cf105f67702&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&quot;,&quot;citationItems&quot;:[{&quot;id&quot;:&quot;008f222a-8dce-39e8-903a-de34e3d32595&quot;,&quot;itemData&quot;:{&quot;type&quot;:&quot;article-journal&quot;,&quot;id&quot;:&quot;008f222a-8dce-39e8-903a-de34e3d32595&quot;,&quot;title&quot;:&quot;Selective oxidation of silanes into silanols with water using [MnBr(CO)5] as a precatalyst&quot;,&quot;author&quot;:[{&quot;family&quot;:&quot;Antico&quot;,&quot;given&quot;:&quot;Emanuele&quot;,&quot;parse-names&quot;:false,&quot;dropping-particle&quot;:&quot;&quot;,&quot;non-dropping-particle&quot;:&quot;&quot;},{&quot;family&quot;:&quot;Leutzsch&quot;,&quot;given&quot;:&quot;Markus&quot;,&quot;parse-names&quot;:false,&quot;dropping-particle&quot;:&quot;&quot;,&quot;non-dropping-particle&quot;:&quot;&quot;},{&quot;family&quot;:&quot;Wessel&quot;,&quot;given&quot;:&quot;Niklas&quot;,&quot;parse-names&quot;:false,&quot;dropping-particle&quot;:&quot;&quot;,&quot;non-dropping-particle&quot;:&quot;&quot;},{&quot;family&quot;:&quot;Weyhermüller&quot;,&quot;given&quot;:&quot;Thomas&quot;,&quot;parse-names&quot;:false,&quot;dropping-particle&quot;:&quot;&quot;,&quot;non-dropping-particle&quot;:&quot;&quot;},{&quot;family&quot;:&quot;Werlé&quot;,&quot;given&quot;:&quot;Christophe&quot;,&quot;parse-names&quot;:false,&quot;dropping-particle&quot;:&quot;&quot;,&quot;non-dropping-particle&quot;:&quot;&quot;},{&quot;family&quot;:&quot;Leitner&quot;,&quot;given&quot;:&quot;Walter&quot;,&quot;parse-names&quot;:false,&quot;dropping-particle&quot;:&quot;&quot;,&quot;non-dropping-particle&quot;:&quot;&quot;}],&quot;container-title&quot;:&quot;Chemical Science&quot;,&quot;DOI&quot;:&quot;10.1039/d2sc05959b&quot;,&quot;ISSN&quot;:&quot;20416539&quot;,&quot;issued&quot;:{&quot;date-parts&quot;:[[2022,12,1]]},&quot;page&quot;:&quot;54-60&quot;,&quot;abstract&quot;:&quot;The development of earth-abundant catalysts for the selective conversion of silanes to silanols with water as an oxidant generating valuable hydrogen as the only by-product continues to be a challenge. Here, we demonstrate that [MnBr(CO)5] is a highly active precatalyst for this reaction, operating under neutral conditions and avoiding the undesired formation of siloxanes. As a result, a broad substrate scope, including primary and secondary silanes, could be converted to the desired products. The turnover performances of the catalyst were also examined, yielding a maximum TOF of 4088 h−1. New light was shed on the debated mechanism of the interaction between [MnBr(CO)5] and Si-H bonds based on the reaction kinetics (including KIEs of PhMe2SiD and D2O) and spectroscopic techniques (FT-IR, GC-TCD, 1H-, 29Si-, and 13C-NMR). The initial activation of [MnBr(CO)5] was found to result from the formation of a manganese(i) hydride species and R3SiBr, and the experimental data are most consistent with a catalytic cycle comprising a cationic tricarbonyl Mn(i) unit as the active framework.&quot;,&quot;publisher&quot;:&quot;Royal Society of Chemistry&quot;,&quot;issue&quot;:&quot;1&quot;,&quot;volume&quot;:&quot;14&quot;,&quot;container-title-short&quot;:&quot;Chem Sci&quot;},&quot;isTemporary&quot;:false}]},{&quot;citationID&quot;:&quot;MENDELEY_CITATION_d58daced-e9c7-4f91-8710-4a7945879e03&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&quot;,&quot;citationItems&quot;:[{&quot;id&quot;:&quot;d8c3f102-2e76-35d6-bec5-9271471a84b0&quot;,&quot;itemData&quot;:{&quot;type&quot;:&quot;article-journal&quot;,&quot;id&quot;:&quot;d8c3f102-2e76-35d6-bec5-9271471a84b0&quot;,&quot;title&quot;:&quot;Mechanistic Study of Metal-Ligand Cooperativity in Mn(II)-Catalyzed Hydroborations: Hemilabile SNS Ligand Enables Metal Hydride-Free Reaction Pathway&quot;,&quot;author&quot;:[{&quot;family&quot;:&quot;Elsby&quot;,&quot;given&quot;:&quot;Matthew R.&quot;,&quot;parse-names&quot;:false,&quot;dropping-particle&quot;:&quot;&quot;,&quot;non-dropping-particle&quot;:&quot;&quot;},{&quot;family&quot;:&quot;Son&quot;,&quot;given&quot;:&quot;Mina&quot;,&quot;parse-names&quot;:false,&quot;dropping-particle&quot;:&quot;&quot;,&quot;non-dropping-particle&quot;:&quot;&quot;},{&quot;family&quot;:&quot;Oh&quot;,&quot;given&quot;:&quot;Changjin&quot;,&quot;parse-names&quot;:false,&quot;dropping-particle&quot;:&quot;&quot;,&quot;non-dropping-particle&quot;:&quot;&quot;},{&quot;family&quot;:&quot;Martin&quot;,&quot;given&quot;:&quot;Jessica&quot;,&quot;parse-names&quot;:false,&quot;dropping-particle&quot;:&quot;&quot;,&quot;non-dropping-particle&quot;:&quot;&quot;},{&quot;family&quot;:&quot;Baik&quot;,&quot;given&quot;:&quot;Mu Hyun&quot;,&quot;parse-names&quot;:false,&quot;dropping-particle&quot;:&quot;&quot;,&quot;non-dropping-particle&quot;:&quot;&quot;},{&quot;family&quot;:&quot;Baker&quot;,&quot;given&quot;:&quot;R. Tom&quot;,&quot;parse-names&quot;:false,&quot;dropping-particle&quot;:&quot;&quot;,&quot;non-dropping-particle&quot;:&quot;&quot;}],&quot;container-title&quot;:&quot;ACS Catalysis&quot;,&quot;DOI&quot;:&quot;10.1021/acscatal.1c02238&quot;,&quot;ISSN&quot;:&quot;21555435&quot;,&quot;issued&quot;:{&quot;date-parts&quot;:[[2021,8,6]]},&quot;page&quot;:&quot;9043-9051&quot;,&quot;abstract&quot;:&quot;A combined experimental and mechanistic study of the chemoselective hydroboration of carbonyls by the paramagnetic bis-amido Mn[SMeNSMe]2 complex (1) is described. The catalyst allows for room-temperature hydroboration of carbonyls at low catalyst loadings (0.1 mol %) and reaction times (&lt;30 min). A series of mechanistic studies highlight the significance of bifunctional amido bis(thioether) ligand L to the success of the reaction, insight otherwise difficult to attain in paramagnetic systems. Kinetic studies using variable time normalization analysis revealed no unusual reaction kinetics, indicating the absence of side reactions. A borylated analogue of L was observed and characterized via mass spectrometry. Density functional theory (DFT) calculations showed that thioether hemilability of L is crucial during catalysis for providing the active coordinating site. Also, the frequently proposed Mn-H intermediate was found not to be the active species responsible for catalysis. Instead, an inner-sphere reaction pathway with carbonyl coordination to the metal center and amido-promoted B-H reactivity is proposed to be operative.&quot;,&quot;publisher&quot;:&quot;American Chemical Society&quot;,&quot;issue&quot;:&quot;15&quot;,&quot;volume&quot;:&quot;11&quot;,&quot;container-title-short&quot;:&quot;ACS Catal&quot;},&quot;isTemporary&quot;:false}]},{&quot;citationID&quot;:&quot;MENDELEY_CITATION_40d9ba92-3bd9-49eb-976b-a43f311c65cf&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DBkOWJhOTItM2JkOS00OWViLTk3NmItYTQzZjMxMWM2NWNm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c2fb4668-01ac-4903-bb8a-f12c035c30d3&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YzJmYjQ2NjgtMDFhYy00OTAzLWJiOGEtZjEyYzAzNWMzMGQzIiwicHJvcGVydGllcyI6eyJub3RlSW5kZXgiOjB9LCJpc0VkaXRlZCI6ZmFsc2UsIm1hbnVhbE92ZXJyaWRlIjp7ImlzTWFudWFsbHlPdmVycmlkZGVuIjpmYWxzZSwiY2l0ZXByb2NUZXh0IjoiPHN1cD44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V19&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citationID&quot;:&quot;MENDELEY_CITATION_664562c3-952e-4195-a086-fa6b9ce17d62&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jY0NTYyYzMtOTUyZS00MTk1LWEwODYtZmE2YjljZTE3ZDYyIiwicHJvcGVydGllcyI6eyJub3RlSW5kZXgiOjB9LCJpc0VkaXRlZCI6ZmFsc2UsIm1hbnVhbE92ZXJyaWRlIjp7ImlzTWFudWFsbHlPdmVycmlkZGVuIjpmYWxzZSwiY2l0ZXByb2NUZXh0IjoiPHN1cD44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V19&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citationID&quot;:&quot;MENDELEY_CITATION_daaff0d4-4607-41f4-9fae-0f9d6048ed64&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&quot;,&quot;citationItems&quot;:[{&quot;id&quot;:&quot;2e2c982b-65bf-3e71-b74c-b002fec37e52&quot;,&quot;itemData&quot;:{&quot;type&quot;:&quot;article-journal&quot;,&quot;id&quot;:&quot;2e2c982b-65bf-3e71-b74c-b002fec37e52&quot;,&quot;title&quot;:&quot;Reductive Cleavage of C(sp2)-CF3 Bonds in Trifluoromethylpyridines&quot;,&quot;author&quot;:[{&quot;family&quot;:&quot;Onge&quot;,&quot;given&quot;:&quot;Piers&quot;,&quot;parse-names&quot;:false,&quot;dropping-particle&quot;:&quot;&quot;,&quot;non-dropping-particle&quot;:&quot;St.&quot;},{&quot;family&quot;:&quot;Khan&quot;,&quot;given&quot;:&quot;Shajia I.&quot;,&quot;parse-names&quot;:false,&quot;dropping-particle&quot;:&quot;&quot;,&quot;non-dropping-particle&quot;:&quot;&quot;},{&quot;family&quot;:&quot;Cook&quot;,&quot;given&quot;:&quot;Adam&quot;,&quot;parse-names&quot;:false,&quot;dropping-particle&quot;:&quot;&quot;,&quot;non-dropping-particle&quot;:&quot;&quot;},{&quot;family&quot;:&quot;Newman&quot;,&quot;given&quot;:&quot;Stephen G.&quot;,&quot;parse-names&quot;:false,&quot;dropping-particle&quot;:&quot;&quot;,&quot;non-dropping-particle&quot;:&quot;&quot;}],&quot;container-title&quot;:&quot;Organic Letters&quot;,&quot;DOI&quot;:&quot;10.1021/acs.orglett.3c00258&quot;,&quot;ISSN&quot;:&quot;15237052&quot;,&quot;PMID&quot;:&quot;36749351&quot;,&quot;issued&quot;:{&quot;date-parts&quot;:[[2023,2,17]]},&quot;page&quot;:&quot;1030-1034&quot;,&quot;abstract&quot;:&quot;A reductive detrifluoromethylation protocol has been developed making use of an earth-abundant alkoxide base and silicon hydride species. A variety of pyridine and quinoline substrates bearing alkyl, aryl, and amino functional groups are reduced in moderate to high yields. The reaction is chemoselective for C(sp2)-CF3 groups located at the 2-position on the pyridine ring, leaving trifluoromethyl groups located elsewhere on the molecule intact. Preliminary mechanistic studies demonstrate that the combination of silane and base generates a strongly reducing system that may transfer an electron to electron-deficient π systems.&quot;,&quot;publisher&quot;:&quot;American Chemical Society&quot;,&quot;issue&quot;:&quot;6&quot;,&quot;volume&quot;:&quot;25&quot;,&quot;container-title-short&quot;:&quot;Org Lett&quot;},&quot;isTemporary&quot;:false}]},{&quot;citationID&quot;:&quot;MENDELEY_CITATION_681cbf1e-b972-4f28-b7ff-b48b06c33efd&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jgxY2JmMWUtYjk3Mi00ZjI4LWI3ZmYtYjQ4YjA2YzMzZWZk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d88f70ab-1592-4c88-a504-3824395b6ddb&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ZDg4ZjcwYWItMTU5Mi00Yzg4LWE1MDQtMzgyNDM5NWI2ZGRi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55db2dd3-ec5b-4273-8f17-c9e61184fa01&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&quot;,&quot;citationItems&quot;:[{&quot;id&quot;:&quot;49746ffb-d42d-3da8-9a45-d963002cb270&quot;,&quot;itemData&quot;:{&quot;type&quot;:&quot;article-journal&quot;,&quot;id&quot;:&quot;49746ffb-d42d-3da8-9a45-d963002cb270&quot;,&quot;title&quot;:&quot;Triptycenyl Sulfide: A Practical and Active Catalyst for Electrophilic Aromatic Halogenation Using N-Halosuccinimides&quot;,&quot;author&quot;:[{&quot;family&quot;:&quot;Nishii&quot;,&quot;given&quot;:&quot;Yuji&quot;,&quot;parse-names&quot;:false,&quot;dropping-particle&quot;:&quot;&quot;,&quot;non-dropping-particle&quot;:&quot;&quot;},{&quot;family&quot;:&quot;Ikeda&quot;,&quot;given&quot;:&quot;Mitsuhiro&quot;,&quot;parse-names&quot;:false,&quot;dropping-particle&quot;:&quot;&quot;,&quot;non-dropping-particle&quot;:&quot;&quot;},{&quot;family&quot;:&quot;Hayashi&quot;,&quot;given&quot;:&quot;Yoshihiro&quot;,&quot;parse-names&quot;:false,&quot;dropping-particle&quot;:&quot;&quot;,&quot;non-dropping-particle&quot;:&quot;&quot;},{&quot;family&quot;:&quot;Kawauchi&quot;,&quot;given&quot;:&quot;Susumu&quot;,&quot;parse-names&quot;:false,&quot;dropping-particle&quot;:&quot;&quot;,&quot;non-dropping-particle&quot;:&quot;&quot;},{&quot;family&quot;:&quot;Miura&quot;,&quot;given&quot;:&quot;Masahiro&quot;,&quot;parse-names&quot;:false,&quot;dropping-particle&quot;:&quot;&quot;,&quot;non-dropping-particle&quot;:&quot;&quot;}],&quot;container-title&quot;:&quot;Journal of the American Chemical Society&quot;,&quot;DOI&quot;:&quot;10.1021/jacs.9b12672&quot;,&quot;ISSN&quot;:&quot;15205126&quot;,&quot;PMID&quot;:&quot;31868360&quot;,&quot;issued&quot;:{&quot;date-parts&quot;:[[2020,1,22]]},&quot;page&quot;:&quot;1621-1629&quot;,&quot;abstract&quot;:&quot;A Lewis base catalyst Trip-SMe (Trip = triptycenyl) for electrophilic aromatic halogenation using N-halosuccinimides (NXS) is introduced. In the presence of an appropriate activator (as a noncoordinating-anion source), a series of unactivated aromatic compounds were halogenated at ambient temperature using NXS. This catalytic system was applicable to transformations that are currently unachievable except for the use of Br2 or Cl2: e.g., multihalogenation of naphthalene, regioselective bromination of BINOL, etc. Controlled experiments revealed that the triptycenyl substituent exerts a crucial role for the catalytic activity, and kinetic experiments implied the occurrence of a sulfonium salt [Trip-S(Me)Br][SbF6] as an active species. Compared to simple dialkyl sulfides, Trip-SMe exhibited a significant charge-separated ion pair character within the halonium complex whose structural information was obtained by the single-crystal X-ray analysis. A preliminary computational study disclosed that the πsystem of the triptycenyl functionality is a key motif to consolidate the enhancement of electrophilicity.&quot;,&quot;publisher&quot;:&quot;American Chemical Society&quot;,&quot;issue&quot;:&quot;3&quot;,&quot;volume&quot;:&quot;142&quot;,&quot;container-title-short&quot;:&quot;J Am Chem Soc&quot;},&quot;isTemporary&quot;:false}]},{&quot;citationID&quot;:&quot;MENDELEY_CITATION_b0f9400f-bc84-496f-b09a-91738f131b6b&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&quot;,&quot;citationItems&quot;:[{&quot;id&quot;:&quot;da3987a3-4b73-3549-9989-e42d18a782af&quot;,&quot;itemData&quot;:{&quot;type&quot;:&quot;article-journal&quot;,&quot;id&quot;:&quot;da3987a3-4b73-3549-9989-e42d18a782af&quot;,&quot;title&quot;:&quot;Expanding the Chiral Monoterpene Pool: Enantioselective Diels-Alder Reactions of α-Acyloxy Enones&quot;,&quot;author&quot;:[{&quot;family&quot;:&quot;Mendoza&quot;,&quot;given&quot;:&quot;Skyler D.&quot;,&quot;parse-names&quot;:false,&quot;dropping-particle&quot;:&quot;&quot;,&quot;non-dropping-particle&quot;:&quot;&quot;},{&quot;family&quot;:&quot;Rombola&quot;,&quot;given&quot;:&quot;Michael&quot;,&quot;parse-names&quot;:false,&quot;dropping-particle&quot;:&quot;&quot;,&quot;non-dropping-particle&quot;:&quot;&quot;},{&quot;family&quot;:&quot;Tao&quot;,&quot;given&quot;:&quot;Yujia&quot;,&quot;parse-names&quot;:false,&quot;dropping-particle&quot;:&quot;&quot;,&quot;non-dropping-particle&quot;:&quot;&quot;},{&quot;family&quot;:&quot;Zuend&quot;,&quot;given&quot;:&quot;Stephan J.&quot;,&quot;parse-names&quot;:false,&quot;dropping-particle&quot;:&quot;&quot;,&quot;non-dropping-particle&quot;:&quot;&quot;},{&quot;family&quot;:&quot;Götz&quot;,&quot;given&quot;:&quot;Roland&quot;,&quot;parse-names&quot;:false,&quot;dropping-particle&quot;:&quot;&quot;,&quot;non-dropping-particle&quot;:&quot;&quot;},{&quot;family&quot;:&quot;McLaughlin&quot;,&quot;given&quot;:&quot;Martin J.&quot;,&quot;parse-names&quot;:false,&quot;dropping-particle&quot;:&quot;&quot;,&quot;non-dropping-particle&quot;:&quot;&quot;},{&quot;family&quot;:&quot;Reisman&quot;,&quot;given&quot;:&quot;Sarah E.&quot;,&quot;parse-names&quot;:false,&quot;dropping-particle&quot;:&quot;&quot;,&quot;non-dropping-particle&quot;:&quot;&quot;}],&quot;container-title&quot;:&quot;Organic Letters&quot;,&quot;DOI&quot;:&quot;10.1021/acs.orglett.2c01343&quot;,&quot;ISSN&quot;:&quot;15237052&quot;,&quot;PMID&quot;:&quot;35594569&quot;,&quot;issued&quot;:{&quot;date-parts&quot;:[[2022,6,3]]},&quot;page&quot;:&quot;3802-3806&quot;,&quot;abstract&quot;:&quot;An enantioselective Diels-Alder (DA) reaction of α-acyloxy enones has been developed to synthesize chiral oxidized cyclohexenes. Yttrium(III) triflate, in conjunction with a chiral pyridinebisimidazoline (PyBim) ligand, was found to catalyze the asymmetric [4 + 2] cycloaddition with a variety of dienes and α-acyloxy enone dienophiles. Using this method, terpinene-4-ol, a key intermediate in the synthesis of commercial herbicide cinmethylin, can be prepared in four steps from isoprene. A combination of kinetic data and NMR studies support a mechanism involving reversible binding of a dienophile to a yttrium catalyst followed by cycloaddition with a diene as the rate-determining step.&quot;,&quot;publisher&quot;:&quot;American Chemical Society&quot;,&quot;issue&quot;:&quot;21&quot;,&quot;volume&quot;:&quot;24&quot;,&quot;container-title-short&quot;:&quot;Org Lett&quot;},&quot;isTemporary&quot;:false}]},{&quot;citationID&quot;:&quot;MENDELEY_CITATION_952681e0-88f2-46a6-b8b7-7bebcf7f42f0&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&quot;,&quot;citationItems&quot;:[{&quot;id&quot;:&quot;c066793c-b860-3011-9696-49b3ad806554&quot;,&quot;itemData&quot;:{&quot;type&quot;:&quot;article-journal&quot;,&quot;id&quot;:&quot;c066793c-b860-3011-9696-49b3ad806554&quot;,&quot;title&quot;:&quot;On the Mechanism and Selectivity of Palladium-Catalyzed C(sp3)-H Arylation of Pyrrolidines and Piperidines at Unactivated C4 Positions: Discovery of an Improved Dimethylaminoquinoline Amide Directing Group&quot;,&quot;author&quot;:[{&quot;family&quot;:&quot;Antermite&quot;,&quot;given&quot;:&quot;Daniele&quot;,&quot;parse-names&quot;:false,&quot;dropping-particle&quot;:&quot;&quot;,&quot;non-dropping-particle&quot;:&quot;&quot;},{&quot;family&quot;:&quot;White&quot;,&quot;given&quot;:&quot;Andrew J.P.&quot;,&quot;parse-names&quot;:false,&quot;dropping-particle&quot;:&quot;&quot;,&quot;non-dropping-particle&quot;:&quot;&quot;},{&quot;family&quot;:&quot;Casarrubios&quot;,&quot;given&quot;:&quot;Luis&quot;,&quot;parse-names&quot;:false,&quot;dropping-particle&quot;:&quot;&quot;,&quot;non-dropping-particle&quot;:&quot;&quot;},{&quot;family&quot;:&quot;Bull&quot;,&quot;given&quot;:&quot;James A.&quot;,&quot;parse-names&quot;:false,&quot;dropping-particle&quot;:&quot;&quot;,&quot;non-dropping-particle&quot;:&quot;&quot;}],&quot;container-title&quot;:&quot;ACS Catalysis&quot;,&quot;DOI&quot;:&quot;10.1021/acscatal.3c01980&quot;,&quot;ISSN&quot;:&quot;21555435&quot;,&quot;issued&quot;:{&quot;date-parts&quot;:[[2023,7,21]]},&quot;page&quot;:&quot;9597-9615&quot;,&quot;abstract&quot;:&quot;Directed C-H functionalization is a powerful means to functionalize otherwise unreactive C-H bonds, for which aminoquinoline amides provide a powerful and frequently used directing group. Saturated N-heterocycles are crucial motifs in medicinal chemistry. However, the C-H functionalization of N-heterocycles has posed considerable challenges, often giving incomplete conversions. On unsymmetrical substrates, poorly understood regio- and stereoselectivity considerations have prevented more forcing conditions and further limited yields. Here, we present a combined experimental and computational study on the regio- and stereoselective C4 arylation of pyrrolidines and piperidines with C3 aminoquinoline amide directing groups. Detailed mechanistic experiments are presented including deuteration, kinetics investigations, and isolation of palladacycles. Palladacycle formation is reversible and proceeds preferentially at C4, though activation of both C-H bonds at C4, cis and trans to the directing group, occurs equally. The cis-selectivity results from strain in the trans-palladacycle (ΔΔGtrans-cis ∼6 kcal mol-1), which is retained in subsequent transition states. Hence, the oxidative addition step is stereo-determining. However, the turnover-limiting step for the catalytic cycle is reductive elimination, and reduced rates and yields are observed with electron-poor aryl iodides. Importantly, kinetics experiments reveal a rapid loss of the active Pd catalyst, likely due to the buildup of iodide, and a role for K2CO3/PivOH in catalyst turnover. Finally, we present the discovery of an improved 4-dimethylamine-8-aminoquinoline directing group (DMAQ). This removable auxiliary achieves &gt;2× rate acceleration, generally improved yields, as well as improved cis-selectivity, by promoting reductive elimination. A broad reaction scope of aryl iodides is demonstrated, including the late-stage functionalization of drug compounds which is enabled by the use of only one equivalent of functionalized iodides.&quot;,&quot;publisher&quot;:&quot;American Chemical Society&quot;,&quot;issue&quot;:&quot;14&quot;,&quot;volume&quot;:&quot;13&quot;,&quot;container-title-short&quot;:&quot;ACS Catal&quot;},&quot;isTemporary&quot;:false}]},{&quot;citationID&quot;:&quot;MENDELEY_CITATION_7c85205e-2291-44a1-9a92-0f391693c594&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&quot;,&quot;citationItems&quot;:[{&quot;id&quot;:&quot;d3c0870e-0a7d-3467-87f1-1d278870ecbb&quot;,&quot;itemData&quot;:{&quot;type&quot;:&quot;article-journal&quot;,&quot;id&quot;:&quot;d3c0870e-0a7d-3467-87f1-1d278870ecbb&quot;,&quot;title&quot;:&quot;Stereo- and regioselective dimerization of alkynes to enynes by bimetallic syn-carbopalladation&quot;,&quot;author&quot;:[{&quot;family&quot;:&quot;Pfeffer&quot;,&quot;given&quot;:&quot;Camilla&quot;,&quot;parse-names&quot;:false,&quot;dropping-particle&quot;:&quot;&quot;,&quot;non-dropping-particle&quot;:&quot;&quot;},{&quot;family&quot;:&quot;Wannenmacher&quot;,&quot;given&quot;:&quot;Nick&quot;,&quot;parse-names&quot;:false,&quot;dropping-particle&quot;:&quot;&quot;,&quot;non-dropping-particle&quot;:&quot;&quot;},{&quot;family&quot;:&quot;Frey&quot;,&quot;given&quot;:&quot;Wolfgang&quot;,&quot;parse-names&quot;:false,&quot;dropping-particle&quot;:&quot;&quot;,&quot;non-dropping-particle&quot;:&quot;&quot;},{&quot;family&quot;:&quot;Peters&quot;,&quot;given&quot;:&quot;René&quot;,&quot;parse-names&quot;:false,&quot;dropping-particle&quot;:&quot;&quot;,&quot;non-dropping-particle&quot;:&quot;&quot;}],&quot;container-title&quot;:&quot;ACS Catalysis&quot;,&quot;DOI&quot;:&quot;10.1021/acscatal.1c00473&quot;,&quot;ISSN&quot;:&quot;21555435&quot;,&quot;issued&quot;:{&quot;date-parts&quot;:[[2021,5,7]]},&quot;page&quot;:&quot;5496-5505&quot;,&quot;abstract&quot;:&quot;Enynes are important motifs in bioactive compounds. They can be synthesized by alkyneâ'alkyne couplings for which a number of mechanisms have been suggested depending on catalyst type and dominant product isomers. Regarding bimetallic pathways, hydrometalations and anti-carbopalladations have been discussed to account for the formation of geminally substituted and (Z)-configured enynes, respectively. Here we report a bimetallic alkyneâ'alkyne coupling that yields (E)-configured enynes. An unusual type of acetylide Pd bridging was found in putative catalytic intermediates which is arguably responsible for the regio- A nd stereochemical reaction outcome. Mechanistic studies suggest that a double μâ'κ:η2 acetylide bridging enables a bimetallic syn-carbometalation. Interestingly, depending on the reaction conditions, it is also possible to form the geminal regioisomer as major product with the same catalyst. This regiodivergent outcome is explained by bi-versus monometallic reaction pathways.&quot;,&quot;publisher&quot;:&quot;American Chemical Society&quot;,&quot;issue&quot;:&quot;9&quot;,&quot;volume&quot;:&quot;11&quot;,&quot;container-title-short&quot;:&quot;ACS Catal&quot;},&quot;isTemporary&quot;:false}]},{&quot;citationID&quot;:&quot;MENDELEY_CITATION_cb186896-e63f-4e03-9673-c57c18e864b4&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&quot;,&quot;citationItems&quot;:[{&quot;id&quot;:&quot;7a8df203-fb46-3c43-b5d5-4b86456299c3&quot;,&quot;itemData&quot;:{&quot;type&quot;:&quot;article-journal&quot;,&quot;id&quot;:&quot;7a8df203-fb46-3c43-b5d5-4b86456299c3&quot;,&quot;title&quot;:&quot;Surmounting Byproduct Inhibition in an Intermolecular Catalytic Asymmetric Alkene Bromoesterification Reaction as Revealed by Kinetic Profiling&quot;,&quot;author&quot;:[{&quot;family&quot;:&quot;Braddock&quot;,&quot;given&quot;:&quot;D. Christopher&quot;,&quot;parse-names&quot;:false,&quot;dropping-particle&quot;:&quot;&quot;,&quot;non-dropping-particle&quot;:&quot;&quot;},{&quot;family&quot;:&quot;Lancaster&quot;,&quot;given&quot;:&quot;Ben M.J.&quot;,&quot;parse-names&quot;:false,&quot;dropping-particle&quot;:&quot;&quot;,&quot;non-dropping-particle&quot;:&quot;&quot;},{&quot;family&quot;:&quot;Tighe&quot;,&quot;given&quot;:&quot;Christopher J.&quot;,&quot;parse-names&quot;:false,&quot;dropping-particle&quot;:&quot;&quot;,&quot;non-dropping-particle&quot;:&quot;&quot;},{&quot;family&quot;:&quot;White&quot;,&quot;given&quot;:&quot;Andrew J.P.&quot;,&quot;parse-names&quot;:false,&quot;dropping-particle&quot;:&quot;&quot;,&quot;non-dropping-particle&quot;:&quot;&quot;}],&quot;container-title&quot;:&quot;Journal of Organic Chemistry&quot;,&quot;DOI&quot;:&quot;10.1021/acs.joc.3c00672&quot;,&quot;ISSN&quot;:&quot;15206904&quot;,&quot;issued&quot;:{&quot;date-parts&quot;:[[2023,7,7]]},&quot;page&quot;:&quot;8904-8914&quot;,&quot;abstract&quot;:&quot;Kinetic profiling has shown that a (DHQD)2PHAL-catalyzed intermolecular asymmetric alkene bromoesterification reaction is inhibited by primary amides, imides, hydantoins, and secondary cyclic amides, which are byproducts of common stoichiometric bromenium ion sources. Two approaches to resolving the inhibition are presented, enabling the (DHQD)2PHAL loading to be dropped from 10 to 1 mol % while maintaining high bromoester conversions in 8 h or less. Iterative post-reaction recrystallizations enabled a homochiral bromonaphthoate ester to be synthesized using only 1 mol % (DHQD)2PHAL.&quot;,&quot;publisher&quot;:&quot;American Chemical Society&quot;,&quot;issue&quot;:&quot;13&quot;,&quot;volume&quot;:&quot;88&quot;,&quot;container-title-short&quot;:&quot;&quot;},&quot;isTemporary&quot;:false}]},{&quot;citationID&quot;:&quot;MENDELEY_CITATION_7d402153-d937-45c0-ac9b-1dc5a8163205&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2Q0MDIxNTMtZDkzNy00NWMwLWFjOWItMWRjNWE4MTYzMjA1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5aec8a77-b6b8-4351-88a4-eafb07fb7750&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WFlYzhhNzctYjZiOC00MzUxLTg4YTQtZWFmYjA3ZmI3NzUwIiwicHJvcGVydGllcyI6eyJub3RlSW5kZXgiOjB9LCJpc0VkaXRlZCI6ZmFsc2UsIm1hbnVhbE92ZXJyaWRlIjp7ImlzTWFudWFsbHlPdmVycmlkZGVuIjpmYWxzZSwiY2l0ZXByb2NUZXh0IjoiPHN1cD44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V19&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citationID&quot;:&quot;MENDELEY_CITATION_24fedf1f-eb4a-4daf-a9e7-e63e939c5344&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&quot;,&quot;citationItems&quot;:[{&quot;id&quot;:&quot;2e2c982b-65bf-3e71-b74c-b002fec37e52&quot;,&quot;itemData&quot;:{&quot;type&quot;:&quot;article-journal&quot;,&quot;id&quot;:&quot;2e2c982b-65bf-3e71-b74c-b002fec37e52&quot;,&quot;title&quot;:&quot;Reductive Cleavage of C(sp2)-CF3 Bonds in Trifluoromethylpyridines&quot;,&quot;author&quot;:[{&quot;family&quot;:&quot;Onge&quot;,&quot;given&quot;:&quot;Piers&quot;,&quot;parse-names&quot;:false,&quot;dropping-particle&quot;:&quot;&quot;,&quot;non-dropping-particle&quot;:&quot;St.&quot;},{&quot;family&quot;:&quot;Khan&quot;,&quot;given&quot;:&quot;Shajia I.&quot;,&quot;parse-names&quot;:false,&quot;dropping-particle&quot;:&quot;&quot;,&quot;non-dropping-particle&quot;:&quot;&quot;},{&quot;family&quot;:&quot;Cook&quot;,&quot;given&quot;:&quot;Adam&quot;,&quot;parse-names&quot;:false,&quot;dropping-particle&quot;:&quot;&quot;,&quot;non-dropping-particle&quot;:&quot;&quot;},{&quot;family&quot;:&quot;Newman&quot;,&quot;given&quot;:&quot;Stephen G.&quot;,&quot;parse-names&quot;:false,&quot;dropping-particle&quot;:&quot;&quot;,&quot;non-dropping-particle&quot;:&quot;&quot;}],&quot;container-title&quot;:&quot;Organic Letters&quot;,&quot;DOI&quot;:&quot;10.1021/acs.orglett.3c00258&quot;,&quot;ISSN&quot;:&quot;15237052&quot;,&quot;PMID&quot;:&quot;36749351&quot;,&quot;issued&quot;:{&quot;date-parts&quot;:[[2023,2,17]]},&quot;page&quot;:&quot;1030-1034&quot;,&quot;abstract&quot;:&quot;A reductive detrifluoromethylation protocol has been developed making use of an earth-abundant alkoxide base and silicon hydride species. A variety of pyridine and quinoline substrates bearing alkyl, aryl, and amino functional groups are reduced in moderate to high yields. The reaction is chemoselective for C(sp2)-CF3 groups located at the 2-position on the pyridine ring, leaving trifluoromethyl groups located elsewhere on the molecule intact. Preliminary mechanistic studies demonstrate that the combination of silane and base generates a strongly reducing system that may transfer an electron to electron-deficient π systems.&quot;,&quot;publisher&quot;:&quot;American Chemical Society&quot;,&quot;issue&quot;:&quot;6&quot;,&quot;volume&quot;:&quot;25&quot;,&quot;container-title-short&quot;:&quot;Org Lett&quot;},&quot;isTemporary&quot;:false}]},{&quot;citationID&quot;:&quot;MENDELEY_CITATION_ac268269-4b57-4ff5-8346-0da3d5a3ced3&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&quot;,&quot;citationItems&quot;:[{&quot;id&quot;:&quot;2e2c982b-65bf-3e71-b74c-b002fec37e52&quot;,&quot;itemData&quot;:{&quot;type&quot;:&quot;article-journal&quot;,&quot;id&quot;:&quot;2e2c982b-65bf-3e71-b74c-b002fec37e52&quot;,&quot;title&quot;:&quot;Reductive Cleavage of C(sp2)-CF3 Bonds in Trifluoromethylpyridines&quot;,&quot;author&quot;:[{&quot;family&quot;:&quot;Onge&quot;,&quot;given&quot;:&quot;Piers&quot;,&quot;parse-names&quot;:false,&quot;dropping-particle&quot;:&quot;&quot;,&quot;non-dropping-particle&quot;:&quot;St.&quot;},{&quot;family&quot;:&quot;Khan&quot;,&quot;given&quot;:&quot;Shajia I.&quot;,&quot;parse-names&quot;:false,&quot;dropping-particle&quot;:&quot;&quot;,&quot;non-dropping-particle&quot;:&quot;&quot;},{&quot;family&quot;:&quot;Cook&quot;,&quot;given&quot;:&quot;Adam&quot;,&quot;parse-names&quot;:false,&quot;dropping-particle&quot;:&quot;&quot;,&quot;non-dropping-particle&quot;:&quot;&quot;},{&quot;family&quot;:&quot;Newman&quot;,&quot;given&quot;:&quot;Stephen G.&quot;,&quot;parse-names&quot;:false,&quot;dropping-particle&quot;:&quot;&quot;,&quot;non-dropping-particle&quot;:&quot;&quot;}],&quot;container-title&quot;:&quot;Organic Letters&quot;,&quot;DOI&quot;:&quot;10.1021/acs.orglett.3c00258&quot;,&quot;ISSN&quot;:&quot;15237052&quot;,&quot;PMID&quot;:&quot;36749351&quot;,&quot;issued&quot;:{&quot;date-parts&quot;:[[2023,2,17]]},&quot;page&quot;:&quot;1030-1034&quot;,&quot;abstract&quot;:&quot;A reductive detrifluoromethylation protocol has been developed making use of an earth-abundant alkoxide base and silicon hydride species. A variety of pyridine and quinoline substrates bearing alkyl, aryl, and amino functional groups are reduced in moderate to high yields. The reaction is chemoselective for C(sp2)-CF3 groups located at the 2-position on the pyridine ring, leaving trifluoromethyl groups located elsewhere on the molecule intact. Preliminary mechanistic studies demonstrate that the combination of silane and base generates a strongly reducing system that may transfer an electron to electron-deficient π systems.&quot;,&quot;publisher&quot;:&quot;American Chemical Society&quot;,&quot;issue&quot;:&quot;6&quot;,&quot;volume&quot;:&quot;25&quot;,&quot;container-title-short&quot;:&quot;Org Lett&quot;},&quot;isTemporary&quot;:false}]},{&quot;citationID&quot;:&quot;MENDELEY_CITATION_f393bb46-63eb-4d87-8f7c-32883e5020fe&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&quot;,&quot;citationItems&quot;:[{&quot;id&quot;:&quot;2f4cd064-772c-311b-8c82-b1f9d12e4458&quot;,&quot;itemData&quot;:{&quot;type&quot;:&quot;article-journal&quot;,&quot;id&quot;:&quot;2f4cd064-772c-311b-8c82-b1f9d12e4458&quot;,&quot;title&quot;:&quot;Cationic Co(I) Catalysts for Regiodivergent Hydroalkenylation of 1,6-Enynes: An Uncommon cis-β-C-H Activation Leads to Z-Selective Coupling of Acrylates&quot;,&quot;author&quot;:[{&quot;family&quot;:&quot;Herbort&quot;,&quot;given&quot;:&quot;James H.&quot;,&quot;parse-names&quot;:false,&quot;dropping-particle&quot;:&quot;&quot;,&quot;non-dropping-particle&quot;:&quot;&quot;},{&quot;family&quot;:&quot;Lalisse&quot;,&quot;given&quot;:&quot;Remy F.&quot;,&quot;parse-names&quot;:false,&quot;dropping-particle&quot;:&quot;&quot;,&quot;non-dropping-particle&quot;:&quot;&quot;},{&quot;family&quot;:&quot;Hadad&quot;,&quot;given&quot;:&quot;Christopher M.&quot;,&quot;parse-names&quot;:false,&quot;dropping-particle&quot;:&quot;&quot;,&quot;non-dropping-particle&quot;:&quot;&quot;},{&quot;family&quot;:&quot;Rajanbabu&quot;,&quot;given&quot;:&quot;T.&quot;,&quot;parse-names&quot;:false,&quot;dropping-particle&quot;:&quot;V.&quot;,&quot;non-dropping-particle&quot;:&quot;&quot;}],&quot;container-title&quot;:&quot;ACS Catalysis&quot;,&quot;DOI&quot;:&quot;10.1021/acscatal.1c02530&quot;,&quot;ISSN&quot;:&quot;21555435&quot;,&quot;issued&quot;:{&quot;date-parts&quot;:[[2021,8,6]]},&quot;page&quot;:&quot;9605-9617&quot;,&quot;abstract&quot;:&quot;Two intermolecular hydroalkenylation reactions of 1,6-enynes are presented which yield substituted 5-membered carbo- and -heterocycles. This reactivity is enabled by a cationic bis-diphenylphosphinopropane (DPPP)CoI species which forms a cobaltacyclopentene intermediate by oxidative cyclization of the enyne. This key species interacts with alkenes in distinct fashion, depending on the identity of the coupling partner to give regiodivergent products. Simple alkenes undergo insertion reactions to furnish 1,3-dienes whereby one of the alkenes is tetrasubstituted. When acrylates are employed as coupling partners, the site of intermolecular C-C formation shifts from the alkyne to the alkene motif of the enyne, yielding Z-substituted-acrylate derivatives. Computational studies provide support for our experimental observations and show that the turnover-limiting steps in both reactions are the interactions of the alkenes with the cobaltacyclopentene intermediate via either a 1,2-insertion in the case of ethylene, or an unexpected β-C-H activation in the case of most acrylates. Thus, the H syn to the ester is activated through the coordination of the acrylate carbonyl to the cobaltacycle intermediate, which explains the uncommon Z-selectivity and regiodivergence. Variable time normalization analysis (VTNA) of the kinetic data reveals a dependence upon the concentration of cobalt, acrylate, and activator. A KIE of 2.1 was observed with methyl methacrylate in separate flask experiments, indicating that C-H cleavage is the turnover-limiting step in the catalytic cycle. Lastly, a Hammett study of aryl-substituted enynes yields a ρ value of -0.4, indicating that more electron-rich substituents accelerate the rate of the reaction.&quot;,&quot;publisher&quot;:&quot;American Chemical Society&quot;,&quot;issue&quot;:&quot;15&quot;,&quot;volume&quot;:&quot;11&quot;,&quot;container-title-short&quot;:&quot;ACS Catal&quot;},&quot;isTemporary&quot;:false}]},{&quot;citationID&quot;:&quot;MENDELEY_CITATION_0851d8b4-2df2-4e5a-9b62-156c2374a48d&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Dg1MWQ4YjQtMmRmMi00ZTVhLTliNjItMTU2YzIzNzRhNDhk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1688352e-9738-4e8e-9b2f-8157ffe822e2&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TY4ODM1MmUtOTczOC00ZThlLTliMmYtODE1N2ZmZTgyMmUy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e1a3367d-e9af-454c-907a-36bb284b5572&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&quot;,&quot;citationItems&quot;:[{&quot;id&quot;:&quot;5692b962-41e3-3a7f-b74c-2f70adf29e1b&quot;,&quot;itemData&quot;:{&quot;type&quot;:&quot;article-journal&quot;,&quot;id&quot;:&quot;5692b962-41e3-3a7f-b74c-2f70adf29e1b&quot;,&quot;title&quot;:&quot;On the Runge Example&quot;,&quot;author&quot;:[{&quot;family&quot;:&quot;Epperson&quot;,&quot;given&quot;:&quot;James F.&quot;,&quot;parse-names&quot;:false,&quot;dropping-particle&quot;:&quot;&quot;,&quot;non-dropping-particle&quot;:&quot;&quot;}],&quot;container-title&quot;:&quot;The American Mathematical Monthly&quot;,&quot;issued&quot;:{&quot;date-parts&quot;:[[1987]]},&quot;page&quot;:&quot;329-341 &quot;,&quot;issue&quot;:&quot;4&quot;,&quot;volume&quot;:&quot;94&quot;,&quot;container-title-short&quot;:&quot;&quot;},&quot;isTemporary&quot;:false}]},{&quot;citationID&quot;:&quot;MENDELEY_CITATION_9160b92d-0584-41bf-9839-fe786ca5ba88&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&quot;,&quot;citationItems&quot;:[{&quot;id&quot;:&quot;49746ffb-d42d-3da8-9a45-d963002cb270&quot;,&quot;itemData&quot;:{&quot;type&quot;:&quot;article-journal&quot;,&quot;id&quot;:&quot;49746ffb-d42d-3da8-9a45-d963002cb270&quot;,&quot;title&quot;:&quot;Triptycenyl Sulfide: A Practical and Active Catalyst for Electrophilic Aromatic Halogenation Using N-Halosuccinimides&quot;,&quot;author&quot;:[{&quot;family&quot;:&quot;Nishii&quot;,&quot;given&quot;:&quot;Yuji&quot;,&quot;parse-names&quot;:false,&quot;dropping-particle&quot;:&quot;&quot;,&quot;non-dropping-particle&quot;:&quot;&quot;},{&quot;family&quot;:&quot;Ikeda&quot;,&quot;given&quot;:&quot;Mitsuhiro&quot;,&quot;parse-names&quot;:false,&quot;dropping-particle&quot;:&quot;&quot;,&quot;non-dropping-particle&quot;:&quot;&quot;},{&quot;family&quot;:&quot;Hayashi&quot;,&quot;given&quot;:&quot;Yoshihiro&quot;,&quot;parse-names&quot;:false,&quot;dropping-particle&quot;:&quot;&quot;,&quot;non-dropping-particle&quot;:&quot;&quot;},{&quot;family&quot;:&quot;Kawauchi&quot;,&quot;given&quot;:&quot;Susumu&quot;,&quot;parse-names&quot;:false,&quot;dropping-particle&quot;:&quot;&quot;,&quot;non-dropping-particle&quot;:&quot;&quot;},{&quot;family&quot;:&quot;Miura&quot;,&quot;given&quot;:&quot;Masahiro&quot;,&quot;parse-names&quot;:false,&quot;dropping-particle&quot;:&quot;&quot;,&quot;non-dropping-particle&quot;:&quot;&quot;}],&quot;container-title&quot;:&quot;Journal of the American Chemical Society&quot;,&quot;DOI&quot;:&quot;10.1021/jacs.9b12672&quot;,&quot;ISSN&quot;:&quot;15205126&quot;,&quot;PMID&quot;:&quot;31868360&quot;,&quot;issued&quot;:{&quot;date-parts&quot;:[[2020,1,22]]},&quot;page&quot;:&quot;1621-1629&quot;,&quot;abstract&quot;:&quot;A Lewis base catalyst Trip-SMe (Trip = triptycenyl) for electrophilic aromatic halogenation using N-halosuccinimides (NXS) is introduced. In the presence of an appropriate activator (as a noncoordinating-anion source), a series of unactivated aromatic compounds were halogenated at ambient temperature using NXS. This catalytic system was applicable to transformations that are currently unachievable except for the use of Br2 or Cl2: e.g., multihalogenation of naphthalene, regioselective bromination of BINOL, etc. Controlled experiments revealed that the triptycenyl substituent exerts a crucial role for the catalytic activity, and kinetic experiments implied the occurrence of a sulfonium salt [Trip-S(Me)Br][SbF6] as an active species. Compared to simple dialkyl sulfides, Trip-SMe exhibited a significant charge-separated ion pair character within the halonium complex whose structural information was obtained by the single-crystal X-ray analysis. A preliminary computational study disclosed that the πsystem of the triptycenyl functionality is a key motif to consolidate the enhancement of electrophilicity.&quot;,&quot;publisher&quot;:&quot;American Chemical Society&quot;,&quot;issue&quot;:&quot;3&quot;,&quot;volume&quot;:&quot;142&quot;,&quot;container-title-short&quot;:&quot;J Am Chem Soc&quot;},&quot;isTemporary&quot;:false}]},{&quot;citationID&quot;:&quot;MENDELEY_CITATION_dbee4377-0a73-4276-b917-a0a4080ca9bb&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&quot;,&quot;citationItems&quot;:[{&quot;id&quot;:&quot;5b33dc77-7978-3747-bb21-ecde6530884c&quot;,&quot;itemData&quot;:{&quot;type&quot;:&quot;article-journal&quot;,&quot;id&quot;:&quot;5b33dc77-7978-3747-bb21-ecde6530884c&quot;,&quot;title&quot;:&quot;Scope, Limitations and Mechanistic Analysis of the HyperBTM-Catalyzed Acylative Kinetic Resolution of Tertiary Heterocyclic Alcohols**&quot;,&quot;author&quot;:[{&quot;family&quot;:&quot;Smith&quot;,&quot;given&quot;:&quot;Samuel M.&quot;,&quot;parse-names&quot;:false,&quot;dropping-particle&quot;:&quot;&quot;,&quot;non-dropping-particle&quot;:&quot;&quot;},{&quot;family&quot;:&quot;Greenhalgh&quot;,&quot;given&quot;:&quot;Mark D.&quot;,&quot;parse-names&quot;:false,&quot;dropping-particle&quot;:&quot;&quot;,&quot;non-dropping-particle&quot;:&quot;&quot;},{&quot;family&quot;:&quot;Feoktistova&quot;,&quot;given&quot;:&quot;Taisiia&quot;,&quot;parse-names&quot;:false,&quot;dropping-particle&quot;:&quot;&quot;,&quot;non-dropping-particle&quot;:&quot;&quot;},{&quot;family&quot;:&quot;Walden&quot;,&quot;given&quot;:&quot;Daniel M.&quot;,&quot;parse-names&quot;:false,&quot;dropping-particle&quot;:&quot;&quot;,&quot;non-dropping-particle&quot;:&quot;&quot;},{&quot;family&quot;:&quot;Taylor&quot;,&quot;given&quot;:&quot;James E.&quot;,&quot;parse-names&quot;:false,&quot;dropping-particle&quot;:&quot;&quot;,&quot;non-dropping-particle&quot;:&quot;&quot;},{&quot;family&quot;:&quot;Cordes&quot;,&quot;given&quot;:&quot;David B.&quot;,&quot;parse-names&quot;:false,&quot;dropping-particle&quot;:&quot;&quot;,&quot;non-dropping-particle&quot;:&quot;&quot;},{&quot;family&quot;:&quot;Slawin&quot;,&quot;given&quot;:&quot;Alexandra M.Z.&quot;,&quot;parse-names&quot;:false,&quot;dropping-particle&quot;:&quot;&quot;,&quot;non-dropping-particle&quot;:&quot;&quot;},{&quot;family&quot;:&quot;Cheong&quot;,&quot;given&quot;:&quot;Paul Ha Yeon&quot;,&quot;parse-names&quot;:false,&quot;dropping-particle&quot;:&quot;&quot;,&quot;non-dropping-particle&quot;:&quot;&quot;},{&quot;family&quot;:&quot;Smith&quot;,&quot;given&quot;:&quot;Andrew D.&quot;,&quot;parse-names&quot;:false,&quot;dropping-particle&quot;:&quot;&quot;,&quot;non-dropping-particle&quot;:&quot;&quot;}],&quot;container-title&quot;:&quot;European Journal of Organic Chemistry&quot;,&quot;DOI&quot;:&quot;10.1002/ejoc.202101111&quot;,&quot;ISSN&quot;:&quot;10990690&quot;,&quot;issued&quot;:{&quot;date-parts&quot;:[[2022,1,11]]},&quot;abstract&quot;:&quot;The full scope and limitations of the catalytic acylative kinetic resolution of a range of tertiary heterocyclic alcohols (78 examples, s up to &gt;200) is reported under operationally-simple conditions, using low loadings of a commercially available Lewis basic isothiourea catalyst, HyperBTM (generally 1 mol %). The protocol is highly effective for the kinetic resolution of 3-substituted 3-hydroxyoxindole and α-substituted α-hydroxylactam derivatives bearing up to three potential recognition motifs at the stereogenic tertiary carbinol center. The full power of this methodology has been showcased through the synthesis of highly enantioenriched biologically-active target compounds in both enantiomeric forms. To provide further insight into the reaction mechanism, a detailed kinetic analysis of this Lewis base-catalyzed acylation of tertiary alcohols is reported using the variable time normalization analysis (VTNA) method.&quot;,&quot;publisher&quot;:&quot;John Wiley and Sons Inc&quot;,&quot;issue&quot;:&quot;1&quot;,&quot;volume&quot;:&quot;2022&quot;,&quot;container-title-short&quot;:&quot;European J Org Chem&quot;},&quot;isTemporary&quot;:false}]},{&quot;citationID&quot;:&quot;MENDELEY_CITATION_d73a6b91-69eb-4fb7-a30b-e1ef0a628a3b&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&quot;,&quot;citationItems&quot;:[{&quot;id&quot;:&quot;49746ffb-d42d-3da8-9a45-d963002cb270&quot;,&quot;itemData&quot;:{&quot;type&quot;:&quot;article-journal&quot;,&quot;id&quot;:&quot;49746ffb-d42d-3da8-9a45-d963002cb270&quot;,&quot;title&quot;:&quot;Triptycenyl Sulfide: A Practical and Active Catalyst for Electrophilic Aromatic Halogenation Using N-Halosuccinimides&quot;,&quot;author&quot;:[{&quot;family&quot;:&quot;Nishii&quot;,&quot;given&quot;:&quot;Yuji&quot;,&quot;parse-names&quot;:false,&quot;dropping-particle&quot;:&quot;&quot;,&quot;non-dropping-particle&quot;:&quot;&quot;},{&quot;family&quot;:&quot;Ikeda&quot;,&quot;given&quot;:&quot;Mitsuhiro&quot;,&quot;parse-names&quot;:false,&quot;dropping-particle&quot;:&quot;&quot;,&quot;non-dropping-particle&quot;:&quot;&quot;},{&quot;family&quot;:&quot;Hayashi&quot;,&quot;given&quot;:&quot;Yoshihiro&quot;,&quot;parse-names&quot;:false,&quot;dropping-particle&quot;:&quot;&quot;,&quot;non-dropping-particle&quot;:&quot;&quot;},{&quot;family&quot;:&quot;Kawauchi&quot;,&quot;given&quot;:&quot;Susumu&quot;,&quot;parse-names&quot;:false,&quot;dropping-particle&quot;:&quot;&quot;,&quot;non-dropping-particle&quot;:&quot;&quot;},{&quot;family&quot;:&quot;Miura&quot;,&quot;given&quot;:&quot;Masahiro&quot;,&quot;parse-names&quot;:false,&quot;dropping-particle&quot;:&quot;&quot;,&quot;non-dropping-particle&quot;:&quot;&quot;}],&quot;container-title&quot;:&quot;Journal of the American Chemical Society&quot;,&quot;DOI&quot;:&quot;10.1021/jacs.9b12672&quot;,&quot;ISSN&quot;:&quot;15205126&quot;,&quot;PMID&quot;:&quot;31868360&quot;,&quot;issued&quot;:{&quot;date-parts&quot;:[[2020,1,22]]},&quot;page&quot;:&quot;1621-1629&quot;,&quot;abstract&quot;:&quot;A Lewis base catalyst Trip-SMe (Trip = triptycenyl) for electrophilic aromatic halogenation using N-halosuccinimides (NXS) is introduced. In the presence of an appropriate activator (as a noncoordinating-anion source), a series of unactivated aromatic compounds were halogenated at ambient temperature using NXS. This catalytic system was applicable to transformations that are currently unachievable except for the use of Br2 or Cl2: e.g., multihalogenation of naphthalene, regioselective bromination of BINOL, etc. Controlled experiments revealed that the triptycenyl substituent exerts a crucial role for the catalytic activity, and kinetic experiments implied the occurrence of a sulfonium salt [Trip-S(Me)Br][SbF6] as an active species. Compared to simple dialkyl sulfides, Trip-SMe exhibited a significant charge-separated ion pair character within the halonium complex whose structural information was obtained by the single-crystal X-ray analysis. A preliminary computational study disclosed that the πsystem of the triptycenyl functionality is a key motif to consolidate the enhancement of electrophilicity.&quot;,&quot;publisher&quot;:&quot;American Chemical Society&quot;,&quot;issue&quot;:&quot;3&quot;,&quot;volume&quot;:&quot;142&quot;,&quot;container-title-short&quot;:&quot;J Am Chem Soc&quot;},&quot;isTemporary&quot;:false}]},{&quot;citationID&quot;:&quot;MENDELEY_CITATION_5ce217a6-97a8-4a9a-8ed5-2b258770b98d&quot;,&quot;properties&quot;:{&quot;noteIndex&quot;:0},&quot;isEdited&quot;:false,&quot;manualOverride&quot;:{&quot;isManuallyOverridden&quot;:false,&quot;citeprocText&quot;:&quot;&lt;sup&gt;22,23&lt;/sup&gt;&quot;,&quot;manualOverrideText&quot;:&quot;&quot;},&quot;citationTag&quot;:&quot;MENDELEY_CITATION_v3_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&quot;,&quot;citationItems&quot;:[{&quot;id&quot;:&quot;89d9a2f9-fd65-35de-8aef-2dfa0ee0e07c&quot;,&quot;itemData&quot;:{&quot;type&quot;:&quot;chapter&quot;,&quot;id&quot;:&quot;89d9a2f9-fd65-35de-8aef-2dfa0ee0e07c&quot;,&quot;title&quot;:&quot;Relaxing Linearity Assumption for Continuous Predictors&quot;,&quot;author&quot;:[{&quot;family&quot;:&quot;Harrell&quot;,&quot;given&quot;:&quot;Frank E. Jr.&quot;,&quot;parse-names&quot;:false,&quot;dropping-particle&quot;:&quot;&quot;,&quot;non-dropping-particle&quot;:&quot;&quot;}],&quot;container-title&quot;:&quot;Regression Modeling Strategies&quot;,&quot;chapter-number&quot;:&quot;2&quot;,&quot;issued&quot;:{&quot;date-parts&quot;:[[2001]]},&quot;page&quot;:&quot;21-21&quot;,&quot;edition&quot;:&quot;2&quot;,&quot;publisher&quot;:&quot;Springer&quot;,&quot;container-title-short&quot;:&quot;&quot;},&quot;isTemporary&quot;:false},{&quot;id&quot;:&quot;d98aa9e8-80a5-381b-b55d-d05759e51b14&quot;,&quot;itemData&quot;:{&quot;type&quot;:&quot;article-journal&quot;,&quot;id&quot;:&quot;d98aa9e8-80a5-381b-b55d-d05759e51b14&quot;,&quot;title&quot;:&quot;Shading Surface Estimation using Piecewise Polynomials for Binarizing Unevenly Illuminated Document Images&quot;,&quot;author&quot;:[{&quot;family&quot;:&quot;Zhang&quot;,&quot;given&quot;:&quot;Xiaohua&quot;,&quot;parse-names&quot;:false,&quot;dropping-particle&quot;:&quot;&quot;,&quot;non-dropping-particle&quot;:&quot;&quot;},{&quot;family&quot;:&quot;Xin&quot;,&quot;given&quot;:&quot;Yuelan&quot;,&quot;parse-names&quot;:false,&quot;dropping-particle&quot;:&quot;&quot;,&quot;non-dropping-particle&quot;:&quot;&quot;},{&quot;family&quot;:&quot;Xie&quot;,&quot;given&quot;:&quot;Ning&quot;,&quot;parse-names&quot;:false,&quot;dropping-particle&quot;:&quot;&quot;,&quot;non-dropping-particle&quot;:&quot;&quot;},{&quot;family&quot;:&quot;Zhao&quot;,&quot;given&quot;:&quot;Yue&quot;,&quot;parse-names&quot;:false,&quot;dropping-particle&quot;:&quot;&quot;,&quot;non-dropping-particle&quot;:&quot;&quot;}],&quot;container-title&quot;:&quot;International Journal of Intelligent Engineering &amp; Systems&quot;,&quot;issued&quot;:{&quot;date-parts&quot;:[[2014]]},&quot;page&quot;:&quot;1-9&quot;,&quot;abstract&quot;:&quot;Fit hypotheses, also labeled 'congruence', 'discrepancy', or 'congruity' hypotheses, contain the notion that an outcome is optimal when two predictor variables match well, while incongruent/ discrepant combinations of the predictors lead to a suboptimal outcome. Previous statistical frameworks for analyzing fit hypotheses emphasized the necessity of commensurable scales, which means that both predictors must be measured on the same content dimension and on the same numerical scale. In some research areas, however, it is impossible to achieve scale equivalence, because the predictors have to be measured with di↵erent methods, such as explicit attitudes (e.g., questionnaires) and implicit attitudes (e.g., reaction time task). In this paper, I di↵erentiate numerical congruence from fit patterns, a concept that does not depend on the notion of commensurability, and hence can be applied to fit hypotheses with incom-mensurable scales. Polynomial regression can be used to test for the presence of a fit pattern in empirical data. I propose several new regression models for testing fit patterns which are statistically simpler and conceptually more meaningful than a full polynomial model. An R package is introduced which provides user-friendly functions for the computation, visualiza-tion, and model comparison of several fit patterns. An empirical example on implicit/explicit motive fit demonstrates the usage of the new methods.&quot;,&quot;issue&quot;:&quot;2&quot;,&quot;volume&quot;:&quot;7&quot;,&quot;container-title-short&quot;:&quot;&quot;},&quot;isTemporary&quot;:false}]},{&quot;citationID&quot;:&quot;MENDELEY_CITATION_cbc75a4c-1b69-4714-820c-734c83c22566&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Y2JjNzVhNGMtMWI2OS00NzE0LTgyMGMtNzM0YzgzYzIyNTY2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f0a1883e-117f-4dcb-901c-7353933d4526&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&quot;,&quot;citationItems&quot;:[{&quot;id&quot;:&quot;7a8df203-fb46-3c43-b5d5-4b86456299c3&quot;,&quot;itemData&quot;:{&quot;type&quot;:&quot;article-journal&quot;,&quot;id&quot;:&quot;7a8df203-fb46-3c43-b5d5-4b86456299c3&quot;,&quot;title&quot;:&quot;Surmounting Byproduct Inhibition in an Intermolecular Catalytic Asymmetric Alkene Bromoesterification Reaction as Revealed by Kinetic Profiling&quot;,&quot;author&quot;:[{&quot;family&quot;:&quot;Braddock&quot;,&quot;given&quot;:&quot;D. Christopher&quot;,&quot;parse-names&quot;:false,&quot;dropping-particle&quot;:&quot;&quot;,&quot;non-dropping-particle&quot;:&quot;&quot;},{&quot;family&quot;:&quot;Lancaster&quot;,&quot;given&quot;:&quot;Ben M.J.&quot;,&quot;parse-names&quot;:false,&quot;dropping-particle&quot;:&quot;&quot;,&quot;non-dropping-particle&quot;:&quot;&quot;},{&quot;family&quot;:&quot;Tighe&quot;,&quot;given&quot;:&quot;Christopher J.&quot;,&quot;parse-names&quot;:false,&quot;dropping-particle&quot;:&quot;&quot;,&quot;non-dropping-particle&quot;:&quot;&quot;},{&quot;family&quot;:&quot;White&quot;,&quot;given&quot;:&quot;Andrew J.P.&quot;,&quot;parse-names&quot;:false,&quot;dropping-particle&quot;:&quot;&quot;,&quot;non-dropping-particle&quot;:&quot;&quot;}],&quot;container-title&quot;:&quot;Journal of Organic Chemistry&quot;,&quot;DOI&quot;:&quot;10.1021/acs.joc.3c00672&quot;,&quot;ISSN&quot;:&quot;15206904&quot;,&quot;issued&quot;:{&quot;date-parts&quot;:[[2023,7,7]]},&quot;page&quot;:&quot;8904-8914&quot;,&quot;abstract&quot;:&quot;Kinetic profiling has shown that a (DHQD)2PHAL-catalyzed intermolecular asymmetric alkene bromoesterification reaction is inhibited by primary amides, imides, hydantoins, and secondary cyclic amides, which are byproducts of common stoichiometric bromenium ion sources. Two approaches to resolving the inhibition are presented, enabling the (DHQD)2PHAL loading to be dropped from 10 to 1 mol % while maintaining high bromoester conversions in 8 h or less. Iterative post-reaction recrystallizations enabled a homochiral bromonaphthoate ester to be synthesized using only 1 mol % (DHQD)2PHAL.&quot;,&quot;publisher&quot;:&quot;American Chemical Society&quot;,&quot;issue&quot;:&quot;13&quot;,&quot;volume&quot;:&quot;88&quot;,&quot;container-title-short&quot;:&quot;&quot;},&quot;isTemporary&quot;:false}]},{&quot;citationID&quot;:&quot;MENDELEY_CITATION_23bfbe38-8437-4049-b7b4-7233ddefdef0&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&quot;,&quot;citationItems&quot;:[{&quot;id&quot;:&quot;7a8df203-fb46-3c43-b5d5-4b86456299c3&quot;,&quot;itemData&quot;:{&quot;type&quot;:&quot;article-journal&quot;,&quot;id&quot;:&quot;7a8df203-fb46-3c43-b5d5-4b86456299c3&quot;,&quot;title&quot;:&quot;Surmounting Byproduct Inhibition in an Intermolecular Catalytic Asymmetric Alkene Bromoesterification Reaction as Revealed by Kinetic Profiling&quot;,&quot;author&quot;:[{&quot;family&quot;:&quot;Braddock&quot;,&quot;given&quot;:&quot;D. Christopher&quot;,&quot;parse-names&quot;:false,&quot;dropping-particle&quot;:&quot;&quot;,&quot;non-dropping-particle&quot;:&quot;&quot;},{&quot;family&quot;:&quot;Lancaster&quot;,&quot;given&quot;:&quot;Ben M.J.&quot;,&quot;parse-names&quot;:false,&quot;dropping-particle&quot;:&quot;&quot;,&quot;non-dropping-particle&quot;:&quot;&quot;},{&quot;family&quot;:&quot;Tighe&quot;,&quot;given&quot;:&quot;Christopher J.&quot;,&quot;parse-names&quot;:false,&quot;dropping-particle&quot;:&quot;&quot;,&quot;non-dropping-particle&quot;:&quot;&quot;},{&quot;family&quot;:&quot;White&quot;,&quot;given&quot;:&quot;Andrew J.P.&quot;,&quot;parse-names&quot;:false,&quot;dropping-particle&quot;:&quot;&quot;,&quot;non-dropping-particle&quot;:&quot;&quot;}],&quot;container-title&quot;:&quot;Journal of Organic Chemistry&quot;,&quot;DOI&quot;:&quot;10.1021/acs.joc.3c00672&quot;,&quot;ISSN&quot;:&quot;15206904&quot;,&quot;issued&quot;:{&quot;date-parts&quot;:[[2023,7,7]]},&quot;page&quot;:&quot;8904-8914&quot;,&quot;abstract&quot;:&quot;Kinetic profiling has shown that a (DHQD)2PHAL-catalyzed intermolecular asymmetric alkene bromoesterification reaction is inhibited by primary amides, imides, hydantoins, and secondary cyclic amides, which are byproducts of common stoichiometric bromenium ion sources. Two approaches to resolving the inhibition are presented, enabling the (DHQD)2PHAL loading to be dropped from 10 to 1 mol % while maintaining high bromoester conversions in 8 h or less. Iterative post-reaction recrystallizations enabled a homochiral bromonaphthoate ester to be synthesized using only 1 mol % (DHQD)2PHAL.&quot;,&quot;publisher&quot;:&quot;American Chemical Society&quot;,&quot;issue&quot;:&quot;13&quot;,&quot;volume&quot;:&quot;88&quot;,&quot;container-title-short&quot;:&quot;&quot;},&quot;isTemporary&quot;:false}]},{&quot;citationID&quot;:&quot;MENDELEY_CITATION_b0c3ac8a-490f-4a6a-83dc-d4589194858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&quot;,&quot;citationItems&quot;:[{&quot;id&quot;:&quot;e38d587d-aaf2-3b37-9ea1-146829c807f0&quot;,&quot;itemData&quot;:{&quot;type&quot;:&quot;article-journal&quot;,&quot;id&quot;:&quot;e38d587d-aaf2-3b37-9ea1-146829c807f0&quot;,&quot;title&quot;:&quot;Aryloxide‐Facilitated Catalyst Turnover in Enantioselective α,β‐Unsaturated Acyl Ammonium Catalysis&quot;,&quot;author&quot;:[{&quot;family&quot;:&quot;Matviitsuk&quot;,&quot;given&quot;:&quot;Anastassia&quot;,&quot;parse-names&quot;:false,&quot;dropping-particle&quot;:&quot;&quot;,&quot;non-dropping-particle&quot;:&quot;&quot;},{&quot;family&quot;:&quot;Greenhalgh&quot;,&quot;given&quot;:&quot;Mark D.&quot;,&quot;parse-names&quot;:false,&quot;dropping-particle&quot;:&quot;&quot;,&quot;non-dropping-particle&quot;:&quot;&quot;},{&quot;family&quot;:&quot;Antúnez&quot;,&quot;given&quot;:&quot;Diego‐Javier Barrios&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706402&quot;,&quot;ISSN&quot;:&quot;0044-8249&quot;,&quot;issued&quot;:{&quot;date-parts&quot;:[[2017,9,25]]},&quot;page&quot;:&quot;12450-12455&quot;,&quot;abstract&quot;:&quot;A new general concept for α,β‐unsaturated acyl ammonium catalysis is reported that uses p‐nitrophenoxide release from an α,β‐unsaturated p‐nitrophenyl ester substrate to facilitate catalyst turnover. This method was used for the enantioselective isothiourea‐catalyzed Michael addition of nitroalkanes to α,β‐unsaturated p‐nitrophenyl esters in generally good yield and with excellent enantioselectivity (27 examples, up to 79 % yield, 99:1 er). Mechanistic studies identified rapid and reversible catalyst acylation by the α,β‐unsaturated p‐nitrophenyl ester, and a recently reported variable‐time normalization kinetic analysis method was used to delineate the complex reaction kinetics.&quot;,&quot;publisher&quot;:&quot;Wiley&quot;,&quot;issue&quot;:&quot;40&quot;,&quot;volume&quot;:&quot;129&quot;,&quot;container-title-short&quot;:&quot;&quot;},&quot;isTemporary&quot;:false}]},{&quot;citationID&quot;:&quot;MENDELEY_CITATION_72e37f91-bea5-4d1a-9bb3-8e0bfb6a73fc&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&quot;,&quot;citationItems&quot;:[{&quot;id&quot;:&quot;e38d587d-aaf2-3b37-9ea1-146829c807f0&quot;,&quot;itemData&quot;:{&quot;type&quot;:&quot;article-journal&quot;,&quot;id&quot;:&quot;e38d587d-aaf2-3b37-9ea1-146829c807f0&quot;,&quot;title&quot;:&quot;Aryloxide‐Facilitated Catalyst Turnover in Enantioselective α,β‐Unsaturated Acyl Ammonium Catalysis&quot;,&quot;author&quot;:[{&quot;family&quot;:&quot;Matviitsuk&quot;,&quot;given&quot;:&quot;Anastassia&quot;,&quot;parse-names&quot;:false,&quot;dropping-particle&quot;:&quot;&quot;,&quot;non-dropping-particle&quot;:&quot;&quot;},{&quot;family&quot;:&quot;Greenhalgh&quot;,&quot;given&quot;:&quot;Mark D.&quot;,&quot;parse-names&quot;:false,&quot;dropping-particle&quot;:&quot;&quot;,&quot;non-dropping-particle&quot;:&quot;&quot;},{&quot;family&quot;:&quot;Antúnez&quot;,&quot;given&quot;:&quot;Diego‐Javier Barrios&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706402&quot;,&quot;ISSN&quot;:&quot;0044-8249&quot;,&quot;issued&quot;:{&quot;date-parts&quot;:[[2017,9,25]]},&quot;page&quot;:&quot;12450-12455&quot;,&quot;abstract&quot;:&quot;A new general concept for α,β‐unsaturated acyl ammonium catalysis is reported that uses p‐nitrophenoxide release from an α,β‐unsaturated p‐nitrophenyl ester substrate to facilitate catalyst turnover. This method was used for the enantioselective isothiourea‐catalyzed Michael addition of nitroalkanes to α,β‐unsaturated p‐nitrophenyl esters in generally good yield and with excellent enantioselectivity (27 examples, up to 79 % yield, 99:1 er). Mechanistic studies identified rapid and reversible catalyst acylation by the α,β‐unsaturated p‐nitrophenyl ester, and a recently reported variable‐time normalization kinetic analysis method was used to delineate the complex reaction kinetics.&quot;,&quot;publisher&quot;:&quot;Wiley&quot;,&quot;issue&quot;:&quot;40&quot;,&quot;volume&quot;:&quot;129&quot;,&quot;container-title-short&quot;:&quot;&quot;},&quot;isTemporary&quot;:false}]},{&quot;citationID&quot;:&quot;MENDELEY_CITATION_862da231-6245-46ba-8701-5c1caabfa7a1&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&quot;,&quot;citationItems&quot;:[{&quot;id&quot;:&quot;5b33dc77-7978-3747-bb21-ecde6530884c&quot;,&quot;itemData&quot;:{&quot;type&quot;:&quot;article-journal&quot;,&quot;id&quot;:&quot;5b33dc77-7978-3747-bb21-ecde6530884c&quot;,&quot;title&quot;:&quot;Scope, Limitations and Mechanistic Analysis of the HyperBTM-Catalyzed Acylative Kinetic Resolution of Tertiary Heterocyclic Alcohols**&quot;,&quot;author&quot;:[{&quot;family&quot;:&quot;Smith&quot;,&quot;given&quot;:&quot;Samuel M.&quot;,&quot;parse-names&quot;:false,&quot;dropping-particle&quot;:&quot;&quot;,&quot;non-dropping-particle&quot;:&quot;&quot;},{&quot;family&quot;:&quot;Greenhalgh&quot;,&quot;given&quot;:&quot;Mark D.&quot;,&quot;parse-names&quot;:false,&quot;dropping-particle&quot;:&quot;&quot;,&quot;non-dropping-particle&quot;:&quot;&quot;},{&quot;family&quot;:&quot;Feoktistova&quot;,&quot;given&quot;:&quot;Taisiia&quot;,&quot;parse-names&quot;:false,&quot;dropping-particle&quot;:&quot;&quot;,&quot;non-dropping-particle&quot;:&quot;&quot;},{&quot;family&quot;:&quot;Walden&quot;,&quot;given&quot;:&quot;Daniel M.&quot;,&quot;parse-names&quot;:false,&quot;dropping-particle&quot;:&quot;&quot;,&quot;non-dropping-particle&quot;:&quot;&quot;},{&quot;family&quot;:&quot;Taylor&quot;,&quot;given&quot;:&quot;James E.&quot;,&quot;parse-names&quot;:false,&quot;dropping-particle&quot;:&quot;&quot;,&quot;non-dropping-particle&quot;:&quot;&quot;},{&quot;family&quot;:&quot;Cordes&quot;,&quot;given&quot;:&quot;David B.&quot;,&quot;parse-names&quot;:false,&quot;dropping-particle&quot;:&quot;&quot;,&quot;non-dropping-particle&quot;:&quot;&quot;},{&quot;family&quot;:&quot;Slawin&quot;,&quot;given&quot;:&quot;Alexandra M.Z.&quot;,&quot;parse-names&quot;:false,&quot;dropping-particle&quot;:&quot;&quot;,&quot;non-dropping-particle&quot;:&quot;&quot;},{&quot;family&quot;:&quot;Cheong&quot;,&quot;given&quot;:&quot;Paul Ha Yeon&quot;,&quot;parse-names&quot;:false,&quot;dropping-particle&quot;:&quot;&quot;,&quot;non-dropping-particle&quot;:&quot;&quot;},{&quot;family&quot;:&quot;Smith&quot;,&quot;given&quot;:&quot;Andrew D.&quot;,&quot;parse-names&quot;:false,&quot;dropping-particle&quot;:&quot;&quot;,&quot;non-dropping-particle&quot;:&quot;&quot;}],&quot;container-title&quot;:&quot;European Journal of Organic Chemistry&quot;,&quot;DOI&quot;:&quot;10.1002/ejoc.202101111&quot;,&quot;ISSN&quot;:&quot;10990690&quot;,&quot;issued&quot;:{&quot;date-parts&quot;:[[2022,1,11]]},&quot;abstract&quot;:&quot;The full scope and limitations of the catalytic acylative kinetic resolution of a range of tertiary heterocyclic alcohols (78 examples, s up to &gt;200) is reported under operationally-simple conditions, using low loadings of a commercially available Lewis basic isothiourea catalyst, HyperBTM (generally 1 mol %). The protocol is highly effective for the kinetic resolution of 3-substituted 3-hydroxyoxindole and α-substituted α-hydroxylactam derivatives bearing up to three potential recognition motifs at the stereogenic tertiary carbinol center. The full power of this methodology has been showcased through the synthesis of highly enantioenriched biologically-active target compounds in both enantiomeric forms. To provide further insight into the reaction mechanism, a detailed kinetic analysis of this Lewis base-catalyzed acylation of tertiary alcohols is reported using the variable time normalization analysis (VTNA) method.&quot;,&quot;publisher&quot;:&quot;John Wiley and Sons Inc&quot;,&quot;issue&quot;:&quot;1&quot;,&quot;volume&quot;:&quot;2022&quot;,&quot;container-title-short&quot;:&quot;European J Org Chem&quot;},&quot;isTemporary&quot;:false}]},{&quot;citationID&quot;:&quot;MENDELEY_CITATION_520a677c-9686-4bb3-8b94-3f8a56921401&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&quot;,&quot;citationItems&quot;:[{&quot;id&quot;:&quot;5b33dc77-7978-3747-bb21-ecde6530884c&quot;,&quot;itemData&quot;:{&quot;type&quot;:&quot;article-journal&quot;,&quot;id&quot;:&quot;5b33dc77-7978-3747-bb21-ecde6530884c&quot;,&quot;title&quot;:&quot;Scope, Limitations and Mechanistic Analysis of the HyperBTM-Catalyzed Acylative Kinetic Resolution of Tertiary Heterocyclic Alcohols**&quot;,&quot;author&quot;:[{&quot;family&quot;:&quot;Smith&quot;,&quot;given&quot;:&quot;Samuel M.&quot;,&quot;parse-names&quot;:false,&quot;dropping-particle&quot;:&quot;&quot;,&quot;non-dropping-particle&quot;:&quot;&quot;},{&quot;family&quot;:&quot;Greenhalgh&quot;,&quot;given&quot;:&quot;Mark D.&quot;,&quot;parse-names&quot;:false,&quot;dropping-particle&quot;:&quot;&quot;,&quot;non-dropping-particle&quot;:&quot;&quot;},{&quot;family&quot;:&quot;Feoktistova&quot;,&quot;given&quot;:&quot;Taisiia&quot;,&quot;parse-names&quot;:false,&quot;dropping-particle&quot;:&quot;&quot;,&quot;non-dropping-particle&quot;:&quot;&quot;},{&quot;family&quot;:&quot;Walden&quot;,&quot;given&quot;:&quot;Daniel M.&quot;,&quot;parse-names&quot;:false,&quot;dropping-particle&quot;:&quot;&quot;,&quot;non-dropping-particle&quot;:&quot;&quot;},{&quot;family&quot;:&quot;Taylor&quot;,&quot;given&quot;:&quot;James E.&quot;,&quot;parse-names&quot;:false,&quot;dropping-particle&quot;:&quot;&quot;,&quot;non-dropping-particle&quot;:&quot;&quot;},{&quot;family&quot;:&quot;Cordes&quot;,&quot;given&quot;:&quot;David B.&quot;,&quot;parse-names&quot;:false,&quot;dropping-particle&quot;:&quot;&quot;,&quot;non-dropping-particle&quot;:&quot;&quot;},{&quot;family&quot;:&quot;Slawin&quot;,&quot;given&quot;:&quot;Alexandra M.Z.&quot;,&quot;parse-names&quot;:false,&quot;dropping-particle&quot;:&quot;&quot;,&quot;non-dropping-particle&quot;:&quot;&quot;},{&quot;family&quot;:&quot;Cheong&quot;,&quot;given&quot;:&quot;Paul Ha Yeon&quot;,&quot;parse-names&quot;:false,&quot;dropping-particle&quot;:&quot;&quot;,&quot;non-dropping-particle&quot;:&quot;&quot;},{&quot;family&quot;:&quot;Smith&quot;,&quot;given&quot;:&quot;Andrew D.&quot;,&quot;parse-names&quot;:false,&quot;dropping-particle&quot;:&quot;&quot;,&quot;non-dropping-particle&quot;:&quot;&quot;}],&quot;container-title&quot;:&quot;European Journal of Organic Chemistry&quot;,&quot;DOI&quot;:&quot;10.1002/ejoc.202101111&quot;,&quot;ISSN&quot;:&quot;10990690&quot;,&quot;issued&quot;:{&quot;date-parts&quot;:[[2022,1,11]]},&quot;abstract&quot;:&quot;The full scope and limitations of the catalytic acylative kinetic resolution of a range of tertiary heterocyclic alcohols (78 examples, s up to &gt;200) is reported under operationally-simple conditions, using low loadings of a commercially available Lewis basic isothiourea catalyst, HyperBTM (generally 1 mol %). The protocol is highly effective for the kinetic resolution of 3-substituted 3-hydroxyoxindole and α-substituted α-hydroxylactam derivatives bearing up to three potential recognition motifs at the stereogenic tertiary carbinol center. The full power of this methodology has been showcased through the synthesis of highly enantioenriched biologically-active target compounds in both enantiomeric forms. To provide further insight into the reaction mechanism, a detailed kinetic analysis of this Lewis base-catalyzed acylation of tertiary alcohols is reported using the variable time normalization analysis (VTNA) method.&quot;,&quot;publisher&quot;:&quot;John Wiley and Sons Inc&quot;,&quot;issue&quot;:&quot;1&quot;,&quot;volume&quot;:&quot;2022&quot;,&quot;container-title-short&quot;:&quot;European J Org Chem&quot;},&quot;isTemporary&quot;:false}]},{&quot;citationID&quot;:&quot;MENDELEY_CITATION_eeb44628-0229-412a-a756-d10a1d9ae8a5&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&quot;,&quot;citationItems&quot;:[{&quot;id&quot;:&quot;9017315d-2fa9-3735-885b-894fb65fb594&quot;,&quot;itemData&quot;:{&quot;type&quot;:&quot;article-journal&quot;,&quot;id&quot;:&quot;9017315d-2fa9-3735-885b-894fb65fb594&quot;,&quot;title&quot;:&quot;Base‐free Enantioselective C(1)‐Ammonium Enolate Catalysis Exploiting Aryloxides: A Synthetic and Mechanistic Study&quot;,&quot;author&quot;:[{&quot;family&quot;:&quot;McLaughlin&quot;,&quot;given&quot;:&quot;Calum&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908627&quot;,&quot;ISSN&quot;:&quot;0044-8249&quot;,&quot;issued&quot;:{&quot;date-parts&quot;:[[2019,10,14]]},&quot;page&quot;:&quot;15255-15263&quot;,&quot;abstract&quot;:&quot;An isothiourea‐catalyzed enantioselective Michael addition of aryl ester pronucleophiles to vinyl bis‐sulfones via C(1)‐ammonium enolate intermediates has been developed. This operationally simple method allows the base‐free functionalization of aryl esters to form α‐functionalized products containing two contiguous tertiary stereogenic centres in excellent yield and stereoselectivity (all ≥99:1 er). Key to the success of this methodology is the multifunctional role of the aryloxide, which operates as a leaving group, Brønsted base, Brønsted acid and Lewis base within the catalytic cycle. Comprehensive mechanistic studies, including variable time normalization analysis (VTNA) and isotopologue competition experiments, have been carried out. These studies have identified (i) orders of all reactants; (ii) a turnover‐limiting Michael addition step, (iii) product inhibition, (iv) the catalyst resting state and (v) catalyst deactivation through protonation.&quot;,&quot;publisher&quot;:&quot;Wiley&quot;,&quot;issue&quot;:&quot;42&quot;,&quot;volume&quot;:&quot;131&quot;,&quot;container-title-short&quot;:&quot;&quot;},&quot;isTemporary&quot;:false}]},{&quot;citationID&quot;:&quot;MENDELEY_CITATION_0bdd5d67-7f7e-4987-af29-324f21d97233&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&quot;,&quot;citationItems&quot;:[{&quot;id&quot;:&quot;9017315d-2fa9-3735-885b-894fb65fb594&quot;,&quot;itemData&quot;:{&quot;type&quot;:&quot;article-journal&quot;,&quot;id&quot;:&quot;9017315d-2fa9-3735-885b-894fb65fb594&quot;,&quot;title&quot;:&quot;Base‐free Enantioselective C(1)‐Ammonium Enolate Catalysis Exploiting Aryloxides: A Synthetic and Mechanistic Study&quot;,&quot;author&quot;:[{&quot;family&quot;:&quot;McLaughlin&quot;,&quot;given&quot;:&quot;Calum&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908627&quot;,&quot;ISSN&quot;:&quot;0044-8249&quot;,&quot;issued&quot;:{&quot;date-parts&quot;:[[2019,10,14]]},&quot;page&quot;:&quot;15255-15263&quot;,&quot;abstract&quot;:&quot;An isothiourea‐catalyzed enantioselective Michael addition of aryl ester pronucleophiles to vinyl bis‐sulfones via C(1)‐ammonium enolate intermediates has been developed. This operationally simple method allows the base‐free functionalization of aryl esters to form α‐functionalized products containing two contiguous tertiary stereogenic centres in excellent yield and stereoselectivity (all ≥99:1 er). Key to the success of this methodology is the multifunctional role of the aryloxide, which operates as a leaving group, Brønsted base, Brønsted acid and Lewis base within the catalytic cycle. Comprehensive mechanistic studies, including variable time normalization analysis (VTNA) and isotopologue competition experiments, have been carried out. These studies have identified (i) orders of all reactants; (ii) a turnover‐limiting Michael addition step, (iii) product inhibition, (iv) the catalyst resting state and (v) catalyst deactivation through protonation.&quot;,&quot;publisher&quot;:&quot;Wiley&quot;,&quot;issue&quot;:&quot;42&quot;,&quot;volume&quot;:&quot;131&quot;,&quot;container-title-short&quot;:&quot;&quot;},&quot;isTemporary&quot;:false}]},{&quot;citationID&quot;:&quot;MENDELEY_CITATION_6015b105-dd6f-4ac0-80d8-82b0da22bd8f&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&quot;,&quot;citationItems&quot;:[{&quot;id&quot;:&quot;008f222a-8dce-39e8-903a-de34e3d32595&quot;,&quot;itemData&quot;:{&quot;type&quot;:&quot;article-journal&quot;,&quot;id&quot;:&quot;008f222a-8dce-39e8-903a-de34e3d32595&quot;,&quot;title&quot;:&quot;Selective oxidation of silanes into silanols with water using [MnBr(CO)5] as a precatalyst&quot;,&quot;author&quot;:[{&quot;family&quot;:&quot;Antico&quot;,&quot;given&quot;:&quot;Emanuele&quot;,&quot;parse-names&quot;:false,&quot;dropping-particle&quot;:&quot;&quot;,&quot;non-dropping-particle&quot;:&quot;&quot;},{&quot;family&quot;:&quot;Leutzsch&quot;,&quot;given&quot;:&quot;Markus&quot;,&quot;parse-names&quot;:false,&quot;dropping-particle&quot;:&quot;&quot;,&quot;non-dropping-particle&quot;:&quot;&quot;},{&quot;family&quot;:&quot;Wessel&quot;,&quot;given&quot;:&quot;Niklas&quot;,&quot;parse-names&quot;:false,&quot;dropping-particle&quot;:&quot;&quot;,&quot;non-dropping-particle&quot;:&quot;&quot;},{&quot;family&quot;:&quot;Weyhermüller&quot;,&quot;given&quot;:&quot;Thomas&quot;,&quot;parse-names&quot;:false,&quot;dropping-particle&quot;:&quot;&quot;,&quot;non-dropping-particle&quot;:&quot;&quot;},{&quot;family&quot;:&quot;Werlé&quot;,&quot;given&quot;:&quot;Christophe&quot;,&quot;parse-names&quot;:false,&quot;dropping-particle&quot;:&quot;&quot;,&quot;non-dropping-particle&quot;:&quot;&quot;},{&quot;family&quot;:&quot;Leitner&quot;,&quot;given&quot;:&quot;Walter&quot;,&quot;parse-names&quot;:false,&quot;dropping-particle&quot;:&quot;&quot;,&quot;non-dropping-particle&quot;:&quot;&quot;}],&quot;container-title&quot;:&quot;Chemical Science&quot;,&quot;DOI&quot;:&quot;10.1039/d2sc05959b&quot;,&quot;ISSN&quot;:&quot;20416539&quot;,&quot;issued&quot;:{&quot;date-parts&quot;:[[2022,12,1]]},&quot;page&quot;:&quot;54-60&quot;,&quot;abstract&quot;:&quot;The development of earth-abundant catalysts for the selective conversion of silanes to silanols with water as an oxidant generating valuable hydrogen as the only by-product continues to be a challenge. Here, we demonstrate that [MnBr(CO)5] is a highly active precatalyst for this reaction, operating under neutral conditions and avoiding the undesired formation of siloxanes. As a result, a broad substrate scope, including primary and secondary silanes, could be converted to the desired products. The turnover performances of the catalyst were also examined, yielding a maximum TOF of 4088 h−1. New light was shed on the debated mechanism of the interaction between [MnBr(CO)5] and Si-H bonds based on the reaction kinetics (including KIEs of PhMe2SiD and D2O) and spectroscopic techniques (FT-IR, GC-TCD, 1H-, 29Si-, and 13C-NMR). The initial activation of [MnBr(CO)5] was found to result from the formation of a manganese(i) hydride species and R3SiBr, and the experimental data are most consistent with a catalytic cycle comprising a cationic tricarbonyl Mn(i) unit as the active framework.&quot;,&quot;publisher&quot;:&quot;Royal Society of Chemistry&quot;,&quot;issue&quot;:&quot;1&quot;,&quot;volume&quot;:&quot;14&quot;,&quot;container-title-short&quot;:&quot;Chem Sci&quot;},&quot;isTemporary&quot;:false}]},{&quot;citationID&quot;:&quot;MENDELEY_CITATION_5f5baef7-b493-4ee3-90ac-ccbecbfa6986&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&quot;,&quot;citationItems&quot;:[{&quot;id&quot;:&quot;008f222a-8dce-39e8-903a-de34e3d32595&quot;,&quot;itemData&quot;:{&quot;type&quot;:&quot;article-journal&quot;,&quot;id&quot;:&quot;008f222a-8dce-39e8-903a-de34e3d32595&quot;,&quot;title&quot;:&quot;Selective oxidation of silanes into silanols with water using [MnBr(CO)5] as a precatalyst&quot;,&quot;author&quot;:[{&quot;family&quot;:&quot;Antico&quot;,&quot;given&quot;:&quot;Emanuele&quot;,&quot;parse-names&quot;:false,&quot;dropping-particle&quot;:&quot;&quot;,&quot;non-dropping-particle&quot;:&quot;&quot;},{&quot;family&quot;:&quot;Leutzsch&quot;,&quot;given&quot;:&quot;Markus&quot;,&quot;parse-names&quot;:false,&quot;dropping-particle&quot;:&quot;&quot;,&quot;non-dropping-particle&quot;:&quot;&quot;},{&quot;family&quot;:&quot;Wessel&quot;,&quot;given&quot;:&quot;Niklas&quot;,&quot;parse-names&quot;:false,&quot;dropping-particle&quot;:&quot;&quot;,&quot;non-dropping-particle&quot;:&quot;&quot;},{&quot;family&quot;:&quot;Weyhermüller&quot;,&quot;given&quot;:&quot;Thomas&quot;,&quot;parse-names&quot;:false,&quot;dropping-particle&quot;:&quot;&quot;,&quot;non-dropping-particle&quot;:&quot;&quot;},{&quot;family&quot;:&quot;Werlé&quot;,&quot;given&quot;:&quot;Christophe&quot;,&quot;parse-names&quot;:false,&quot;dropping-particle&quot;:&quot;&quot;,&quot;non-dropping-particle&quot;:&quot;&quot;},{&quot;family&quot;:&quot;Leitner&quot;,&quot;given&quot;:&quot;Walter&quot;,&quot;parse-names&quot;:false,&quot;dropping-particle&quot;:&quot;&quot;,&quot;non-dropping-particle&quot;:&quot;&quot;}],&quot;container-title&quot;:&quot;Chemical Science&quot;,&quot;DOI&quot;:&quot;10.1039/d2sc05959b&quot;,&quot;ISSN&quot;:&quot;20416539&quot;,&quot;issued&quot;:{&quot;date-parts&quot;:[[2022,12,1]]},&quot;page&quot;:&quot;54-60&quot;,&quot;abstract&quot;:&quot;The development of earth-abundant catalysts for the selective conversion of silanes to silanols with water as an oxidant generating valuable hydrogen as the only by-product continues to be a challenge. Here, we demonstrate that [MnBr(CO)5] is a highly active precatalyst for this reaction, operating under neutral conditions and avoiding the undesired formation of siloxanes. As a result, a broad substrate scope, including primary and secondary silanes, could be converted to the desired products. The turnover performances of the catalyst were also examined, yielding a maximum TOF of 4088 h−1. New light was shed on the debated mechanism of the interaction between [MnBr(CO)5] and Si-H bonds based on the reaction kinetics (including KIEs of PhMe2SiD and D2O) and spectroscopic techniques (FT-IR, GC-TCD, 1H-, 29Si-, and 13C-NMR). The initial activation of [MnBr(CO)5] was found to result from the formation of a manganese(i) hydride species and R3SiBr, and the experimental data are most consistent with a catalytic cycle comprising a cationic tricarbonyl Mn(i) unit as the active framework.&quot;,&quot;publisher&quot;:&quot;Royal Society of Chemistry&quot;,&quot;issue&quot;:&quot;1&quot;,&quot;volume&quot;:&quot;14&quot;,&quot;container-title-short&quot;:&quot;Chem Sci&quot;},&quot;isTemporary&quot;:false}]},{&quot;citationID&quot;:&quot;MENDELEY_CITATION_e1ea3e24-79c2-4c59-8fc3-eddc67b7d422&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&quot;,&quot;citationItems&quot;:[{&quot;id&quot;:&quot;d8c3f102-2e76-35d6-bec5-9271471a84b0&quot;,&quot;itemData&quot;:{&quot;type&quot;:&quot;article-journal&quot;,&quot;id&quot;:&quot;d8c3f102-2e76-35d6-bec5-9271471a84b0&quot;,&quot;title&quot;:&quot;Mechanistic Study of Metal-Ligand Cooperativity in Mn(II)-Catalyzed Hydroborations: Hemilabile SNS Ligand Enables Metal Hydride-Free Reaction Pathway&quot;,&quot;author&quot;:[{&quot;family&quot;:&quot;Elsby&quot;,&quot;given&quot;:&quot;Matthew R.&quot;,&quot;parse-names&quot;:false,&quot;dropping-particle&quot;:&quot;&quot;,&quot;non-dropping-particle&quot;:&quot;&quot;},{&quot;family&quot;:&quot;Son&quot;,&quot;given&quot;:&quot;Mina&quot;,&quot;parse-names&quot;:false,&quot;dropping-particle&quot;:&quot;&quot;,&quot;non-dropping-particle&quot;:&quot;&quot;},{&quot;family&quot;:&quot;Oh&quot;,&quot;given&quot;:&quot;Changjin&quot;,&quot;parse-names&quot;:false,&quot;dropping-particle&quot;:&quot;&quot;,&quot;non-dropping-particle&quot;:&quot;&quot;},{&quot;family&quot;:&quot;Martin&quot;,&quot;given&quot;:&quot;Jessica&quot;,&quot;parse-names&quot;:false,&quot;dropping-particle&quot;:&quot;&quot;,&quot;non-dropping-particle&quot;:&quot;&quot;},{&quot;family&quot;:&quot;Baik&quot;,&quot;given&quot;:&quot;Mu Hyun&quot;,&quot;parse-names&quot;:false,&quot;dropping-particle&quot;:&quot;&quot;,&quot;non-dropping-particle&quot;:&quot;&quot;},{&quot;family&quot;:&quot;Baker&quot;,&quot;given&quot;:&quot;R. Tom&quot;,&quot;parse-names&quot;:false,&quot;dropping-particle&quot;:&quot;&quot;,&quot;non-dropping-particle&quot;:&quot;&quot;}],&quot;container-title&quot;:&quot;ACS Catalysis&quot;,&quot;DOI&quot;:&quot;10.1021/acscatal.1c02238&quot;,&quot;ISSN&quot;:&quot;21555435&quot;,&quot;issued&quot;:{&quot;date-parts&quot;:[[2021,8,6]]},&quot;page&quot;:&quot;9043-9051&quot;,&quot;abstract&quot;:&quot;A combined experimental and mechanistic study of the chemoselective hydroboration of carbonyls by the paramagnetic bis-amido Mn[SMeNSMe]2 complex (1) is described. The catalyst allows for room-temperature hydroboration of carbonyls at low catalyst loadings (0.1 mol %) and reaction times (&lt;30 min). A series of mechanistic studies highlight the significance of bifunctional amido bis(thioether) ligand L to the success of the reaction, insight otherwise difficult to attain in paramagnetic systems. Kinetic studies using variable time normalization analysis revealed no unusual reaction kinetics, indicating the absence of side reactions. A borylated analogue of L was observed and characterized via mass spectrometry. Density functional theory (DFT) calculations showed that thioether hemilability of L is crucial during catalysis for providing the active coordinating site. Also, the frequently proposed Mn-H intermediate was found not to be the active species responsible for catalysis. Instead, an inner-sphere reaction pathway with carbonyl coordination to the metal center and amido-promoted B-H reactivity is proposed to be operative.&quot;,&quot;publisher&quot;:&quot;American Chemical Society&quot;,&quot;issue&quot;:&quot;15&quot;,&quot;volume&quot;:&quot;11&quot;,&quot;container-title-short&quot;:&quot;ACS Catal&quot;},&quot;isTemporary&quot;:false}]},{&quot;citationID&quot;:&quot;MENDELEY_CITATION_563024e6-8508-4e29-9732-66f3727c990b&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&quot;,&quot;citationItems&quot;:[{&quot;id&quot;:&quot;d8c3f102-2e76-35d6-bec5-9271471a84b0&quot;,&quot;itemData&quot;:{&quot;type&quot;:&quot;article-journal&quot;,&quot;id&quot;:&quot;d8c3f102-2e76-35d6-bec5-9271471a84b0&quot;,&quot;title&quot;:&quot;Mechanistic Study of Metal-Ligand Cooperativity in Mn(II)-Catalyzed Hydroborations: Hemilabile SNS Ligand Enables Metal Hydride-Free Reaction Pathway&quot;,&quot;author&quot;:[{&quot;family&quot;:&quot;Elsby&quot;,&quot;given&quot;:&quot;Matthew R.&quot;,&quot;parse-names&quot;:false,&quot;dropping-particle&quot;:&quot;&quot;,&quot;non-dropping-particle&quot;:&quot;&quot;},{&quot;family&quot;:&quot;Son&quot;,&quot;given&quot;:&quot;Mina&quot;,&quot;parse-names&quot;:false,&quot;dropping-particle&quot;:&quot;&quot;,&quot;non-dropping-particle&quot;:&quot;&quot;},{&quot;family&quot;:&quot;Oh&quot;,&quot;given&quot;:&quot;Changjin&quot;,&quot;parse-names&quot;:false,&quot;dropping-particle&quot;:&quot;&quot;,&quot;non-dropping-particle&quot;:&quot;&quot;},{&quot;family&quot;:&quot;Martin&quot;,&quot;given&quot;:&quot;Jessica&quot;,&quot;parse-names&quot;:false,&quot;dropping-particle&quot;:&quot;&quot;,&quot;non-dropping-particle&quot;:&quot;&quot;},{&quot;family&quot;:&quot;Baik&quot;,&quot;given&quot;:&quot;Mu Hyun&quot;,&quot;parse-names&quot;:false,&quot;dropping-particle&quot;:&quot;&quot;,&quot;non-dropping-particle&quot;:&quot;&quot;},{&quot;family&quot;:&quot;Baker&quot;,&quot;given&quot;:&quot;R. Tom&quot;,&quot;parse-names&quot;:false,&quot;dropping-particle&quot;:&quot;&quot;,&quot;non-dropping-particle&quot;:&quot;&quot;}],&quot;container-title&quot;:&quot;ACS Catalysis&quot;,&quot;DOI&quot;:&quot;10.1021/acscatal.1c02238&quot;,&quot;ISSN&quot;:&quot;21555435&quot;,&quot;issued&quot;:{&quot;date-parts&quot;:[[2021,8,6]]},&quot;page&quot;:&quot;9043-9051&quot;,&quot;abstract&quot;:&quot;A combined experimental and mechanistic study of the chemoselective hydroboration of carbonyls by the paramagnetic bis-amido Mn[SMeNSMe]2 complex (1) is described. The catalyst allows for room-temperature hydroboration of carbonyls at low catalyst loadings (0.1 mol %) and reaction times (&lt;30 min). A series of mechanistic studies highlight the significance of bifunctional amido bis(thioether) ligand L to the success of the reaction, insight otherwise difficult to attain in paramagnetic systems. Kinetic studies using variable time normalization analysis revealed no unusual reaction kinetics, indicating the absence of side reactions. A borylated analogue of L was observed and characterized via mass spectrometry. Density functional theory (DFT) calculations showed that thioether hemilability of L is crucial during catalysis for providing the active coordinating site. Also, the frequently proposed Mn-H intermediate was found not to be the active species responsible for catalysis. Instead, an inner-sphere reaction pathway with carbonyl coordination to the metal center and amido-promoted B-H reactivity is proposed to be operative.&quot;,&quot;publisher&quot;:&quot;American Chemical Society&quot;,&quot;issue&quot;:&quot;15&quot;,&quot;volume&quot;:&quot;11&quot;,&quot;container-title-short&quot;:&quot;ACS Catal&quot;},&quot;isTemporary&quot;:false}]},{&quot;citationID&quot;:&quot;MENDELEY_CITATION_d6932630-a615-48da-9529-81ea7bc91097&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ZDY5MzI2MzAtYTYxNS00OGRhLTk1MjktODFlYTdiYzkxMDk3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7f2efe62-7bd4-4279-a569-717c3ae631b4&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2YyZWZlNjItN2JkNC00Mjc5LWE1NjktNzE3YzNhZTYzMWI0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deca1916-108a-4090-81e4-de03d9f0f074&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GVjYTE5MTYtMTA4YS00MDkwLTgxZTQtZGUwM2Q5ZjBmMDc0IiwicHJvcGVydGllcyI6eyJub3RlSW5kZXgiOjB9LCJpc0VkaXRlZCI6ZmFsc2UsIm1hbnVhbE92ZXJyaWRlIjp7ImlzTWFudWFsbHlPdmVycmlkZGVuIjpmYWxzZSwiY2l0ZXByb2NUZXh0IjoiPHN1cD44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V19&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citationID&quot;:&quot;MENDELEY_CITATION_dbcf5838-22e3-48ce-822e-210f9805fc8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ZGJjZjU4MzgtMjJlMy00OGNlLTgyMmUtMjEwZjk4MDVmYzhiIiwicHJvcGVydGllcyI6eyJub3RlSW5kZXgiOjB9LCJpc0VkaXRlZCI6ZmFsc2UsIm1hbnVhbE92ZXJyaWRlIjp7ImlzTWFudWFsbHlPdmVycmlkZGVuIjpmYWxzZSwiY2l0ZXByb2NUZXh0IjoiPHN1cD44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V19&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citationID&quot;:&quot;MENDELEY_CITATION_b5096c66-eba4-459a-9ae3-a957a73d9713&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YjUwOTZjNjYtZWJhNC00NTlhLTlhZTMtYTk1N2E3M2Q5NzEzIiwicHJvcGVydGllcyI6eyJub3RlSW5kZXgiOjB9LCJpc0VkaXRlZCI6ZmFsc2UsIm1hbnVhbE92ZXJyaWRlIjp7ImlzTWFudWFsbHlPdmVycmlkZGVuIjpmYWxzZSwiY2l0ZXByb2NUZXh0IjoiPHN1cD44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V19&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citationID&quot;:&quot;MENDELEY_CITATION_60c56bdf-1f1e-4fed-b5b8-470c9e3415a2&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jBjNTZiZGYtMWYxZS00ZmVkLWI1YjgtNDcwYzllMzQxNWEyIiwicHJvcGVydGllcyI6eyJub3RlSW5kZXgiOjB9LCJpc0VkaXRlZCI6ZmFsc2UsIm1hbnVhbE92ZXJyaWRlIjp7ImlzTWFudWFsbHlPdmVycmlkZGVuIjpmYWxzZSwiY2l0ZXByb2NUZXh0IjoiPHN1cD44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V19&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citationID&quot;:&quot;MENDELEY_CITATION_1fea7d40-09c4-4a9a-9e9e-0cd3c2d31aab&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&quot;,&quot;citationItems&quot;:[{&quot;id&quot;:&quot;2e2c982b-65bf-3e71-b74c-b002fec37e52&quot;,&quot;itemData&quot;:{&quot;type&quot;:&quot;article-journal&quot;,&quot;id&quot;:&quot;2e2c982b-65bf-3e71-b74c-b002fec37e52&quot;,&quot;title&quot;:&quot;Reductive Cleavage of C(sp2)-CF3 Bonds in Trifluoromethylpyridines&quot;,&quot;author&quot;:[{&quot;family&quot;:&quot;Onge&quot;,&quot;given&quot;:&quot;Piers&quot;,&quot;parse-names&quot;:false,&quot;dropping-particle&quot;:&quot;&quot;,&quot;non-dropping-particle&quot;:&quot;St.&quot;},{&quot;family&quot;:&quot;Khan&quot;,&quot;given&quot;:&quot;Shajia I.&quot;,&quot;parse-names&quot;:false,&quot;dropping-particle&quot;:&quot;&quot;,&quot;non-dropping-particle&quot;:&quot;&quot;},{&quot;family&quot;:&quot;Cook&quot;,&quot;given&quot;:&quot;Adam&quot;,&quot;parse-names&quot;:false,&quot;dropping-particle&quot;:&quot;&quot;,&quot;non-dropping-particle&quot;:&quot;&quot;},{&quot;family&quot;:&quot;Newman&quot;,&quot;given&quot;:&quot;Stephen G.&quot;,&quot;parse-names&quot;:false,&quot;dropping-particle&quot;:&quot;&quot;,&quot;non-dropping-particle&quot;:&quot;&quot;}],&quot;container-title&quot;:&quot;Organic Letters&quot;,&quot;DOI&quot;:&quot;10.1021/acs.orglett.3c00258&quot;,&quot;ISSN&quot;:&quot;15237052&quot;,&quot;PMID&quot;:&quot;36749351&quot;,&quot;issued&quot;:{&quot;date-parts&quot;:[[2023,2,17]]},&quot;page&quot;:&quot;1030-1034&quot;,&quot;abstract&quot;:&quot;A reductive detrifluoromethylation protocol has been developed making use of an earth-abundant alkoxide base and silicon hydride species. A variety of pyridine and quinoline substrates bearing alkyl, aryl, and amino functional groups are reduced in moderate to high yields. The reaction is chemoselective for C(sp2)-CF3 groups located at the 2-position on the pyridine ring, leaving trifluoromethyl groups located elsewhere on the molecule intact. Preliminary mechanistic studies demonstrate that the combination of silane and base generates a strongly reducing system that may transfer an electron to electron-deficient π systems.&quot;,&quot;publisher&quot;:&quot;American Chemical Society&quot;,&quot;issue&quot;:&quot;6&quot;,&quot;volume&quot;:&quot;25&quot;,&quot;container-title-short&quot;:&quot;Org Lett&quot;},&quot;isTemporary&quot;:false}]},{&quot;citationID&quot;:&quot;MENDELEY_CITATION_3a322f5c-3d81-4576-ad91-dfdca491ac79&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&quot;,&quot;citationItems&quot;:[{&quot;id&quot;:&quot;2e2c982b-65bf-3e71-b74c-b002fec37e52&quot;,&quot;itemData&quot;:{&quot;type&quot;:&quot;article-journal&quot;,&quot;id&quot;:&quot;2e2c982b-65bf-3e71-b74c-b002fec37e52&quot;,&quot;title&quot;:&quot;Reductive Cleavage of C(sp2)-CF3 Bonds in Trifluoromethylpyridines&quot;,&quot;author&quot;:[{&quot;family&quot;:&quot;Onge&quot;,&quot;given&quot;:&quot;Piers&quot;,&quot;parse-names&quot;:false,&quot;dropping-particle&quot;:&quot;&quot;,&quot;non-dropping-particle&quot;:&quot;St.&quot;},{&quot;family&quot;:&quot;Khan&quot;,&quot;given&quot;:&quot;Shajia I.&quot;,&quot;parse-names&quot;:false,&quot;dropping-particle&quot;:&quot;&quot;,&quot;non-dropping-particle&quot;:&quot;&quot;},{&quot;family&quot;:&quot;Cook&quot;,&quot;given&quot;:&quot;Adam&quot;,&quot;parse-names&quot;:false,&quot;dropping-particle&quot;:&quot;&quot;,&quot;non-dropping-particle&quot;:&quot;&quot;},{&quot;family&quot;:&quot;Newman&quot;,&quot;given&quot;:&quot;Stephen G.&quot;,&quot;parse-names&quot;:false,&quot;dropping-particle&quot;:&quot;&quot;,&quot;non-dropping-particle&quot;:&quot;&quot;}],&quot;container-title&quot;:&quot;Organic Letters&quot;,&quot;DOI&quot;:&quot;10.1021/acs.orglett.3c00258&quot;,&quot;ISSN&quot;:&quot;15237052&quot;,&quot;PMID&quot;:&quot;36749351&quot;,&quot;issued&quot;:{&quot;date-parts&quot;:[[2023,2,17]]},&quot;page&quot;:&quot;1030-1034&quot;,&quot;abstract&quot;:&quot;A reductive detrifluoromethylation protocol has been developed making use of an earth-abundant alkoxide base and silicon hydride species. A variety of pyridine and quinoline substrates bearing alkyl, aryl, and amino functional groups are reduced in moderate to high yields. The reaction is chemoselective for C(sp2)-CF3 groups located at the 2-position on the pyridine ring, leaving trifluoromethyl groups located elsewhere on the molecule intact. Preliminary mechanistic studies demonstrate that the combination of silane and base generates a strongly reducing system that may transfer an electron to electron-deficient π systems.&quot;,&quot;publisher&quot;:&quot;American Chemical Society&quot;,&quot;issue&quot;:&quot;6&quot;,&quot;volume&quot;:&quot;25&quot;,&quot;container-title-short&quot;:&quot;Org Lett&quot;},&quot;isTemporary&quot;:false}]},{&quot;citationID&quot;:&quot;MENDELEY_CITATION_c95ec225-1425-4d21-b561-1a073101a5d6&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Yzk1ZWMyMjUtMTQyNS00ZDIxLWI1NjEtMWEwNzMxMDFhNWQ2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3f2f3621-9cf6-496c-ba43-78629090ba0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2YyZjM2MjEtOWNmNi00OTZjLWJhNDMtNzg2MjkwOTBiYTAx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7fc083b4-924e-432f-beb7-b28b908d5929&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&quot;,&quot;citationItems&quot;:[{&quot;id&quot;:&quot;2f4cd064-772c-311b-8c82-b1f9d12e4458&quot;,&quot;itemData&quot;:{&quot;type&quot;:&quot;article-journal&quot;,&quot;id&quot;:&quot;2f4cd064-772c-311b-8c82-b1f9d12e4458&quot;,&quot;title&quot;:&quot;Cationic Co(I) Catalysts for Regiodivergent Hydroalkenylation of 1,6-Enynes: An Uncommon cis-β-C-H Activation Leads to Z-Selective Coupling of Acrylates&quot;,&quot;author&quot;:[{&quot;family&quot;:&quot;Herbort&quot;,&quot;given&quot;:&quot;James H.&quot;,&quot;parse-names&quot;:false,&quot;dropping-particle&quot;:&quot;&quot;,&quot;non-dropping-particle&quot;:&quot;&quot;},{&quot;family&quot;:&quot;Lalisse&quot;,&quot;given&quot;:&quot;Remy F.&quot;,&quot;parse-names&quot;:false,&quot;dropping-particle&quot;:&quot;&quot;,&quot;non-dropping-particle&quot;:&quot;&quot;},{&quot;family&quot;:&quot;Hadad&quot;,&quot;given&quot;:&quot;Christopher M.&quot;,&quot;parse-names&quot;:false,&quot;dropping-particle&quot;:&quot;&quot;,&quot;non-dropping-particle&quot;:&quot;&quot;},{&quot;family&quot;:&quot;Rajanbabu&quot;,&quot;given&quot;:&quot;T.&quot;,&quot;parse-names&quot;:false,&quot;dropping-particle&quot;:&quot;V.&quot;,&quot;non-dropping-particle&quot;:&quot;&quot;}],&quot;container-title&quot;:&quot;ACS Catalysis&quot;,&quot;DOI&quot;:&quot;10.1021/acscatal.1c02530&quot;,&quot;ISSN&quot;:&quot;21555435&quot;,&quot;issued&quot;:{&quot;date-parts&quot;:[[2021,8,6]]},&quot;page&quot;:&quot;9605-9617&quot;,&quot;abstract&quot;:&quot;Two intermolecular hydroalkenylation reactions of 1,6-enynes are presented which yield substituted 5-membered carbo- and -heterocycles. This reactivity is enabled by a cationic bis-diphenylphosphinopropane (DPPP)CoI species which forms a cobaltacyclopentene intermediate by oxidative cyclization of the enyne. This key species interacts with alkenes in distinct fashion, depending on the identity of the coupling partner to give regiodivergent products. Simple alkenes undergo insertion reactions to furnish 1,3-dienes whereby one of the alkenes is tetrasubstituted. When acrylates are employed as coupling partners, the site of intermolecular C-C formation shifts from the alkyne to the alkene motif of the enyne, yielding Z-substituted-acrylate derivatives. Computational studies provide support for our experimental observations and show that the turnover-limiting steps in both reactions are the interactions of the alkenes with the cobaltacyclopentene intermediate via either a 1,2-insertion in the case of ethylene, or an unexpected β-C-H activation in the case of most acrylates. Thus, the H syn to the ester is activated through the coordination of the acrylate carbonyl to the cobaltacycle intermediate, which explains the uncommon Z-selectivity and regiodivergence. Variable time normalization analysis (VTNA) of the kinetic data reveals a dependence upon the concentration of cobalt, acrylate, and activator. A KIE of 2.1 was observed with methyl methacrylate in separate flask experiments, indicating that C-H cleavage is the turnover-limiting step in the catalytic cycle. Lastly, a Hammett study of aryl-substituted enynes yields a ρ value of -0.4, indicating that more electron-rich substituents accelerate the rate of the reaction.&quot;,&quot;publisher&quot;:&quot;American Chemical Society&quot;,&quot;issue&quot;:&quot;15&quot;,&quot;volume&quot;:&quot;11&quot;,&quot;container-title-short&quot;:&quot;ACS Catal&quot;},&quot;isTemporary&quot;:false}]},{&quot;citationID&quot;:&quot;MENDELEY_CITATION_4cb6f5ac-db8e-4ee9-9070-0df8c75070d1&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&quot;,&quot;citationItems&quot;:[{&quot;id&quot;:&quot;2f4cd064-772c-311b-8c82-b1f9d12e4458&quot;,&quot;itemData&quot;:{&quot;type&quot;:&quot;article-journal&quot;,&quot;id&quot;:&quot;2f4cd064-772c-311b-8c82-b1f9d12e4458&quot;,&quot;title&quot;:&quot;Cationic Co(I) Catalysts for Regiodivergent Hydroalkenylation of 1,6-Enynes: An Uncommon cis-β-C-H Activation Leads to Z-Selective Coupling of Acrylates&quot;,&quot;author&quot;:[{&quot;family&quot;:&quot;Herbort&quot;,&quot;given&quot;:&quot;James H.&quot;,&quot;parse-names&quot;:false,&quot;dropping-particle&quot;:&quot;&quot;,&quot;non-dropping-particle&quot;:&quot;&quot;},{&quot;family&quot;:&quot;Lalisse&quot;,&quot;given&quot;:&quot;Remy F.&quot;,&quot;parse-names&quot;:false,&quot;dropping-particle&quot;:&quot;&quot;,&quot;non-dropping-particle&quot;:&quot;&quot;},{&quot;family&quot;:&quot;Hadad&quot;,&quot;given&quot;:&quot;Christopher M.&quot;,&quot;parse-names&quot;:false,&quot;dropping-particle&quot;:&quot;&quot;,&quot;non-dropping-particle&quot;:&quot;&quot;},{&quot;family&quot;:&quot;Rajanbabu&quot;,&quot;given&quot;:&quot;T.&quot;,&quot;parse-names&quot;:false,&quot;dropping-particle&quot;:&quot;V.&quot;,&quot;non-dropping-particle&quot;:&quot;&quot;}],&quot;container-title&quot;:&quot;ACS Catalysis&quot;,&quot;DOI&quot;:&quot;10.1021/acscatal.1c02530&quot;,&quot;ISSN&quot;:&quot;21555435&quot;,&quot;issued&quot;:{&quot;date-parts&quot;:[[2021,8,6]]},&quot;page&quot;:&quot;9605-9617&quot;,&quot;abstract&quot;:&quot;Two intermolecular hydroalkenylation reactions of 1,6-enynes are presented which yield substituted 5-membered carbo- and -heterocycles. This reactivity is enabled by a cationic bis-diphenylphosphinopropane (DPPP)CoI species which forms a cobaltacyclopentene intermediate by oxidative cyclization of the enyne. This key species interacts with alkenes in distinct fashion, depending on the identity of the coupling partner to give regiodivergent products. Simple alkenes undergo insertion reactions to furnish 1,3-dienes whereby one of the alkenes is tetrasubstituted. When acrylates are employed as coupling partners, the site of intermolecular C-C formation shifts from the alkyne to the alkene motif of the enyne, yielding Z-substituted-acrylate derivatives. Computational studies provide support for our experimental observations and show that the turnover-limiting steps in both reactions are the interactions of the alkenes with the cobaltacyclopentene intermediate via either a 1,2-insertion in the case of ethylene, or an unexpected β-C-H activation in the case of most acrylates. Thus, the H syn to the ester is activated through the coordination of the acrylate carbonyl to the cobaltacycle intermediate, which explains the uncommon Z-selectivity and regiodivergence. Variable time normalization analysis (VTNA) of the kinetic data reveals a dependence upon the concentration of cobalt, acrylate, and activator. A KIE of 2.1 was observed with methyl methacrylate in separate flask experiments, indicating that C-H cleavage is the turnover-limiting step in the catalytic cycle. Lastly, a Hammett study of aryl-substituted enynes yields a ρ value of -0.4, indicating that more electron-rich substituents accelerate the rate of the reaction.&quot;,&quot;publisher&quot;:&quot;American Chemical Society&quot;,&quot;issue&quot;:&quot;15&quot;,&quot;volume&quot;:&quot;11&quot;,&quot;container-title-short&quot;:&quot;ACS Catal&quot;},&quot;isTemporary&quot;:false}]},{&quot;citationID&quot;:&quot;MENDELEY_CITATION_1097d57e-4652-48c8-8f14-23afbdc0a728&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&quot;,&quot;citationItems&quot;:[{&quot;id&quot;:&quot;49746ffb-d42d-3da8-9a45-d963002cb270&quot;,&quot;itemData&quot;:{&quot;type&quot;:&quot;article-journal&quot;,&quot;id&quot;:&quot;49746ffb-d42d-3da8-9a45-d963002cb270&quot;,&quot;title&quot;:&quot;Triptycenyl Sulfide: A Practical and Active Catalyst for Electrophilic Aromatic Halogenation Using N-Halosuccinimides&quot;,&quot;author&quot;:[{&quot;family&quot;:&quot;Nishii&quot;,&quot;given&quot;:&quot;Yuji&quot;,&quot;parse-names&quot;:false,&quot;dropping-particle&quot;:&quot;&quot;,&quot;non-dropping-particle&quot;:&quot;&quot;},{&quot;family&quot;:&quot;Ikeda&quot;,&quot;given&quot;:&quot;Mitsuhiro&quot;,&quot;parse-names&quot;:false,&quot;dropping-particle&quot;:&quot;&quot;,&quot;non-dropping-particle&quot;:&quot;&quot;},{&quot;family&quot;:&quot;Hayashi&quot;,&quot;given&quot;:&quot;Yoshihiro&quot;,&quot;parse-names&quot;:false,&quot;dropping-particle&quot;:&quot;&quot;,&quot;non-dropping-particle&quot;:&quot;&quot;},{&quot;family&quot;:&quot;Kawauchi&quot;,&quot;given&quot;:&quot;Susumu&quot;,&quot;parse-names&quot;:false,&quot;dropping-particle&quot;:&quot;&quot;,&quot;non-dropping-particle&quot;:&quot;&quot;},{&quot;family&quot;:&quot;Miura&quot;,&quot;given&quot;:&quot;Masahiro&quot;,&quot;parse-names&quot;:false,&quot;dropping-particle&quot;:&quot;&quot;,&quot;non-dropping-particle&quot;:&quot;&quot;}],&quot;container-title&quot;:&quot;Journal of the American Chemical Society&quot;,&quot;DOI&quot;:&quot;10.1021/jacs.9b12672&quot;,&quot;ISSN&quot;:&quot;15205126&quot;,&quot;PMID&quot;:&quot;31868360&quot;,&quot;issued&quot;:{&quot;date-parts&quot;:[[2020,1,22]]},&quot;page&quot;:&quot;1621-1629&quot;,&quot;abstract&quot;:&quot;A Lewis base catalyst Trip-SMe (Trip = triptycenyl) for electrophilic aromatic halogenation using N-halosuccinimides (NXS) is introduced. In the presence of an appropriate activator (as a noncoordinating-anion source), a series of unactivated aromatic compounds were halogenated at ambient temperature using NXS. This catalytic system was applicable to transformations that are currently unachievable except for the use of Br2 or Cl2: e.g., multihalogenation of naphthalene, regioselective bromination of BINOL, etc. Controlled experiments revealed that the triptycenyl substituent exerts a crucial role for the catalytic activity, and kinetic experiments implied the occurrence of a sulfonium salt [Trip-S(Me)Br][SbF6] as an active species. Compared to simple dialkyl sulfides, Trip-SMe exhibited a significant charge-separated ion pair character within the halonium complex whose structural information was obtained by the single-crystal X-ray analysis. A preliminary computational study disclosed that the πsystem of the triptycenyl functionality is a key motif to consolidate the enhancement of electrophilicity.&quot;,&quot;publisher&quot;:&quot;American Chemical Society&quot;,&quot;issue&quot;:&quot;3&quot;,&quot;volume&quot;:&quot;142&quot;,&quot;container-title-short&quot;:&quot;J Am Chem Soc&quot;},&quot;isTemporary&quot;:false}]},{&quot;citationID&quot;:&quot;MENDELEY_CITATION_f0146c6b-833c-4ea4-a339-80c8524d7fa9&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&quot;,&quot;citationItems&quot;:[{&quot;id&quot;:&quot;49746ffb-d42d-3da8-9a45-d963002cb270&quot;,&quot;itemData&quot;:{&quot;type&quot;:&quot;article-journal&quot;,&quot;id&quot;:&quot;49746ffb-d42d-3da8-9a45-d963002cb270&quot;,&quot;title&quot;:&quot;Triptycenyl Sulfide: A Practical and Active Catalyst for Electrophilic Aromatic Halogenation Using N-Halosuccinimides&quot;,&quot;author&quot;:[{&quot;family&quot;:&quot;Nishii&quot;,&quot;given&quot;:&quot;Yuji&quot;,&quot;parse-names&quot;:false,&quot;dropping-particle&quot;:&quot;&quot;,&quot;non-dropping-particle&quot;:&quot;&quot;},{&quot;family&quot;:&quot;Ikeda&quot;,&quot;given&quot;:&quot;Mitsuhiro&quot;,&quot;parse-names&quot;:false,&quot;dropping-particle&quot;:&quot;&quot;,&quot;non-dropping-particle&quot;:&quot;&quot;},{&quot;family&quot;:&quot;Hayashi&quot;,&quot;given&quot;:&quot;Yoshihiro&quot;,&quot;parse-names&quot;:false,&quot;dropping-particle&quot;:&quot;&quot;,&quot;non-dropping-particle&quot;:&quot;&quot;},{&quot;family&quot;:&quot;Kawauchi&quot;,&quot;given&quot;:&quot;Susumu&quot;,&quot;parse-names&quot;:false,&quot;dropping-particle&quot;:&quot;&quot;,&quot;non-dropping-particle&quot;:&quot;&quot;},{&quot;family&quot;:&quot;Miura&quot;,&quot;given&quot;:&quot;Masahiro&quot;,&quot;parse-names&quot;:false,&quot;dropping-particle&quot;:&quot;&quot;,&quot;non-dropping-particle&quot;:&quot;&quot;}],&quot;container-title&quot;:&quot;Journal of the American Chemical Society&quot;,&quot;DOI&quot;:&quot;10.1021/jacs.9b12672&quot;,&quot;ISSN&quot;:&quot;15205126&quot;,&quot;PMID&quot;:&quot;31868360&quot;,&quot;issued&quot;:{&quot;date-parts&quot;:[[2020,1,22]]},&quot;page&quot;:&quot;1621-1629&quot;,&quot;abstract&quot;:&quot;A Lewis base catalyst Trip-SMe (Trip = triptycenyl) for electrophilic aromatic halogenation using N-halosuccinimides (NXS) is introduced. In the presence of an appropriate activator (as a noncoordinating-anion source), a series of unactivated aromatic compounds were halogenated at ambient temperature using NXS. This catalytic system was applicable to transformations that are currently unachievable except for the use of Br2 or Cl2: e.g., multihalogenation of naphthalene, regioselective bromination of BINOL, etc. Controlled experiments revealed that the triptycenyl substituent exerts a crucial role for the catalytic activity, and kinetic experiments implied the occurrence of a sulfonium salt [Trip-S(Me)Br][SbF6] as an active species. Compared to simple dialkyl sulfides, Trip-SMe exhibited a significant charge-separated ion pair character within the halonium complex whose structural information was obtained by the single-crystal X-ray analysis. A preliminary computational study disclosed that the πsystem of the triptycenyl functionality is a key motif to consolidate the enhancement of electrophilicity.&quot;,&quot;publisher&quot;:&quot;American Chemical Society&quot;,&quot;issue&quot;:&quot;3&quot;,&quot;volume&quot;:&quot;142&quot;,&quot;container-title-short&quot;:&quot;J Am Chem Soc&quot;},&quot;isTemporary&quot;:false}]},{&quot;citationID&quot;:&quot;MENDELEY_CITATION_18ae59c3-3ea5-4bcc-93ba-658ec50745a4&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&quot;,&quot;citationItems&quot;:[{&quot;id&quot;:&quot;da3987a3-4b73-3549-9989-e42d18a782af&quot;,&quot;itemData&quot;:{&quot;type&quot;:&quot;article-journal&quot;,&quot;id&quot;:&quot;da3987a3-4b73-3549-9989-e42d18a782af&quot;,&quot;title&quot;:&quot;Expanding the Chiral Monoterpene Pool: Enantioselective Diels-Alder Reactions of α-Acyloxy Enones&quot;,&quot;author&quot;:[{&quot;family&quot;:&quot;Mendoza&quot;,&quot;given&quot;:&quot;Skyler D.&quot;,&quot;parse-names&quot;:false,&quot;dropping-particle&quot;:&quot;&quot;,&quot;non-dropping-particle&quot;:&quot;&quot;},{&quot;family&quot;:&quot;Rombola&quot;,&quot;given&quot;:&quot;Michael&quot;,&quot;parse-names&quot;:false,&quot;dropping-particle&quot;:&quot;&quot;,&quot;non-dropping-particle&quot;:&quot;&quot;},{&quot;family&quot;:&quot;Tao&quot;,&quot;given&quot;:&quot;Yujia&quot;,&quot;parse-names&quot;:false,&quot;dropping-particle&quot;:&quot;&quot;,&quot;non-dropping-particle&quot;:&quot;&quot;},{&quot;family&quot;:&quot;Zuend&quot;,&quot;given&quot;:&quot;Stephan J.&quot;,&quot;parse-names&quot;:false,&quot;dropping-particle&quot;:&quot;&quot;,&quot;non-dropping-particle&quot;:&quot;&quot;},{&quot;family&quot;:&quot;Götz&quot;,&quot;given&quot;:&quot;Roland&quot;,&quot;parse-names&quot;:false,&quot;dropping-particle&quot;:&quot;&quot;,&quot;non-dropping-particle&quot;:&quot;&quot;},{&quot;family&quot;:&quot;McLaughlin&quot;,&quot;given&quot;:&quot;Martin J.&quot;,&quot;parse-names&quot;:false,&quot;dropping-particle&quot;:&quot;&quot;,&quot;non-dropping-particle&quot;:&quot;&quot;},{&quot;family&quot;:&quot;Reisman&quot;,&quot;given&quot;:&quot;Sarah E.&quot;,&quot;parse-names&quot;:false,&quot;dropping-particle&quot;:&quot;&quot;,&quot;non-dropping-particle&quot;:&quot;&quot;}],&quot;container-title&quot;:&quot;Organic Letters&quot;,&quot;DOI&quot;:&quot;10.1021/acs.orglett.2c01343&quot;,&quot;ISSN&quot;:&quot;15237052&quot;,&quot;PMID&quot;:&quot;35594569&quot;,&quot;issued&quot;:{&quot;date-parts&quot;:[[2022,6,3]]},&quot;page&quot;:&quot;3802-3806&quot;,&quot;abstract&quot;:&quot;An enantioselective Diels-Alder (DA) reaction of α-acyloxy enones has been developed to synthesize chiral oxidized cyclohexenes. Yttrium(III) triflate, in conjunction with a chiral pyridinebisimidazoline (PyBim) ligand, was found to catalyze the asymmetric [4 + 2] cycloaddition with a variety of dienes and α-acyloxy enone dienophiles. Using this method, terpinene-4-ol, a key intermediate in the synthesis of commercial herbicide cinmethylin, can be prepared in four steps from isoprene. A combination of kinetic data and NMR studies support a mechanism involving reversible binding of a dienophile to a yttrium catalyst followed by cycloaddition with a diene as the rate-determining step.&quot;,&quot;publisher&quot;:&quot;American Chemical Society&quot;,&quot;issue&quot;:&quot;21&quot;,&quot;volume&quot;:&quot;24&quot;,&quot;container-title-short&quot;:&quot;Org Lett&quot;},&quot;isTemporary&quot;:false}]},{&quot;citationID&quot;:&quot;MENDELEY_CITATION_03cec9a0-5a87-4181-99ef-e6aa1d81dd6b&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&quot;,&quot;citationItems&quot;:[{&quot;id&quot;:&quot;da3987a3-4b73-3549-9989-e42d18a782af&quot;,&quot;itemData&quot;:{&quot;type&quot;:&quot;article-journal&quot;,&quot;id&quot;:&quot;da3987a3-4b73-3549-9989-e42d18a782af&quot;,&quot;title&quot;:&quot;Expanding the Chiral Monoterpene Pool: Enantioselective Diels-Alder Reactions of α-Acyloxy Enones&quot;,&quot;author&quot;:[{&quot;family&quot;:&quot;Mendoza&quot;,&quot;given&quot;:&quot;Skyler D.&quot;,&quot;parse-names&quot;:false,&quot;dropping-particle&quot;:&quot;&quot;,&quot;non-dropping-particle&quot;:&quot;&quot;},{&quot;family&quot;:&quot;Rombola&quot;,&quot;given&quot;:&quot;Michael&quot;,&quot;parse-names&quot;:false,&quot;dropping-particle&quot;:&quot;&quot;,&quot;non-dropping-particle&quot;:&quot;&quot;},{&quot;family&quot;:&quot;Tao&quot;,&quot;given&quot;:&quot;Yujia&quot;,&quot;parse-names&quot;:false,&quot;dropping-particle&quot;:&quot;&quot;,&quot;non-dropping-particle&quot;:&quot;&quot;},{&quot;family&quot;:&quot;Zuend&quot;,&quot;given&quot;:&quot;Stephan J.&quot;,&quot;parse-names&quot;:false,&quot;dropping-particle&quot;:&quot;&quot;,&quot;non-dropping-particle&quot;:&quot;&quot;},{&quot;family&quot;:&quot;Götz&quot;,&quot;given&quot;:&quot;Roland&quot;,&quot;parse-names&quot;:false,&quot;dropping-particle&quot;:&quot;&quot;,&quot;non-dropping-particle&quot;:&quot;&quot;},{&quot;family&quot;:&quot;McLaughlin&quot;,&quot;given&quot;:&quot;Martin J.&quot;,&quot;parse-names&quot;:false,&quot;dropping-particle&quot;:&quot;&quot;,&quot;non-dropping-particle&quot;:&quot;&quot;},{&quot;family&quot;:&quot;Reisman&quot;,&quot;given&quot;:&quot;Sarah E.&quot;,&quot;parse-names&quot;:false,&quot;dropping-particle&quot;:&quot;&quot;,&quot;non-dropping-particle&quot;:&quot;&quot;}],&quot;container-title&quot;:&quot;Organic Letters&quot;,&quot;DOI&quot;:&quot;10.1021/acs.orglett.2c01343&quot;,&quot;ISSN&quot;:&quot;15237052&quot;,&quot;PMID&quot;:&quot;35594569&quot;,&quot;issued&quot;:{&quot;date-parts&quot;:[[2022,6,3]]},&quot;page&quot;:&quot;3802-3806&quot;,&quot;abstract&quot;:&quot;An enantioselective Diels-Alder (DA) reaction of α-acyloxy enones has been developed to synthesize chiral oxidized cyclohexenes. Yttrium(III) triflate, in conjunction with a chiral pyridinebisimidazoline (PyBim) ligand, was found to catalyze the asymmetric [4 + 2] cycloaddition with a variety of dienes and α-acyloxy enone dienophiles. Using this method, terpinene-4-ol, a key intermediate in the synthesis of commercial herbicide cinmethylin, can be prepared in four steps from isoprene. A combination of kinetic data and NMR studies support a mechanism involving reversible binding of a dienophile to a yttrium catalyst followed by cycloaddition with a diene as the rate-determining step.&quot;,&quot;publisher&quot;:&quot;American Chemical Society&quot;,&quot;issue&quot;:&quot;21&quot;,&quot;volume&quot;:&quot;24&quot;,&quot;container-title-short&quot;:&quot;Org Lett&quot;},&quot;isTemporary&quot;:false}]},{&quot;citationID&quot;:&quot;MENDELEY_CITATION_e32ddac5-79b1-40a1-9ddb-272c6de65b0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&quot;,&quot;citationItems&quot;:[{&quot;id&quot;:&quot;c066793c-b860-3011-9696-49b3ad806554&quot;,&quot;itemData&quot;:{&quot;type&quot;:&quot;article-journal&quot;,&quot;id&quot;:&quot;c066793c-b860-3011-9696-49b3ad806554&quot;,&quot;title&quot;:&quot;On the Mechanism and Selectivity of Palladium-Catalyzed C(sp3)-H Arylation of Pyrrolidines and Piperidines at Unactivated C4 Positions: Discovery of an Improved Dimethylaminoquinoline Amide Directing Group&quot;,&quot;author&quot;:[{&quot;family&quot;:&quot;Antermite&quot;,&quot;given&quot;:&quot;Daniele&quot;,&quot;parse-names&quot;:false,&quot;dropping-particle&quot;:&quot;&quot;,&quot;non-dropping-particle&quot;:&quot;&quot;},{&quot;family&quot;:&quot;White&quot;,&quot;given&quot;:&quot;Andrew J.P.&quot;,&quot;parse-names&quot;:false,&quot;dropping-particle&quot;:&quot;&quot;,&quot;non-dropping-particle&quot;:&quot;&quot;},{&quot;family&quot;:&quot;Casarrubios&quot;,&quot;given&quot;:&quot;Luis&quot;,&quot;parse-names&quot;:false,&quot;dropping-particle&quot;:&quot;&quot;,&quot;non-dropping-particle&quot;:&quot;&quot;},{&quot;family&quot;:&quot;Bull&quot;,&quot;given&quot;:&quot;James A.&quot;,&quot;parse-names&quot;:false,&quot;dropping-particle&quot;:&quot;&quot;,&quot;non-dropping-particle&quot;:&quot;&quot;}],&quot;container-title&quot;:&quot;ACS Catalysis&quot;,&quot;DOI&quot;:&quot;10.1021/acscatal.3c01980&quot;,&quot;ISSN&quot;:&quot;21555435&quot;,&quot;issued&quot;:{&quot;date-parts&quot;:[[2023,7,21]]},&quot;page&quot;:&quot;9597-9615&quot;,&quot;abstract&quot;:&quot;Directed C-H functionalization is a powerful means to functionalize otherwise unreactive C-H bonds, for which aminoquinoline amides provide a powerful and frequently used directing group. Saturated N-heterocycles are crucial motifs in medicinal chemistry. However, the C-H functionalization of N-heterocycles has posed considerable challenges, often giving incomplete conversions. On unsymmetrical substrates, poorly understood regio- and stereoselectivity considerations have prevented more forcing conditions and further limited yields. Here, we present a combined experimental and computational study on the regio- and stereoselective C4 arylation of pyrrolidines and piperidines with C3 aminoquinoline amide directing groups. Detailed mechanistic experiments are presented including deuteration, kinetics investigations, and isolation of palladacycles. Palladacycle formation is reversible and proceeds preferentially at C4, though activation of both C-H bonds at C4, cis and trans to the directing group, occurs equally. The cis-selectivity results from strain in the trans-palladacycle (ΔΔGtrans-cis ∼6 kcal mol-1), which is retained in subsequent transition states. Hence, the oxidative addition step is stereo-determining. However, the turnover-limiting step for the catalytic cycle is reductive elimination, and reduced rates and yields are observed with electron-poor aryl iodides. Importantly, kinetics experiments reveal a rapid loss of the active Pd catalyst, likely due to the buildup of iodide, and a role for K2CO3/PivOH in catalyst turnover. Finally, we present the discovery of an improved 4-dimethylamine-8-aminoquinoline directing group (DMAQ). This removable auxiliary achieves &gt;2× rate acceleration, generally improved yields, as well as improved cis-selectivity, by promoting reductive elimination. A broad reaction scope of aryl iodides is demonstrated, including the late-stage functionalization of drug compounds which is enabled by the use of only one equivalent of functionalized iodides.&quot;,&quot;publisher&quot;:&quot;American Chemical Society&quot;,&quot;issue&quot;:&quot;14&quot;,&quot;volume&quot;:&quot;13&quot;,&quot;container-title-short&quot;:&quot;ACS Catal&quot;},&quot;isTemporary&quot;:false}]},{&quot;citationID&quot;:&quot;MENDELEY_CITATION_0dcec4a5-794e-4d88-a5f1-6e2dc115b2d6&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&quot;,&quot;citationItems&quot;:[{&quot;id&quot;:&quot;c066793c-b860-3011-9696-49b3ad806554&quot;,&quot;itemData&quot;:{&quot;type&quot;:&quot;article-journal&quot;,&quot;id&quot;:&quot;c066793c-b860-3011-9696-49b3ad806554&quot;,&quot;title&quot;:&quot;On the Mechanism and Selectivity of Palladium-Catalyzed C(sp3)-H Arylation of Pyrrolidines and Piperidines at Unactivated C4 Positions: Discovery of an Improved Dimethylaminoquinoline Amide Directing Group&quot;,&quot;author&quot;:[{&quot;family&quot;:&quot;Antermite&quot;,&quot;given&quot;:&quot;Daniele&quot;,&quot;parse-names&quot;:false,&quot;dropping-particle&quot;:&quot;&quot;,&quot;non-dropping-particle&quot;:&quot;&quot;},{&quot;family&quot;:&quot;White&quot;,&quot;given&quot;:&quot;Andrew J.P.&quot;,&quot;parse-names&quot;:false,&quot;dropping-particle&quot;:&quot;&quot;,&quot;non-dropping-particle&quot;:&quot;&quot;},{&quot;family&quot;:&quot;Casarrubios&quot;,&quot;given&quot;:&quot;Luis&quot;,&quot;parse-names&quot;:false,&quot;dropping-particle&quot;:&quot;&quot;,&quot;non-dropping-particle&quot;:&quot;&quot;},{&quot;family&quot;:&quot;Bull&quot;,&quot;given&quot;:&quot;James A.&quot;,&quot;parse-names&quot;:false,&quot;dropping-particle&quot;:&quot;&quot;,&quot;non-dropping-particle&quot;:&quot;&quot;}],&quot;container-title&quot;:&quot;ACS Catalysis&quot;,&quot;DOI&quot;:&quot;10.1021/acscatal.3c01980&quot;,&quot;ISSN&quot;:&quot;21555435&quot;,&quot;issued&quot;:{&quot;date-parts&quot;:[[2023,7,21]]},&quot;page&quot;:&quot;9597-9615&quot;,&quot;abstract&quot;:&quot;Directed C-H functionalization is a powerful means to functionalize otherwise unreactive C-H bonds, for which aminoquinoline amides provide a powerful and frequently used directing group. Saturated N-heterocycles are crucial motifs in medicinal chemistry. However, the C-H functionalization of N-heterocycles has posed considerable challenges, often giving incomplete conversions. On unsymmetrical substrates, poorly understood regio- and stereoselectivity considerations have prevented more forcing conditions and further limited yields. Here, we present a combined experimental and computational study on the regio- and stereoselective C4 arylation of pyrrolidines and piperidines with C3 aminoquinoline amide directing groups. Detailed mechanistic experiments are presented including deuteration, kinetics investigations, and isolation of palladacycles. Palladacycle formation is reversible and proceeds preferentially at C4, though activation of both C-H bonds at C4, cis and trans to the directing group, occurs equally. The cis-selectivity results from strain in the trans-palladacycle (ΔΔGtrans-cis ∼6 kcal mol-1), which is retained in subsequent transition states. Hence, the oxidative addition step is stereo-determining. However, the turnover-limiting step for the catalytic cycle is reductive elimination, and reduced rates and yields are observed with electron-poor aryl iodides. Importantly, kinetics experiments reveal a rapid loss of the active Pd catalyst, likely due to the buildup of iodide, and a role for K2CO3/PivOH in catalyst turnover. Finally, we present the discovery of an improved 4-dimethylamine-8-aminoquinoline directing group (DMAQ). This removable auxiliary achieves &gt;2× rate acceleration, generally improved yields, as well as improved cis-selectivity, by promoting reductive elimination. A broad reaction scope of aryl iodides is demonstrated, including the late-stage functionalization of drug compounds which is enabled by the use of only one equivalent of functionalized iodides.&quot;,&quot;publisher&quot;:&quot;American Chemical Society&quot;,&quot;issue&quot;:&quot;14&quot;,&quot;volume&quot;:&quot;13&quot;,&quot;container-title-short&quot;:&quot;ACS Catal&quot;},&quot;isTemporary&quot;:false}]},{&quot;citationID&quot;:&quot;MENDELEY_CITATION_75052919-5731-4b02-a4e9-88faca143a3d&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&quot;,&quot;citationItems&quot;:[{&quot;id&quot;:&quot;d3c0870e-0a7d-3467-87f1-1d278870ecbb&quot;,&quot;itemData&quot;:{&quot;type&quot;:&quot;article-journal&quot;,&quot;id&quot;:&quot;d3c0870e-0a7d-3467-87f1-1d278870ecbb&quot;,&quot;title&quot;:&quot;Stereo- and regioselective dimerization of alkynes to enynes by bimetallic syn-carbopalladation&quot;,&quot;author&quot;:[{&quot;family&quot;:&quot;Pfeffer&quot;,&quot;given&quot;:&quot;Camilla&quot;,&quot;parse-names&quot;:false,&quot;dropping-particle&quot;:&quot;&quot;,&quot;non-dropping-particle&quot;:&quot;&quot;},{&quot;family&quot;:&quot;Wannenmacher&quot;,&quot;given&quot;:&quot;Nick&quot;,&quot;parse-names&quot;:false,&quot;dropping-particle&quot;:&quot;&quot;,&quot;non-dropping-particle&quot;:&quot;&quot;},{&quot;family&quot;:&quot;Frey&quot;,&quot;given&quot;:&quot;Wolfgang&quot;,&quot;parse-names&quot;:false,&quot;dropping-particle&quot;:&quot;&quot;,&quot;non-dropping-particle&quot;:&quot;&quot;},{&quot;family&quot;:&quot;Peters&quot;,&quot;given&quot;:&quot;René&quot;,&quot;parse-names&quot;:false,&quot;dropping-particle&quot;:&quot;&quot;,&quot;non-dropping-particle&quot;:&quot;&quot;}],&quot;container-title&quot;:&quot;ACS Catalysis&quot;,&quot;DOI&quot;:&quot;10.1021/acscatal.1c00473&quot;,&quot;ISSN&quot;:&quot;21555435&quot;,&quot;issued&quot;:{&quot;date-parts&quot;:[[2021,5,7]]},&quot;page&quot;:&quot;5496-5505&quot;,&quot;abstract&quot;:&quot;Enynes are important motifs in bioactive compounds. They can be synthesized by alkyneâ'alkyne couplings for which a number of mechanisms have been suggested depending on catalyst type and dominant product isomers. Regarding bimetallic pathways, hydrometalations and anti-carbopalladations have been discussed to account for the formation of geminally substituted and (Z)-configured enynes, respectively. Here we report a bimetallic alkyneâ'alkyne coupling that yields (E)-configured enynes. An unusual type of acetylide Pd bridging was found in putative catalytic intermediates which is arguably responsible for the regio- A nd stereochemical reaction outcome. Mechanistic studies suggest that a double μâ'κ:η2 acetylide bridging enables a bimetallic syn-carbometalation. Interestingly, depending on the reaction conditions, it is also possible to form the geminal regioisomer as major product with the same catalyst. This regiodivergent outcome is explained by bi-versus monometallic reaction pathways.&quot;,&quot;publisher&quot;:&quot;American Chemical Society&quot;,&quot;issue&quot;:&quot;9&quot;,&quot;volume&quot;:&quot;11&quot;,&quot;container-title-short&quot;:&quot;ACS Catal&quot;},&quot;isTemporary&quot;:false}]},{&quot;citationID&quot;:&quot;MENDELEY_CITATION_18e591c9-3d9c-417c-a265-ca5032db0dc6&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&quot;,&quot;citationItems&quot;:[{&quot;id&quot;:&quot;d3c0870e-0a7d-3467-87f1-1d278870ecbb&quot;,&quot;itemData&quot;:{&quot;type&quot;:&quot;article-journal&quot;,&quot;id&quot;:&quot;d3c0870e-0a7d-3467-87f1-1d278870ecbb&quot;,&quot;title&quot;:&quot;Stereo- and regioselective dimerization of alkynes to enynes by bimetallic syn-carbopalladation&quot;,&quot;author&quot;:[{&quot;family&quot;:&quot;Pfeffer&quot;,&quot;given&quot;:&quot;Camilla&quot;,&quot;parse-names&quot;:false,&quot;dropping-particle&quot;:&quot;&quot;,&quot;non-dropping-particle&quot;:&quot;&quot;},{&quot;family&quot;:&quot;Wannenmacher&quot;,&quot;given&quot;:&quot;Nick&quot;,&quot;parse-names&quot;:false,&quot;dropping-particle&quot;:&quot;&quot;,&quot;non-dropping-particle&quot;:&quot;&quot;},{&quot;family&quot;:&quot;Frey&quot;,&quot;given&quot;:&quot;Wolfgang&quot;,&quot;parse-names&quot;:false,&quot;dropping-particle&quot;:&quot;&quot;,&quot;non-dropping-particle&quot;:&quot;&quot;},{&quot;family&quot;:&quot;Peters&quot;,&quot;given&quot;:&quot;René&quot;,&quot;parse-names&quot;:false,&quot;dropping-particle&quot;:&quot;&quot;,&quot;non-dropping-particle&quot;:&quot;&quot;}],&quot;container-title&quot;:&quot;ACS Catalysis&quot;,&quot;DOI&quot;:&quot;10.1021/acscatal.1c00473&quot;,&quot;ISSN&quot;:&quot;21555435&quot;,&quot;issued&quot;:{&quot;date-parts&quot;:[[2021,5,7]]},&quot;page&quot;:&quot;5496-5505&quot;,&quot;abstract&quot;:&quot;Enynes are important motifs in bioactive compounds. They can be synthesized by alkyneâ'alkyne couplings for which a number of mechanisms have been suggested depending on catalyst type and dominant product isomers. Regarding bimetallic pathways, hydrometalations and anti-carbopalladations have been discussed to account for the formation of geminally substituted and (Z)-configured enynes, respectively. Here we report a bimetallic alkyneâ'alkyne coupling that yields (E)-configured enynes. An unusual type of acetylide Pd bridging was found in putative catalytic intermediates which is arguably responsible for the regio- A nd stereochemical reaction outcome. Mechanistic studies suggest that a double μâ'κ:η2 acetylide bridging enables a bimetallic syn-carbometalation. Interestingly, depending on the reaction conditions, it is also possible to form the geminal regioisomer as major product with the same catalyst. This regiodivergent outcome is explained by bi-versus monometallic reaction pathways.&quot;,&quot;publisher&quot;:&quot;American Chemical Society&quot;,&quot;issue&quot;:&quot;9&quot;,&quot;volume&quot;:&quot;11&quot;,&quot;container-title-short&quot;:&quot;ACS Catal&quot;},&quot;isTemporary&quot;:false}]},{&quot;citationID&quot;:&quot;MENDELEY_CITATION_cf84b177-eece-4b89-8403-671228019fc0&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&quot;,&quot;citationItems&quot;:[{&quot;id&quot;:&quot;d3c0870e-0a7d-3467-87f1-1d278870ecbb&quot;,&quot;itemData&quot;:{&quot;type&quot;:&quot;article-journal&quot;,&quot;id&quot;:&quot;d3c0870e-0a7d-3467-87f1-1d278870ecbb&quot;,&quot;title&quot;:&quot;Stereo- and regioselective dimerization of alkynes to enynes by bimetallic syn-carbopalladation&quot;,&quot;author&quot;:[{&quot;family&quot;:&quot;Pfeffer&quot;,&quot;given&quot;:&quot;Camilla&quot;,&quot;parse-names&quot;:false,&quot;dropping-particle&quot;:&quot;&quot;,&quot;non-dropping-particle&quot;:&quot;&quot;},{&quot;family&quot;:&quot;Wannenmacher&quot;,&quot;given&quot;:&quot;Nick&quot;,&quot;parse-names&quot;:false,&quot;dropping-particle&quot;:&quot;&quot;,&quot;non-dropping-particle&quot;:&quot;&quot;},{&quot;family&quot;:&quot;Frey&quot;,&quot;given&quot;:&quot;Wolfgang&quot;,&quot;parse-names&quot;:false,&quot;dropping-particle&quot;:&quot;&quot;,&quot;non-dropping-particle&quot;:&quot;&quot;},{&quot;family&quot;:&quot;Peters&quot;,&quot;given&quot;:&quot;René&quot;,&quot;parse-names&quot;:false,&quot;dropping-particle&quot;:&quot;&quot;,&quot;non-dropping-particle&quot;:&quot;&quot;}],&quot;container-title&quot;:&quot;ACS Catalysis&quot;,&quot;DOI&quot;:&quot;10.1021/acscatal.1c00473&quot;,&quot;ISSN&quot;:&quot;21555435&quot;,&quot;issued&quot;:{&quot;date-parts&quot;:[[2021,5,7]]},&quot;page&quot;:&quot;5496-5505&quot;,&quot;abstract&quot;:&quot;Enynes are important motifs in bioactive compounds. They can be synthesized by alkyneâ'alkyne couplings for which a number of mechanisms have been suggested depending on catalyst type and dominant product isomers. Regarding bimetallic pathways, hydrometalations and anti-carbopalladations have been discussed to account for the formation of geminally substituted and (Z)-configured enynes, respectively. Here we report a bimetallic alkyneâ'alkyne coupling that yields (E)-configured enynes. An unusual type of acetylide Pd bridging was found in putative catalytic intermediates which is arguably responsible for the regio- A nd stereochemical reaction outcome. Mechanistic studies suggest that a double μâ'κ:η2 acetylide bridging enables a bimetallic syn-carbometalation. Interestingly, depending on the reaction conditions, it is also possible to form the geminal regioisomer as major product with the same catalyst. This regiodivergent outcome is explained by bi-versus monometallic reaction pathways.&quot;,&quot;publisher&quot;:&quot;American Chemical Society&quot;,&quot;issue&quot;:&quot;9&quot;,&quot;volume&quot;:&quot;11&quot;,&quot;container-title-short&quot;:&quot;ACS Catal&quot;},&quot;isTemporary&quot;:false}]},{&quot;citationID&quot;:&quot;MENDELEY_CITATION_6c6f3424-9342-435a-aaba-2be28133a8c4&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&quot;,&quot;citationItems&quot;:[{&quot;id&quot;:&quot;d3c0870e-0a7d-3467-87f1-1d278870ecbb&quot;,&quot;itemData&quot;:{&quot;type&quot;:&quot;article-journal&quot;,&quot;id&quot;:&quot;d3c0870e-0a7d-3467-87f1-1d278870ecbb&quot;,&quot;title&quot;:&quot;Stereo- and regioselective dimerization of alkynes to enynes by bimetallic syn-carbopalladation&quot;,&quot;author&quot;:[{&quot;family&quot;:&quot;Pfeffer&quot;,&quot;given&quot;:&quot;Camilla&quot;,&quot;parse-names&quot;:false,&quot;dropping-particle&quot;:&quot;&quot;,&quot;non-dropping-particle&quot;:&quot;&quot;},{&quot;family&quot;:&quot;Wannenmacher&quot;,&quot;given&quot;:&quot;Nick&quot;,&quot;parse-names&quot;:false,&quot;dropping-particle&quot;:&quot;&quot;,&quot;non-dropping-particle&quot;:&quot;&quot;},{&quot;family&quot;:&quot;Frey&quot;,&quot;given&quot;:&quot;Wolfgang&quot;,&quot;parse-names&quot;:false,&quot;dropping-particle&quot;:&quot;&quot;,&quot;non-dropping-particle&quot;:&quot;&quot;},{&quot;family&quot;:&quot;Peters&quot;,&quot;given&quot;:&quot;René&quot;,&quot;parse-names&quot;:false,&quot;dropping-particle&quot;:&quot;&quot;,&quot;non-dropping-particle&quot;:&quot;&quot;}],&quot;container-title&quot;:&quot;ACS Catalysis&quot;,&quot;DOI&quot;:&quot;10.1021/acscatal.1c00473&quot;,&quot;ISSN&quot;:&quot;21555435&quot;,&quot;issued&quot;:{&quot;date-parts&quot;:[[2021,5,7]]},&quot;page&quot;:&quot;5496-5505&quot;,&quot;abstract&quot;:&quot;Enynes are important motifs in bioactive compounds. They can be synthesized by alkyneâ'alkyne couplings for which a number of mechanisms have been suggested depending on catalyst type and dominant product isomers. Regarding bimetallic pathways, hydrometalations and anti-carbopalladations have been discussed to account for the formation of geminally substituted and (Z)-configured enynes, respectively. Here we report a bimetallic alkyneâ'alkyne coupling that yields (E)-configured enynes. An unusual type of acetylide Pd bridging was found in putative catalytic intermediates which is arguably responsible for the regio- A nd stereochemical reaction outcome. Mechanistic studies suggest that a double μâ'κ:η2 acetylide bridging enables a bimetallic syn-carbometalation. Interestingly, depending on the reaction conditions, it is also possible to form the geminal regioisomer as major product with the same catalyst. This regiodivergent outcome is explained by bi-versus monometallic reaction pathways.&quot;,&quot;publisher&quot;:&quot;American Chemical Society&quot;,&quot;issue&quot;:&quot;9&quot;,&quot;volume&quot;:&quot;11&quot;,&quot;container-title-short&quot;:&quot;ACS Catal&quot;},&quot;isTemporary&quot;:false}]},{&quot;citationID&quot;:&quot;MENDELEY_CITATION_9d878172-2219-42d8-8ea4-a7b665b14938&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&quot;,&quot;citationItems&quot;:[{&quot;id&quot;:&quot;467c3f56-22ce-3e92-8751-675711b72c49&quot;,&quot;itemData&quot;:{&quot;type&quot;:&quot;chapter&quot;,&quot;id&quot;:&quot;467c3f56-22ce-3e92-8751-675711b72c49&quot;,&quot;title&quot;:&quot;An Introduction to Algorithms and the Big O Notation&quot;,&quot;author&quot;:[{&quot;family&quot;:&quot;Chivers&quot;,&quot;given&quot;:&quot;I&quot;,&quot;parse-names&quot;:false,&quot;dropping-particle&quot;:&quot;&quot;,&quot;non-dropping-particle&quot;:&quot;&quot;},{&quot;family&quot;:&quot;Sleightholme&quot;,&quot;given&quot;:&quot;Jane&quot;,&quot;parse-names&quot;:false,&quot;dropping-particle&quot;:&quot;&quot;,&quot;non-dropping-particle&quot;:&quot;&quot;}],&quot;container-title&quot;:&quot;Introduction to Programming with Fortran&quot;,&quot;issued&quot;:{&quot;date-parts&quot;:[[2018]]},&quot;publisher-place&quot;:&quot;London&quot;,&quot;edition&quot;:&quot;4&quot;,&quot;publisher&quot;:&quot;Springer&quot;,&quot;container-title-short&quot;:&quot;&quot;},&quot;isTemporary&quot;:false}]},{&quot;citationID&quot;:&quot;MENDELEY_CITATION_e625f5ed-1b07-4d73-80c3-52d88187835c&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&quot;,&quot;citationItems&quot;:[{&quot;id&quot;:&quot;e3fa7917-3a2e-3c60-9463-8472bc52906d&quot;,&quot;itemData&quot;:{&quot;type&quot;:&quot;webpage&quot;,&quot;id&quot;:&quot;e3fa7917-3a2e-3c60-9463-8472bc52906d&quot;,&quot;title&quot;:&quot;Polyfit&quot;,&quot;author&quot;:[{&quot;family&quot;:&quot;Schmitz&quot;,&quot;given&quot;:&quot;Daniel&quot;,&quot;parse-names&quot;:false,&quot;dropping-particle&quot;:&quot;&quot;,&quot;non-dropping-particle&quot;:&quot;&quot;}],&quot;accessed&quot;:{&quot;date-parts&quot;:[[2023,10,13]]},&quot;URL&quot;:&quot;https://polyfit.readthedocs.io/en/latest/&quot;,&quot;issued&quot;:{&quot;date-parts&quot;:[[2021]]},&quot;container-title-short&quot;:&quot;&quot;},&quot;isTemporary&quot;:false}]},{&quot;citationID&quot;:&quot;MENDELEY_CITATION_eec9ebf4-d9fe-4763-8794-fb0dcda73646&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&quot;,&quot;citationItems&quot;:[{&quot;id&quot;:&quot;a87683a0-6537-3b0e-bb86-f2de2c85ef05&quot;,&quot;itemData&quot;:{&quot;type&quot;:&quot;article-journal&quot;,&quot;id&quot;:&quot;a87683a0-6537-3b0e-bb86-f2de2c85ef05&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quot;,&quot;DOI&quot;:&quot;10.1002/ange.202202933&quot;,&quot;ISSN&quot;:&quot;0044-8249&quot;,&quot;issued&quot;:{&quot;date-parts&quot;:[[2022]]},&quot;issue&quot;:&quot;27&quot;,&quot;volume&quot;:&quot;134&quot;,&quot;container-title-short&quot;:&quot;&quot;},&quot;isTemporary&quot;:false}]},{&quot;citationID&quot;:&quot;MENDELEY_CITATION_0753ee04-e957-4967-9330-42e681fecb37&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&quot;,&quot;citationItems&quot;:[{&quot;id&quot;:&quot;cec0a303-7ee0-3feb-81ec-27e41cb3d3a8&quot;,&quot;itemData&quot;:{&quot;type&quot;:&quot;article-journal&quot;,&quot;id&quot;:&quot;cec0a303-7ee0-3feb-81ec-27e41cb3d3a8&quot;,&quot;title&quot;:&quot;Reaction Optimization for Greener Chemistry with a Comprehensive Spreadsheet Tool&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Granelli&quot;,&quot;given&quot;:&quot;Joe&quot;,&quot;parse-names&quot;:false,&quot;dropping-particle&quot;:&quot;&quot;,&quot;non-dropping-particle&quot;:&quot;&quot;},{&quot;family&quot;:&quot;Lofthouse&quot;,&quot;given&quot;:&quot;Janice H.&quot;,&quot;parse-names&quot;:false,&quot;dropping-particle&quot;:&quot;&quot;,&quot;non-dropping-particle&quot;:&quot;&quot;},{&quot;family&quot;:&quot;Lynch&quot;,&quot;given&quot;:&quot;Julie&quot;,&quot;parse-names&quot;:false,&quot;dropping-particle&quot;:&quot;&quot;,&quot;non-dropping-particle&quot;:&quot;&quot;},{&quot;family&quot;:&quot;McElroy&quot;,&quot;given&quot;:&quot;Con R.&quot;,&quot;parse-names&quot;:false,&quot;dropping-particle&quot;:&quot;&quot;,&quot;non-dropping-particle&quot;:&quot;&quot;},{&quot;family&quot;:&quot;Sherwood&quot;,&quot;given&quot;:&quot;James&quot;,&quot;parse-names&quot;:false,&quot;dropping-particle&quot;:&quot;&quot;,&quot;non-dropping-particle&quot;:&quot;&quot;},{&quot;family&quot;:&quot;Shimizu&quot;,&quot;given&quot;:&quot;Seishi&quot;,&quot;parse-names&quot;:false,&quot;dropping-particle&quot;:&quot;&quot;,&quot;non-dropping-particle&quot;:&quot;&quot;},{&quot;family&quot;:&quot;Clark&quot;,&quot;given&quot;:&quot;James H.&quot;,&quot;parse-names&quot;:false,&quot;dropping-particle&quot;:&quot;&quot;,&quot;non-dropping-particle&quot;:&quot;&quot;}],&quot;container-title&quot;:&quot;Molecules&quot;,&quot;DOI&quot;:&quot;10.3390/molecules27238427&quot;,&quot;ISSN&quot;:&quot;14203049&quot;,&quot;PMID&quot;:&quot;36500523&quot;,&quot;issued&quot;:{&quot;date-parts&quot;:[[2022]]},&quot;page&quot;:&quot;1-12&quot;,&quot;abstract&quot;:&quot;Green chemistry places an emphasis on safer chemicals, waste reduction, and efficiency. Processes should be optimized with green chemistry at the forefront of decision making, embedded into research at the earliest stage. To assist in this endeavor, we present a spreadsheet that can be used to interpret reaction kinetics via Variable Time Normalization Analysis (VTNA), understand solvent effects with linear solvation energy relationships (LSER), and calculate solvent greenness. With this information, new reaction conditions can be explored in silico, calculating product conversions and green chemistry metrics prior to experiments. The application of this tool was validated with literature case studies. Reaction performance was predicted and then confirmed experimentally for examples of aza-Michael addition, Michael addition, and an amidation. The combined analytical package presented herein permits a thorough examination of chemical reactions, so that the variables that control reaction chemistry can be understood, optimized, and made greener for research and education purposes.&quot;,&quot;issue&quot;:&quot;23&quot;,&quot;volume&quot;:&quot;27&quot;,&quot;container-title-short&quot;:&quot;&quot;},&quot;isTemporary&quot;:false}]},{&quot;citationID&quot;:&quot;MENDELEY_CITATION_0ab8238c-c89d-48b7-a62f-df3822892518&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&quot;,&quot;citationItems&quot;:[{&quot;id&quot;:&quot;4aca0658-8de4-3289-b323-597dc04322e3&quot;,&quot;itemData&quot;:{&quot;type&quot;:&quot;article-journal&quot;,&quot;id&quot;:&quot;4aca0658-8de4-3289-b323-597dc04322e3&quot;,&quot;title&quot;:&quot;Variable Time Normalization Analysis: General Graphical Elucidation of Reaction Orders from Concentration Profiles&quot;,&quot;author&quot;:[{&quot;family&quot;:&quot;Burés&quot;,&quot;given&quot;:&quot;Jordi&quot;,&quot;parse-names&quot;:false,&quot;dropping-particle&quot;:&quot;&quot;,&quot;non-dropping-particle&quot;:&quot;&quot;}],&quot;container-title&quot;:&quot;Angewandte Chemie - International Edition&quot;,&quot;DOI&quot;:&quot;10.1002/anie.201609757&quot;,&quot;ISSN&quot;:&quot;15213773&quot;,&quot;issued&quot;:{&quot;date-parts&quot;:[[2016]]},&quot;page&quot;:&quot;16084-16087&quot;,&quot;abstract&quot;:&quot;The recent technological evolution of reaction monitoring techniques has not been paralleled by the development of modern kinetic analyses. The analyses currently used disregard part of the data acquired, thus requiring an increased number of experiments to obtain sufficient kinetic information for a given chemical reaction. Herein, we present a simple graphical analysis method that takes advantage of the data-rich results provided by modern reaction monitoring tools. This analysis uses a variable normalization of the time scale to enable the visual comparison of entire concentration reaction profiles. As a result, the order in each component of the reaction, as well as kobs, is determined with just a few experiments using a simple and quick mathematical data treatment. This analysis facilitates the rapid extraction of relevant kinetic information and will be a valuable tool for the study of reaction mechanisms.&quot;,&quot;issue&quot;:&quot;52&quot;,&quot;volume&quot;:&quot;55&quot;,&quot;container-title-short&quot;:&quot;&quot;},&quot;isTemporary&quot;:false}]},{&quot;citationID&quot;:&quot;MENDELEY_CITATION_512598a0-b31f-488b-b940-d56391945e4e&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&quot;,&quot;citationItems&quot;:[{&quot;id&quot;:&quot;4aca0658-8de4-3289-b323-597dc04322e3&quot;,&quot;itemData&quot;:{&quot;type&quot;:&quot;article-journal&quot;,&quot;id&quot;:&quot;4aca0658-8de4-3289-b323-597dc04322e3&quot;,&quot;title&quot;:&quot;Variable Time Normalization Analysis: General Graphical Elucidation of Reaction Orders from Concentration Profiles&quot;,&quot;author&quot;:[{&quot;family&quot;:&quot;Burés&quot;,&quot;given&quot;:&quot;Jordi&quot;,&quot;parse-names&quot;:false,&quot;dropping-particle&quot;:&quot;&quot;,&quot;non-dropping-particle&quot;:&quot;&quot;}],&quot;container-title&quot;:&quot;Angewandte Chemie - International Edition&quot;,&quot;DOI&quot;:&quot;10.1002/anie.201609757&quot;,&quot;ISSN&quot;:&quot;15213773&quot;,&quot;issued&quot;:{&quot;date-parts&quot;:[[2016]]},&quot;page&quot;:&quot;16084-16087&quot;,&quot;abstract&quot;:&quot;The recent technological evolution of reaction monitoring techniques has not been paralleled by the development of modern kinetic analyses. The analyses currently used disregard part of the data acquired, thus requiring an increased number of experiments to obtain sufficient kinetic information for a given chemical reaction. Herein, we present a simple graphical analysis method that takes advantage of the data-rich results provided by modern reaction monitoring tools. This analysis uses a variable normalization of the time scale to enable the visual comparison of entire concentration reaction profiles. As a result, the order in each component of the reaction, as well as kobs, is determined with just a few experiments using a simple and quick mathematical data treatment. This analysis facilitates the rapid extraction of relevant kinetic information and will be a valuable tool for the study of reaction mechanisms.&quot;,&quot;issue&quot;:&quot;52&quot;,&quot;volume&quot;:&quot;55&quot;,&quot;container-title-short&quot;:&quot;&quot;},&quot;isTemporary&quot;:false}]},{&quot;citationID&quot;:&quot;MENDELEY_CITATION_6c51f103-4798-4c66-8d75-22dc5ea0fe15&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&quot;,&quot;citationItems&quot;:[{&quot;id&quot;:&quot;cec0a303-7ee0-3feb-81ec-27e41cb3d3a8&quot;,&quot;itemData&quot;:{&quot;type&quot;:&quot;article-journal&quot;,&quot;id&quot;:&quot;cec0a303-7ee0-3feb-81ec-27e41cb3d3a8&quot;,&quot;title&quot;:&quot;Reaction Optimization for Greener Chemistry with a Comprehensive Spreadsheet Tool&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Granelli&quot;,&quot;given&quot;:&quot;Joe&quot;,&quot;parse-names&quot;:false,&quot;dropping-particle&quot;:&quot;&quot;,&quot;non-dropping-particle&quot;:&quot;&quot;},{&quot;family&quot;:&quot;Lofthouse&quot;,&quot;given&quot;:&quot;Janice H.&quot;,&quot;parse-names&quot;:false,&quot;dropping-particle&quot;:&quot;&quot;,&quot;non-dropping-particle&quot;:&quot;&quot;},{&quot;family&quot;:&quot;Lynch&quot;,&quot;given&quot;:&quot;Julie&quot;,&quot;parse-names&quot;:false,&quot;dropping-particle&quot;:&quot;&quot;,&quot;non-dropping-particle&quot;:&quot;&quot;},{&quot;family&quot;:&quot;McElroy&quot;,&quot;given&quot;:&quot;Con R.&quot;,&quot;parse-names&quot;:false,&quot;dropping-particle&quot;:&quot;&quot;,&quot;non-dropping-particle&quot;:&quot;&quot;},{&quot;family&quot;:&quot;Sherwood&quot;,&quot;given&quot;:&quot;James&quot;,&quot;parse-names&quot;:false,&quot;dropping-particle&quot;:&quot;&quot;,&quot;non-dropping-particle&quot;:&quot;&quot;},{&quot;family&quot;:&quot;Shimizu&quot;,&quot;given&quot;:&quot;Seishi&quot;,&quot;parse-names&quot;:false,&quot;dropping-particle&quot;:&quot;&quot;,&quot;non-dropping-particle&quot;:&quot;&quot;},{&quot;family&quot;:&quot;Clark&quot;,&quot;given&quot;:&quot;James H.&quot;,&quot;parse-names&quot;:false,&quot;dropping-particle&quot;:&quot;&quot;,&quot;non-dropping-particle&quot;:&quot;&quot;}],&quot;container-title&quot;:&quot;Molecules&quot;,&quot;DOI&quot;:&quot;10.3390/molecules27238427&quot;,&quot;ISSN&quot;:&quot;14203049&quot;,&quot;PMID&quot;:&quot;36500523&quot;,&quot;issued&quot;:{&quot;date-parts&quot;:[[2022]]},&quot;page&quot;:&quot;1-12&quot;,&quot;abstract&quot;:&quot;Green chemistry places an emphasis on safer chemicals, waste reduction, and efficiency. Processes should be optimized with green chemistry at the forefront of decision making, embedded into research at the earliest stage. To assist in this endeavor, we present a spreadsheet that can be used to interpret reaction kinetics via Variable Time Normalization Analysis (VTNA), understand solvent effects with linear solvation energy relationships (LSER), and calculate solvent greenness. With this information, new reaction conditions can be explored in silico, calculating product conversions and green chemistry metrics prior to experiments. The application of this tool was validated with literature case studies. Reaction performance was predicted and then confirmed experimentally for examples of aza-Michael addition, Michael addition, and an amidation. The combined analytical package presented herein permits a thorough examination of chemical reactions, so that the variables that control reaction chemistry can be understood, optimized, and made greener for research and education purposes.&quot;,&quot;issue&quot;:&quot;23&quot;,&quot;volume&quot;:&quot;27&quot;,&quot;container-title-short&quot;:&quot;&quot;},&quot;isTemporary&quot;:false}]},{&quot;citationID&quot;:&quot;MENDELEY_CITATION_0c650ff9-0ef2-4e34-a472-94b3e435599f&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&quot;,&quot;citationItems&quot;:[{&quot;id&quot;:&quot;4aca0658-8de4-3289-b323-597dc04322e3&quot;,&quot;itemData&quot;:{&quot;type&quot;:&quot;article-journal&quot;,&quot;id&quot;:&quot;4aca0658-8de4-3289-b323-597dc04322e3&quot;,&quot;title&quot;:&quot;Variable Time Normalization Analysis: General Graphical Elucidation of Reaction Orders from Concentration Profiles&quot;,&quot;author&quot;:[{&quot;family&quot;:&quot;Burés&quot;,&quot;given&quot;:&quot;Jordi&quot;,&quot;parse-names&quot;:false,&quot;dropping-particle&quot;:&quot;&quot;,&quot;non-dropping-particle&quot;:&quot;&quot;}],&quot;container-title&quot;:&quot;Angewandte Chemie - International Edition&quot;,&quot;DOI&quot;:&quot;10.1002/anie.201609757&quot;,&quot;ISSN&quot;:&quot;15213773&quot;,&quot;issued&quot;:{&quot;date-parts&quot;:[[2016]]},&quot;page&quot;:&quot;16084-16087&quot;,&quot;abstract&quot;:&quot;The recent technological evolution of reaction monitoring techniques has not been paralleled by the development of modern kinetic analyses. The analyses currently used disregard part of the data acquired, thus requiring an increased number of experiments to obtain sufficient kinetic information for a given chemical reaction. Herein, we present a simple graphical analysis method that takes advantage of the data-rich results provided by modern reaction monitoring tools. This analysis uses a variable normalization of the time scale to enable the visual comparison of entire concentration reaction profiles. As a result, the order in each component of the reaction, as well as kobs, is determined with just a few experiments using a simple and quick mathematical data treatment. This analysis facilitates the rapid extraction of relevant kinetic information and will be a valuable tool for the study of reaction mechanisms.&quot;,&quot;issue&quot;:&quot;52&quot;,&quot;volume&quot;:&quot;55&quot;,&quot;container-title-short&quot;:&quot;&quot;},&quot;isTemporary&quot;:false}]},{&quot;citationID&quot;:&quot;MENDELEY_CITATION_a4d2eacd-e724-4d3f-80f0-a0cdc4234f75&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&quot;,&quot;citationItems&quot;:[{&quot;id&quot;:&quot;cec0a303-7ee0-3feb-81ec-27e41cb3d3a8&quot;,&quot;itemData&quot;:{&quot;type&quot;:&quot;article-journal&quot;,&quot;id&quot;:&quot;cec0a303-7ee0-3feb-81ec-27e41cb3d3a8&quot;,&quot;title&quot;:&quot;Reaction Optimization for Greener Chemistry with a Comprehensive Spreadsheet Tool&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Granelli&quot;,&quot;given&quot;:&quot;Joe&quot;,&quot;parse-names&quot;:false,&quot;dropping-particle&quot;:&quot;&quot;,&quot;non-dropping-particle&quot;:&quot;&quot;},{&quot;family&quot;:&quot;Lofthouse&quot;,&quot;given&quot;:&quot;Janice H.&quot;,&quot;parse-names&quot;:false,&quot;dropping-particle&quot;:&quot;&quot;,&quot;non-dropping-particle&quot;:&quot;&quot;},{&quot;family&quot;:&quot;Lynch&quot;,&quot;given&quot;:&quot;Julie&quot;,&quot;parse-names&quot;:false,&quot;dropping-particle&quot;:&quot;&quot;,&quot;non-dropping-particle&quot;:&quot;&quot;},{&quot;family&quot;:&quot;McElroy&quot;,&quot;given&quot;:&quot;Con R.&quot;,&quot;parse-names&quot;:false,&quot;dropping-particle&quot;:&quot;&quot;,&quot;non-dropping-particle&quot;:&quot;&quot;},{&quot;family&quot;:&quot;Sherwood&quot;,&quot;given&quot;:&quot;James&quot;,&quot;parse-names&quot;:false,&quot;dropping-particle&quot;:&quot;&quot;,&quot;non-dropping-particle&quot;:&quot;&quot;},{&quot;family&quot;:&quot;Shimizu&quot;,&quot;given&quot;:&quot;Seishi&quot;,&quot;parse-names&quot;:false,&quot;dropping-particle&quot;:&quot;&quot;,&quot;non-dropping-particle&quot;:&quot;&quot;},{&quot;family&quot;:&quot;Clark&quot;,&quot;given&quot;:&quot;James H.&quot;,&quot;parse-names&quot;:false,&quot;dropping-particle&quot;:&quot;&quot;,&quot;non-dropping-particle&quot;:&quot;&quot;}],&quot;container-title&quot;:&quot;Molecules&quot;,&quot;DOI&quot;:&quot;10.3390/molecules27238427&quot;,&quot;ISSN&quot;:&quot;14203049&quot;,&quot;PMID&quot;:&quot;36500523&quot;,&quot;issued&quot;:{&quot;date-parts&quot;:[[2022]]},&quot;page&quot;:&quot;1-12&quot;,&quot;abstract&quot;:&quot;Green chemistry places an emphasis on safer chemicals, waste reduction, and efficiency. Processes should be optimized with green chemistry at the forefront of decision making, embedded into research at the earliest stage. To assist in this endeavor, we present a spreadsheet that can be used to interpret reaction kinetics via Variable Time Normalization Analysis (VTNA), understand solvent effects with linear solvation energy relationships (LSER), and calculate solvent greenness. With this information, new reaction conditions can be explored in silico, calculating product conversions and green chemistry metrics prior to experiments. The application of this tool was validated with literature case studies. Reaction performance was predicted and then confirmed experimentally for examples of aza-Michael addition, Michael addition, and an amidation. The combined analytical package presented herein permits a thorough examination of chemical reactions, so that the variables that control reaction chemistry can be understood, optimized, and made greener for research and education purposes.&quot;,&quot;issue&quot;:&quot;23&quot;,&quot;volume&quot;:&quot;27&quot;,&quot;container-title-short&quot;:&quot;&quot;},&quot;isTemporary&quot;:false}]},{&quot;citationID&quot;:&quot;MENDELEY_CITATION_b7f5bc1f-e21d-48a6-ba5a-b21689a1c698&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YjdmNWJjMWYtZTIxZC00OGE2LWJhNWEtYjIxNjg5YTFjNjk4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be74340f-39b8-4c61-a8fe-be5625ddb4dd&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&quot;,&quot;citationItems&quot;:[{&quot;id&quot;:&quot;7a8df203-fb46-3c43-b5d5-4b86456299c3&quot;,&quot;itemData&quot;:{&quot;type&quot;:&quot;article-journal&quot;,&quot;id&quot;:&quot;7a8df203-fb46-3c43-b5d5-4b86456299c3&quot;,&quot;title&quot;:&quot;Surmounting Byproduct Inhibition in an Intermolecular Catalytic Asymmetric Alkene Bromoesterification Reaction as Revealed by Kinetic Profiling&quot;,&quot;author&quot;:[{&quot;family&quot;:&quot;Braddock&quot;,&quot;given&quot;:&quot;D. Christopher&quot;,&quot;parse-names&quot;:false,&quot;dropping-particle&quot;:&quot;&quot;,&quot;non-dropping-particle&quot;:&quot;&quot;},{&quot;family&quot;:&quot;Lancaster&quot;,&quot;given&quot;:&quot;Ben M.J.&quot;,&quot;parse-names&quot;:false,&quot;dropping-particle&quot;:&quot;&quot;,&quot;non-dropping-particle&quot;:&quot;&quot;},{&quot;family&quot;:&quot;Tighe&quot;,&quot;given&quot;:&quot;Christopher J.&quot;,&quot;parse-names&quot;:false,&quot;dropping-particle&quot;:&quot;&quot;,&quot;non-dropping-particle&quot;:&quot;&quot;},{&quot;family&quot;:&quot;White&quot;,&quot;given&quot;:&quot;Andrew J.P.&quot;,&quot;parse-names&quot;:false,&quot;dropping-particle&quot;:&quot;&quot;,&quot;non-dropping-particle&quot;:&quot;&quot;}],&quot;container-title&quot;:&quot;Journal of Organic Chemistry&quot;,&quot;DOI&quot;:&quot;10.1021/acs.joc.3c00672&quot;,&quot;ISSN&quot;:&quot;15206904&quot;,&quot;issued&quot;:{&quot;date-parts&quot;:[[2023,7,7]]},&quot;page&quot;:&quot;8904-8914&quot;,&quot;abstract&quot;:&quot;Kinetic profiling has shown that a (DHQD)2PHAL-catalyzed intermolecular asymmetric alkene bromoesterification reaction is inhibited by primary amides, imides, hydantoins, and secondary cyclic amides, which are byproducts of common stoichiometric bromenium ion sources. Two approaches to resolving the inhibition are presented, enabling the (DHQD)2PHAL loading to be dropped from 10 to 1 mol % while maintaining high bromoester conversions in 8 h or less. Iterative post-reaction recrystallizations enabled a homochiral bromonaphthoate ester to be synthesized using only 1 mol % (DHQD)2PHAL.&quot;,&quot;publisher&quot;:&quot;American Chemical Society&quot;,&quot;issue&quot;:&quot;13&quot;,&quot;volume&quot;:&quot;88&quot;,&quot;container-title-short&quot;:&quot;&quot;},&quot;isTemporary&quot;:false}]},{&quot;citationID&quot;:&quot;MENDELEY_CITATION_30f8c686-76ac-4522-9f22-9b024b1ef3bd&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&quot;,&quot;citationItems&quot;:[{&quot;id&quot;:&quot;e38d587d-aaf2-3b37-9ea1-146829c807f0&quot;,&quot;itemData&quot;:{&quot;type&quot;:&quot;article-journal&quot;,&quot;id&quot;:&quot;e38d587d-aaf2-3b37-9ea1-146829c807f0&quot;,&quot;title&quot;:&quot;Aryloxide‐Facilitated Catalyst Turnover in Enantioselective α,β‐Unsaturated Acyl Ammonium Catalysis&quot;,&quot;author&quot;:[{&quot;family&quot;:&quot;Matviitsuk&quot;,&quot;given&quot;:&quot;Anastassia&quot;,&quot;parse-names&quot;:false,&quot;dropping-particle&quot;:&quot;&quot;,&quot;non-dropping-particle&quot;:&quot;&quot;},{&quot;family&quot;:&quot;Greenhalgh&quot;,&quot;given&quot;:&quot;Mark D.&quot;,&quot;parse-names&quot;:false,&quot;dropping-particle&quot;:&quot;&quot;,&quot;non-dropping-particle&quot;:&quot;&quot;},{&quot;family&quot;:&quot;Antúnez&quot;,&quot;given&quot;:&quot;Diego‐Javier Barrios&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706402&quot;,&quot;ISSN&quot;:&quot;0044-8249&quot;,&quot;issued&quot;:{&quot;date-parts&quot;:[[2017,9,25]]},&quot;page&quot;:&quot;12450-12455&quot;,&quot;abstract&quot;:&quot;A new general concept for α,β‐unsaturated acyl ammonium catalysis is reported that uses p‐nitrophenoxide release from an α,β‐unsaturated p‐nitrophenyl ester substrate to facilitate catalyst turnover. This method was used for the enantioselective isothiourea‐catalyzed Michael addition of nitroalkanes to α,β‐unsaturated p‐nitrophenyl esters in generally good yield and with excellent enantioselectivity (27 examples, up to 79 % yield, 99:1 er). Mechanistic studies identified rapid and reversible catalyst acylation by the α,β‐unsaturated p‐nitrophenyl ester, and a recently reported variable‐time normalization kinetic analysis method was used to delineate the complex reaction kinetics.&quot;,&quot;publisher&quot;:&quot;Wiley&quot;,&quot;issue&quot;:&quot;40&quot;,&quot;volume&quot;:&quot;129&quot;,&quot;container-title-short&quot;:&quot;&quot;},&quot;isTemporary&quot;:false}]},{&quot;citationID&quot;:&quot;MENDELEY_CITATION_c0df793a-d76d-4208-aa83-37a7c0f8f961&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&quot;,&quot;citationItems&quot;:[{&quot;id&quot;:&quot;e38d587d-aaf2-3b37-9ea1-146829c807f0&quot;,&quot;itemData&quot;:{&quot;type&quot;:&quot;article-journal&quot;,&quot;id&quot;:&quot;e38d587d-aaf2-3b37-9ea1-146829c807f0&quot;,&quot;title&quot;:&quot;Aryloxide‐Facilitated Catalyst Turnover in Enantioselective α,β‐Unsaturated Acyl Ammonium Catalysis&quot;,&quot;author&quot;:[{&quot;family&quot;:&quot;Matviitsuk&quot;,&quot;given&quot;:&quot;Anastassia&quot;,&quot;parse-names&quot;:false,&quot;dropping-particle&quot;:&quot;&quot;,&quot;non-dropping-particle&quot;:&quot;&quot;},{&quot;family&quot;:&quot;Greenhalgh&quot;,&quot;given&quot;:&quot;Mark D.&quot;,&quot;parse-names&quot;:false,&quot;dropping-particle&quot;:&quot;&quot;,&quot;non-dropping-particle&quot;:&quot;&quot;},{&quot;family&quot;:&quot;Antúnez&quot;,&quot;given&quot;:&quot;Diego‐Javier Barrios&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706402&quot;,&quot;ISSN&quot;:&quot;0044-8249&quot;,&quot;issued&quot;:{&quot;date-parts&quot;:[[2017,9,25]]},&quot;page&quot;:&quot;12450-12455&quot;,&quot;abstract&quot;:&quot;A new general concept for α,β‐unsaturated acyl ammonium catalysis is reported that uses p‐nitrophenoxide release from an α,β‐unsaturated p‐nitrophenyl ester substrate to facilitate catalyst turnover. This method was used for the enantioselective isothiourea‐catalyzed Michael addition of nitroalkanes to α,β‐unsaturated p‐nitrophenyl esters in generally good yield and with excellent enantioselectivity (27 examples, up to 79 % yield, 99:1 er). Mechanistic studies identified rapid and reversible catalyst acylation by the α,β‐unsaturated p‐nitrophenyl ester, and a recently reported variable‐time normalization kinetic analysis method was used to delineate the complex reaction kinetics.&quot;,&quot;publisher&quot;:&quot;Wiley&quot;,&quot;issue&quot;:&quot;40&quot;,&quot;volume&quot;:&quot;129&quot;,&quot;container-title-short&quot;:&quot;&quot;},&quot;isTemporary&quot;:false}]},{&quot;citationID&quot;:&quot;MENDELEY_CITATION_daa5e24b-d835-4428-be4c-768e249f642c&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&quot;,&quot;citationItems&quot;:[{&quot;id&quot;:&quot;5b33dc77-7978-3747-bb21-ecde6530884c&quot;,&quot;itemData&quot;:{&quot;type&quot;:&quot;article-journal&quot;,&quot;id&quot;:&quot;5b33dc77-7978-3747-bb21-ecde6530884c&quot;,&quot;title&quot;:&quot;Scope, Limitations and Mechanistic Analysis of the HyperBTM-Catalyzed Acylative Kinetic Resolution of Tertiary Heterocyclic Alcohols**&quot;,&quot;author&quot;:[{&quot;family&quot;:&quot;Smith&quot;,&quot;given&quot;:&quot;Samuel M.&quot;,&quot;parse-names&quot;:false,&quot;dropping-particle&quot;:&quot;&quot;,&quot;non-dropping-particle&quot;:&quot;&quot;},{&quot;family&quot;:&quot;Greenhalgh&quot;,&quot;given&quot;:&quot;Mark D.&quot;,&quot;parse-names&quot;:false,&quot;dropping-particle&quot;:&quot;&quot;,&quot;non-dropping-particle&quot;:&quot;&quot;},{&quot;family&quot;:&quot;Feoktistova&quot;,&quot;given&quot;:&quot;Taisiia&quot;,&quot;parse-names&quot;:false,&quot;dropping-particle&quot;:&quot;&quot;,&quot;non-dropping-particle&quot;:&quot;&quot;},{&quot;family&quot;:&quot;Walden&quot;,&quot;given&quot;:&quot;Daniel M.&quot;,&quot;parse-names&quot;:false,&quot;dropping-particle&quot;:&quot;&quot;,&quot;non-dropping-particle&quot;:&quot;&quot;},{&quot;family&quot;:&quot;Taylor&quot;,&quot;given&quot;:&quot;James E.&quot;,&quot;parse-names&quot;:false,&quot;dropping-particle&quot;:&quot;&quot;,&quot;non-dropping-particle&quot;:&quot;&quot;},{&quot;family&quot;:&quot;Cordes&quot;,&quot;given&quot;:&quot;David B.&quot;,&quot;parse-names&quot;:false,&quot;dropping-particle&quot;:&quot;&quot;,&quot;non-dropping-particle&quot;:&quot;&quot;},{&quot;family&quot;:&quot;Slawin&quot;,&quot;given&quot;:&quot;Alexandra M.Z.&quot;,&quot;parse-names&quot;:false,&quot;dropping-particle&quot;:&quot;&quot;,&quot;non-dropping-particle&quot;:&quot;&quot;},{&quot;family&quot;:&quot;Cheong&quot;,&quot;given&quot;:&quot;Paul Ha Yeon&quot;,&quot;parse-names&quot;:false,&quot;dropping-particle&quot;:&quot;&quot;,&quot;non-dropping-particle&quot;:&quot;&quot;},{&quot;family&quot;:&quot;Smith&quot;,&quot;given&quot;:&quot;Andrew D.&quot;,&quot;parse-names&quot;:false,&quot;dropping-particle&quot;:&quot;&quot;,&quot;non-dropping-particle&quot;:&quot;&quot;}],&quot;container-title&quot;:&quot;European Journal of Organic Chemistry&quot;,&quot;DOI&quot;:&quot;10.1002/ejoc.202101111&quot;,&quot;ISSN&quot;:&quot;10990690&quot;,&quot;issued&quot;:{&quot;date-parts&quot;:[[2022,1,11]]},&quot;abstract&quot;:&quot;The full scope and limitations of the catalytic acylative kinetic resolution of a range of tertiary heterocyclic alcohols (78 examples, s up to &gt;200) is reported under operationally-simple conditions, using low loadings of a commercially available Lewis basic isothiourea catalyst, HyperBTM (generally 1 mol %). The protocol is highly effective for the kinetic resolution of 3-substituted 3-hydroxyoxindole and α-substituted α-hydroxylactam derivatives bearing up to three potential recognition motifs at the stereogenic tertiary carbinol center. The full power of this methodology has been showcased through the synthesis of highly enantioenriched biologically-active target compounds in both enantiomeric forms. To provide further insight into the reaction mechanism, a detailed kinetic analysis of this Lewis base-catalyzed acylation of tertiary alcohols is reported using the variable time normalization analysis (VTNA) method.&quot;,&quot;publisher&quot;:&quot;John Wiley and Sons Inc&quot;,&quot;issue&quot;:&quot;1&quot;,&quot;volume&quot;:&quot;2022&quot;,&quot;container-title-short&quot;:&quot;European J Org Chem&quot;},&quot;isTemporary&quot;:false}]},{&quot;citationID&quot;:&quot;MENDELEY_CITATION_9dbd2897-2db3-4b7a-9e6a-197941971a78&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&quot;,&quot;citationItems&quot;:[{&quot;id&quot;:&quot;5b33dc77-7978-3747-bb21-ecde6530884c&quot;,&quot;itemData&quot;:{&quot;type&quot;:&quot;article-journal&quot;,&quot;id&quot;:&quot;5b33dc77-7978-3747-bb21-ecde6530884c&quot;,&quot;title&quot;:&quot;Scope, Limitations and Mechanistic Analysis of the HyperBTM-Catalyzed Acylative Kinetic Resolution of Tertiary Heterocyclic Alcohols**&quot;,&quot;author&quot;:[{&quot;family&quot;:&quot;Smith&quot;,&quot;given&quot;:&quot;Samuel M.&quot;,&quot;parse-names&quot;:false,&quot;dropping-particle&quot;:&quot;&quot;,&quot;non-dropping-particle&quot;:&quot;&quot;},{&quot;family&quot;:&quot;Greenhalgh&quot;,&quot;given&quot;:&quot;Mark D.&quot;,&quot;parse-names&quot;:false,&quot;dropping-particle&quot;:&quot;&quot;,&quot;non-dropping-particle&quot;:&quot;&quot;},{&quot;family&quot;:&quot;Feoktistova&quot;,&quot;given&quot;:&quot;Taisiia&quot;,&quot;parse-names&quot;:false,&quot;dropping-particle&quot;:&quot;&quot;,&quot;non-dropping-particle&quot;:&quot;&quot;},{&quot;family&quot;:&quot;Walden&quot;,&quot;given&quot;:&quot;Daniel M.&quot;,&quot;parse-names&quot;:false,&quot;dropping-particle&quot;:&quot;&quot;,&quot;non-dropping-particle&quot;:&quot;&quot;},{&quot;family&quot;:&quot;Taylor&quot;,&quot;given&quot;:&quot;James E.&quot;,&quot;parse-names&quot;:false,&quot;dropping-particle&quot;:&quot;&quot;,&quot;non-dropping-particle&quot;:&quot;&quot;},{&quot;family&quot;:&quot;Cordes&quot;,&quot;given&quot;:&quot;David B.&quot;,&quot;parse-names&quot;:false,&quot;dropping-particle&quot;:&quot;&quot;,&quot;non-dropping-particle&quot;:&quot;&quot;},{&quot;family&quot;:&quot;Slawin&quot;,&quot;given&quot;:&quot;Alexandra M.Z.&quot;,&quot;parse-names&quot;:false,&quot;dropping-particle&quot;:&quot;&quot;,&quot;non-dropping-particle&quot;:&quot;&quot;},{&quot;family&quot;:&quot;Cheong&quot;,&quot;given&quot;:&quot;Paul Ha Yeon&quot;,&quot;parse-names&quot;:false,&quot;dropping-particle&quot;:&quot;&quot;,&quot;non-dropping-particle&quot;:&quot;&quot;},{&quot;family&quot;:&quot;Smith&quot;,&quot;given&quot;:&quot;Andrew D.&quot;,&quot;parse-names&quot;:false,&quot;dropping-particle&quot;:&quot;&quot;,&quot;non-dropping-particle&quot;:&quot;&quot;}],&quot;container-title&quot;:&quot;European Journal of Organic Chemistry&quot;,&quot;DOI&quot;:&quot;10.1002/ejoc.202101111&quot;,&quot;ISSN&quot;:&quot;10990690&quot;,&quot;issued&quot;:{&quot;date-parts&quot;:[[2022,1,11]]},&quot;abstract&quot;:&quot;The full scope and limitations of the catalytic acylative kinetic resolution of a range of tertiary heterocyclic alcohols (78 examples, s up to &gt;200) is reported under operationally-simple conditions, using low loadings of a commercially available Lewis basic isothiourea catalyst, HyperBTM (generally 1 mol %). The protocol is highly effective for the kinetic resolution of 3-substituted 3-hydroxyoxindole and α-substituted α-hydroxylactam derivatives bearing up to three potential recognition motifs at the stereogenic tertiary carbinol center. The full power of this methodology has been showcased through the synthesis of highly enantioenriched biologically-active target compounds in both enantiomeric forms. To provide further insight into the reaction mechanism, a detailed kinetic analysis of this Lewis base-catalyzed acylation of tertiary alcohols is reported using the variable time normalization analysis (VTNA) method.&quot;,&quot;publisher&quot;:&quot;John Wiley and Sons Inc&quot;,&quot;issue&quot;:&quot;1&quot;,&quot;volume&quot;:&quot;2022&quot;,&quot;container-title-short&quot;:&quot;European J Org Chem&quot;},&quot;isTemporary&quot;:false}]},{&quot;citationID&quot;:&quot;MENDELEY_CITATION_5069cfce-af1c-4963-ae52-944453f2eb37&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&quot;,&quot;citationItems&quot;:[{&quot;id&quot;:&quot;9017315d-2fa9-3735-885b-894fb65fb594&quot;,&quot;itemData&quot;:{&quot;type&quot;:&quot;article-journal&quot;,&quot;id&quot;:&quot;9017315d-2fa9-3735-885b-894fb65fb594&quot;,&quot;title&quot;:&quot;Base‐free Enantioselective C(1)‐Ammonium Enolate Catalysis Exploiting Aryloxides: A Synthetic and Mechanistic Study&quot;,&quot;author&quot;:[{&quot;family&quot;:&quot;McLaughlin&quot;,&quot;given&quot;:&quot;Calum&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908627&quot;,&quot;ISSN&quot;:&quot;0044-8249&quot;,&quot;issued&quot;:{&quot;date-parts&quot;:[[2019,10,14]]},&quot;page&quot;:&quot;15255-15263&quot;,&quot;abstract&quot;:&quot;An isothiourea‐catalyzed enantioselective Michael addition of aryl ester pronucleophiles to vinyl bis‐sulfones via C(1)‐ammonium enolate intermediates has been developed. This operationally simple method allows the base‐free functionalization of aryl esters to form α‐functionalized products containing two contiguous tertiary stereogenic centres in excellent yield and stereoselectivity (all ≥99:1 er). Key to the success of this methodology is the multifunctional role of the aryloxide, which operates as a leaving group, Brønsted base, Brønsted acid and Lewis base within the catalytic cycle. Comprehensive mechanistic studies, including variable time normalization analysis (VTNA) and isotopologue competition experiments, have been carried out. These studies have identified (i) orders of all reactants; (ii) a turnover‐limiting Michael addition step, (iii) product inhibition, (iv) the catalyst resting state and (v) catalyst deactivation through protonation.&quot;,&quot;publisher&quot;:&quot;Wiley&quot;,&quot;issue&quot;:&quot;42&quot;,&quot;volume&quot;:&quot;131&quot;,&quot;container-title-short&quot;:&quot;&quot;},&quot;isTemporary&quot;:false}]},{&quot;citationID&quot;:&quot;MENDELEY_CITATION_db8cfe01-4fc6-4e60-8d7e-f380a4002667&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&quot;,&quot;citationItems&quot;:[{&quot;id&quot;:&quot;9017315d-2fa9-3735-885b-894fb65fb594&quot;,&quot;itemData&quot;:{&quot;type&quot;:&quot;article-journal&quot;,&quot;id&quot;:&quot;9017315d-2fa9-3735-885b-894fb65fb594&quot;,&quot;title&quot;:&quot;Base‐free Enantioselective C(1)‐Ammonium Enolate Catalysis Exploiting Aryloxides: A Synthetic and Mechanistic Study&quot;,&quot;author&quot;:[{&quot;family&quot;:&quot;McLaughlin&quot;,&quot;given&quot;:&quot;Calum&quot;,&quot;parse-names&quot;:false,&quot;dropping-particle&quot;:&quot;&quot;,&quot;non-dropping-particle&quot;:&quot;&quot;},{&quot;family&quot;:&quot;Slawin&quot;,&quot;given&quot;:&quot;Alexandra M. Z.&quot;,&quot;parse-names&quot;:false,&quot;dropping-particle&quot;:&quot;&quot;,&quot;non-dropping-particle&quot;:&quot;&quot;},{&quot;family&quot;:&quot;Smith&quot;,&quot;given&quot;:&quot;Andrew D.&quot;,&quot;parse-names&quot;:false,&quot;dropping-particle&quot;:&quot;&quot;,&quot;non-dropping-particle&quot;:&quot;&quot;}],&quot;container-title&quot;:&quot;Angewandte Chemie&quot;,&quot;DOI&quot;:&quot;10.1002/ange.201908627&quot;,&quot;ISSN&quot;:&quot;0044-8249&quot;,&quot;issued&quot;:{&quot;date-parts&quot;:[[2019,10,14]]},&quot;page&quot;:&quot;15255-15263&quot;,&quot;abstract&quot;:&quot;An isothiourea‐catalyzed enantioselective Michael addition of aryl ester pronucleophiles to vinyl bis‐sulfones via C(1)‐ammonium enolate intermediates has been developed. This operationally simple method allows the base‐free functionalization of aryl esters to form α‐functionalized products containing two contiguous tertiary stereogenic centres in excellent yield and stereoselectivity (all ≥99:1 er). Key to the success of this methodology is the multifunctional role of the aryloxide, which operates as a leaving group, Brønsted base, Brønsted acid and Lewis base within the catalytic cycle. Comprehensive mechanistic studies, including variable time normalization analysis (VTNA) and isotopologue competition experiments, have been carried out. These studies have identified (i) orders of all reactants; (ii) a turnover‐limiting Michael addition step, (iii) product inhibition, (iv) the catalyst resting state and (v) catalyst deactivation through protonation.&quot;,&quot;publisher&quot;:&quot;Wiley&quot;,&quot;issue&quot;:&quot;42&quot;,&quot;volume&quot;:&quot;131&quot;,&quot;container-title-short&quot;:&quot;&quot;},&quot;isTemporary&quot;:false}]},{&quot;citationID&quot;:&quot;MENDELEY_CITATION_81d6f31b-2b26-4158-bf3e-54fd5da319e3&quot;,&quot;properties&quot;:{&quot;noteIndex&quot;:0},&quot;isEdited&quot;:false,&quot;manualOverride&quot;:{&quot;isManuallyOverridden&quot;:false,&quot;citeprocText&quot;:&quot;&lt;sup&gt;15,27&lt;/sup&gt;&quot;,&quot;manualOverrideText&quot;:&quot;&quot;},&quot;citationTag&quot;:&quot;MENDELEY_CITATION_v3_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&quot;,&quot;citationItems&quot;:[{&quot;id&quot;:&quot;008f222a-8dce-39e8-903a-de34e3d32595&quot;,&quot;itemData&quot;:{&quot;type&quot;:&quot;article-journal&quot;,&quot;id&quot;:&quot;008f222a-8dce-39e8-903a-de34e3d32595&quot;,&quot;title&quot;:&quot;Selective oxidation of silanes into silanols with water using [MnBr(CO)5] as a precatalyst&quot;,&quot;author&quot;:[{&quot;family&quot;:&quot;Antico&quot;,&quot;given&quot;:&quot;Emanuele&quot;,&quot;parse-names&quot;:false,&quot;dropping-particle&quot;:&quot;&quot;,&quot;non-dropping-particle&quot;:&quot;&quot;},{&quot;family&quot;:&quot;Leutzsch&quot;,&quot;given&quot;:&quot;Markus&quot;,&quot;parse-names&quot;:false,&quot;dropping-particle&quot;:&quot;&quot;,&quot;non-dropping-particle&quot;:&quot;&quot;},{&quot;family&quot;:&quot;Wessel&quot;,&quot;given&quot;:&quot;Niklas&quot;,&quot;parse-names&quot;:false,&quot;dropping-particle&quot;:&quot;&quot;,&quot;non-dropping-particle&quot;:&quot;&quot;},{&quot;family&quot;:&quot;Weyhermüller&quot;,&quot;given&quot;:&quot;Thomas&quot;,&quot;parse-names&quot;:false,&quot;dropping-particle&quot;:&quot;&quot;,&quot;non-dropping-particle&quot;:&quot;&quot;},{&quot;family&quot;:&quot;Werlé&quot;,&quot;given&quot;:&quot;Christophe&quot;,&quot;parse-names&quot;:false,&quot;dropping-particle&quot;:&quot;&quot;,&quot;non-dropping-particle&quot;:&quot;&quot;},{&quot;family&quot;:&quot;Leitner&quot;,&quot;given&quot;:&quot;Walter&quot;,&quot;parse-names&quot;:false,&quot;dropping-particle&quot;:&quot;&quot;,&quot;non-dropping-particle&quot;:&quot;&quot;}],&quot;container-title&quot;:&quot;Chemical Science&quot;,&quot;DOI&quot;:&quot;10.1039/d2sc05959b&quot;,&quot;ISSN&quot;:&quot;20416539&quot;,&quot;issued&quot;:{&quot;date-parts&quot;:[[2022,12,1]]},&quot;page&quot;:&quot;54-60&quot;,&quot;abstract&quot;:&quot;The development of earth-abundant catalysts for the selective conversion of silanes to silanols with water as an oxidant generating valuable hydrogen as the only by-product continues to be a challenge. Here, we demonstrate that [MnBr(CO)5] is a highly active precatalyst for this reaction, operating under neutral conditions and avoiding the undesired formation of siloxanes. As a result, a broad substrate scope, including primary and secondary silanes, could be converted to the desired products. The turnover performances of the catalyst were also examined, yielding a maximum TOF of 4088 h−1. New light was shed on the debated mechanism of the interaction between [MnBr(CO)5] and Si-H bonds based on the reaction kinetics (including KIEs of PhMe2SiD and D2O) and spectroscopic techniques (FT-IR, GC-TCD, 1H-, 29Si-, and 13C-NMR). The initial activation of [MnBr(CO)5] was found to result from the formation of a manganese(i) hydride species and R3SiBr, and the experimental data are most consistent with a catalytic cycle comprising a cationic tricarbonyl Mn(i) unit as the active framework.&quot;,&quot;publisher&quot;:&quot;Royal Society of Chemistry&quot;,&quot;issue&quot;:&quot;1&quot;,&quot;volume&quot;:&quot;14&quot;,&quot;container-title-short&quot;:&quot;Chem Sci&quot;},&quot;isTemporary&quot;:false},{&quot;id&quot;:&quot;dd8c440b-c505-312a-a284-f9a20b0f168a&quot;,&quot;itemData&quot;:{&quot;type&quot;:&quot;report&quot;,&quot;id&quot;:&quot;dd8c440b-c505-312a-a284-f9a20b0f168a&quot;,&quot;title&quot;:&quot;WebPlotDigitizer User Manual Version 4.6&quot;,&quot;author&quot;:[{&quot;family&quot;:&quot;Rohatgi&quot;,&quot;given&quot;:&quot;Ankit&quot;,&quot;parse-names&quot;:false,&quot;dropping-particle&quot;:&quot;&quot;,&quot;non-dropping-particle&quot;:&quot;&quot;}],&quot;issued&quot;:{&quot;date-parts&quot;:[[2022]]},&quot;container-title-short&quot;:&quot;&quot;},&quot;isTemporary&quot;:false}]},{&quot;citationID&quot;:&quot;MENDELEY_CITATION_a669c32c-b4a9-4fbf-afc8-f78c5edd5c3a&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&quot;,&quot;citationItems&quot;:[{&quot;id&quot;:&quot;008f222a-8dce-39e8-903a-de34e3d32595&quot;,&quot;itemData&quot;:{&quot;type&quot;:&quot;article-journal&quot;,&quot;id&quot;:&quot;008f222a-8dce-39e8-903a-de34e3d32595&quot;,&quot;title&quot;:&quot;Selective oxidation of silanes into silanols with water using [MnBr(CO)5] as a precatalyst&quot;,&quot;author&quot;:[{&quot;family&quot;:&quot;Antico&quot;,&quot;given&quot;:&quot;Emanuele&quot;,&quot;parse-names&quot;:false,&quot;dropping-particle&quot;:&quot;&quot;,&quot;non-dropping-particle&quot;:&quot;&quot;},{&quot;family&quot;:&quot;Leutzsch&quot;,&quot;given&quot;:&quot;Markus&quot;,&quot;parse-names&quot;:false,&quot;dropping-particle&quot;:&quot;&quot;,&quot;non-dropping-particle&quot;:&quot;&quot;},{&quot;family&quot;:&quot;Wessel&quot;,&quot;given&quot;:&quot;Niklas&quot;,&quot;parse-names&quot;:false,&quot;dropping-particle&quot;:&quot;&quot;,&quot;non-dropping-particle&quot;:&quot;&quot;},{&quot;family&quot;:&quot;Weyhermüller&quot;,&quot;given&quot;:&quot;Thomas&quot;,&quot;parse-names&quot;:false,&quot;dropping-particle&quot;:&quot;&quot;,&quot;non-dropping-particle&quot;:&quot;&quot;},{&quot;family&quot;:&quot;Werlé&quot;,&quot;given&quot;:&quot;Christophe&quot;,&quot;parse-names&quot;:false,&quot;dropping-particle&quot;:&quot;&quot;,&quot;non-dropping-particle&quot;:&quot;&quot;},{&quot;family&quot;:&quot;Leitner&quot;,&quot;given&quot;:&quot;Walter&quot;,&quot;parse-names&quot;:false,&quot;dropping-particle&quot;:&quot;&quot;,&quot;non-dropping-particle&quot;:&quot;&quot;}],&quot;container-title&quot;:&quot;Chemical Science&quot;,&quot;DOI&quot;:&quot;10.1039/d2sc05959b&quot;,&quot;ISSN&quot;:&quot;20416539&quot;,&quot;issued&quot;:{&quot;date-parts&quot;:[[2022,12,1]]},&quot;page&quot;:&quot;54-60&quot;,&quot;abstract&quot;:&quot;The development of earth-abundant catalysts for the selective conversion of silanes to silanols with water as an oxidant generating valuable hydrogen as the only by-product continues to be a challenge. Here, we demonstrate that [MnBr(CO)5] is a highly active precatalyst for this reaction, operating under neutral conditions and avoiding the undesired formation of siloxanes. As a result, a broad substrate scope, including primary and secondary silanes, could be converted to the desired products. The turnover performances of the catalyst were also examined, yielding a maximum TOF of 4088 h−1. New light was shed on the debated mechanism of the interaction between [MnBr(CO)5] and Si-H bonds based on the reaction kinetics (including KIEs of PhMe2SiD and D2O) and spectroscopic techniques (FT-IR, GC-TCD, 1H-, 29Si-, and 13C-NMR). The initial activation of [MnBr(CO)5] was found to result from the formation of a manganese(i) hydride species and R3SiBr, and the experimental data are most consistent with a catalytic cycle comprising a cationic tricarbonyl Mn(i) unit as the active framework.&quot;,&quot;publisher&quot;:&quot;Royal Society of Chemistry&quot;,&quot;issue&quot;:&quot;1&quot;,&quot;volume&quot;:&quot;14&quot;,&quot;container-title-short&quot;:&quot;Chem Sci&quot;},&quot;isTemporary&quot;:false}]},{&quot;citationID&quot;:&quot;MENDELEY_CITATION_fc800ca1-3144-4acd-871d-f7f5ec8aa866&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&quot;,&quot;citationItems&quot;:[{&quot;id&quot;:&quot;d8c3f102-2e76-35d6-bec5-9271471a84b0&quot;,&quot;itemData&quot;:{&quot;type&quot;:&quot;article-journal&quot;,&quot;id&quot;:&quot;d8c3f102-2e76-35d6-bec5-9271471a84b0&quot;,&quot;title&quot;:&quot;Mechanistic Study of Metal-Ligand Cooperativity in Mn(II)-Catalyzed Hydroborations: Hemilabile SNS Ligand Enables Metal Hydride-Free Reaction Pathway&quot;,&quot;author&quot;:[{&quot;family&quot;:&quot;Elsby&quot;,&quot;given&quot;:&quot;Matthew R.&quot;,&quot;parse-names&quot;:false,&quot;dropping-particle&quot;:&quot;&quot;,&quot;non-dropping-particle&quot;:&quot;&quot;},{&quot;family&quot;:&quot;Son&quot;,&quot;given&quot;:&quot;Mina&quot;,&quot;parse-names&quot;:false,&quot;dropping-particle&quot;:&quot;&quot;,&quot;non-dropping-particle&quot;:&quot;&quot;},{&quot;family&quot;:&quot;Oh&quot;,&quot;given&quot;:&quot;Changjin&quot;,&quot;parse-names&quot;:false,&quot;dropping-particle&quot;:&quot;&quot;,&quot;non-dropping-particle&quot;:&quot;&quot;},{&quot;family&quot;:&quot;Martin&quot;,&quot;given&quot;:&quot;Jessica&quot;,&quot;parse-names&quot;:false,&quot;dropping-particle&quot;:&quot;&quot;,&quot;non-dropping-particle&quot;:&quot;&quot;},{&quot;family&quot;:&quot;Baik&quot;,&quot;given&quot;:&quot;Mu Hyun&quot;,&quot;parse-names&quot;:false,&quot;dropping-particle&quot;:&quot;&quot;,&quot;non-dropping-particle&quot;:&quot;&quot;},{&quot;family&quot;:&quot;Baker&quot;,&quot;given&quot;:&quot;R. Tom&quot;,&quot;parse-names&quot;:false,&quot;dropping-particle&quot;:&quot;&quot;,&quot;non-dropping-particle&quot;:&quot;&quot;}],&quot;container-title&quot;:&quot;ACS Catalysis&quot;,&quot;DOI&quot;:&quot;10.1021/acscatal.1c02238&quot;,&quot;ISSN&quot;:&quot;21555435&quot;,&quot;issued&quot;:{&quot;date-parts&quot;:[[2021,8,6]]},&quot;page&quot;:&quot;9043-9051&quot;,&quot;abstract&quot;:&quot;A combined experimental and mechanistic study of the chemoselective hydroboration of carbonyls by the paramagnetic bis-amido Mn[SMeNSMe]2 complex (1) is described. The catalyst allows for room-temperature hydroboration of carbonyls at low catalyst loadings (0.1 mol %) and reaction times (&lt;30 min). A series of mechanistic studies highlight the significance of bifunctional amido bis(thioether) ligand L to the success of the reaction, insight otherwise difficult to attain in paramagnetic systems. Kinetic studies using variable time normalization analysis revealed no unusual reaction kinetics, indicating the absence of side reactions. A borylated analogue of L was observed and characterized via mass spectrometry. Density functional theory (DFT) calculations showed that thioether hemilability of L is crucial during catalysis for providing the active coordinating site. Also, the frequently proposed Mn-H intermediate was found not to be the active species responsible for catalysis. Instead, an inner-sphere reaction pathway with carbonyl coordination to the metal center and amido-promoted B-H reactivity is proposed to be operative.&quot;,&quot;publisher&quot;:&quot;American Chemical Society&quot;,&quot;issue&quot;:&quot;15&quot;,&quot;volume&quot;:&quot;11&quot;,&quot;container-title-short&quot;:&quot;ACS Catal&quot;},&quot;isTemporary&quot;:false}]},{&quot;citationID&quot;:&quot;MENDELEY_CITATION_5ea83eac-7037-4ef8-bffd-f79e54db8b92&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WVhODNlYWMtNzAzNy00ZWY4LWJmZmQtZjc5ZTU0ZGI4Yjky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49b654bb-b057-4149-b528-342b11e1655a&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&quot;,&quot;citationItems&quot;:[{&quot;id&quot;:&quot;359b7048-55fb-36c1-ace6-823a2fbe278f&quot;,&quot;itemData&quot;:{&quot;type&quot;:&quot;article-journal&quot;,&quot;id&quot;:&quot;359b7048-55fb-36c1-ace6-823a2fbe278f&quot;,&quot;title&quot;:&quot;Gold(I)-Catalyzed 1,3-O-Transposition of Ynones: Mechanism and Catalytic Acceleration with Electron-Rich Aldehydes&quot;,&quot;author&quot;:[{&quot;family&quot;:&quot;Aikonen&quot;,&quot;given&quot;:&quot;Santeri&quot;,&quot;parse-names&quot;:false,&quot;dropping-particle&quot;:&quot;&quot;,&quot;non-dropping-particle&quot;:&quot;&quot;},{&quot;family&quot;:&quot;Muuronen&quot;,&quot;given&quot;:&quot;Mikko&quot;,&quot;parse-names&quot;:false,&quot;dropping-particle&quot;:&quot;&quot;,&quot;non-dropping-particle&quot;:&quot;&quot;},{&quot;family&quot;:&quot;Wirtanen&quot;,&quot;given&quot;:&quot;Tom&quot;,&quot;parse-names&quot;:false,&quot;dropping-particle&quot;:&quot;&quot;,&quot;non-dropping-particle&quot;:&quot;&quot;},{&quot;family&quot;:&quot;Heikkinen&quot;,&quot;given&quot;:&quot;Sami&quot;,&quot;parse-names&quot;:false,&quot;dropping-particle&quot;:&quot;&quot;,&quot;non-dropping-particle&quot;:&quot;&quot;},{&quot;family&quot;:&quot;Musgreave&quot;,&quot;given&quot;:&quot;Joshua&quot;,&quot;parse-names&quot;:false,&quot;dropping-particle&quot;:&quot;&quot;,&quot;non-dropping-particle&quot;:&quot;&quot;},{&quot;family&quot;:&quot;Burés&quot;,&quot;given&quot;:&quot;Jordi&quot;,&quot;parse-names&quot;:false,&quot;dropping-particle&quot;:&quot;&quot;,&quot;non-dropping-particle&quot;:&quot;&quot;},{&quot;family&quot;:&quot;Helaja&quot;,&quot;given&quot;:&quot;Juho&quot;,&quot;parse-names&quot;:false,&quot;dropping-particle&quot;:&quot;&quot;,&quot;non-dropping-particle&quot;:&quot;&quot;}],&quot;container-title&quot;:&quot;ACS Catalysis&quot;,&quot;DOI&quot;:&quot;10.1021/acscatal.7b04262&quot;,&quot;ISSN&quot;:&quot;21555435&quot;,&quot;issued&quot;:{&quot;date-parts&quot;:[[2018,2,2]]},&quot;page&quot;:&quot;960-967&quot;,&quot;abstract&quot;:&quot;The gold-catalyzed 1,3-O-transposition of ynones occurs intermolecularly via a cyclic organo-gold acetal intermediate formed from the nucleophilic oxo attack of a second ynone, i.e. either starting material or product, on a gold-activated ynone. The combination of 1H NMR monitored kinetic data, analyzed using variable time normalization analysis (VTNA) and kinetic modeling, and density functional theory (DFT) was used to elucidate the mechanism. A significant acceleration of the reaction rate could be achieved by the addition of a substoichiometric amount of electron-rich aldehyde as a mediator, allowing the gold-catalyzed 1,3-O-transposition of terminal ynones to ynaldehydes. The mechanism is further supported by NMR characterization of the acetal intermediate and 18O labeling experiments. A model for predicting the reactivity from aldehyde frontier molecular orbital energies is also presented.&quot;,&quot;publisher&quot;:&quot;American Chemical Society&quot;,&quot;issue&quot;:&quot;2&quot;,&quot;volume&quot;:&quot;8&quot;,&quot;container-title-short&quot;:&quot;ACS Catal&quot;},&quot;isTemporary&quot;:false}]},{&quot;citationID&quot;:&quot;MENDELEY_CITATION_475c2954-fac8-4675-b677-0e1b1c164d23&quot;,&quot;properties&quot;:{&quot;noteIndex&quot;:0},&quot;isEdited&quot;:false,&quot;manualOverride&quot;:{&quot;isManuallyOverridden&quot;:false,&quot;citeprocText&quot;:&quot;&lt;sup&gt;8,27&lt;/sup&gt;&quot;,&quot;manualOverrideText&quot;:&quot;&quot;},&quot;citationTag&quot;:&quot;MENDELEY_CITATION_v3_eyJjaXRhdGlvbklEIjoiTUVOREVMRVlfQ0lUQVRJT05fNDc1YzI5NTQtZmFjOC00Njc1LWI2NzctMGUxYjFjMTY0ZDIzIiwicHJvcGVydGllcyI6eyJub3RlSW5kZXgiOjB9LCJpc0VkaXRlZCI6ZmFsc2UsIm1hbnVhbE92ZXJyaWRlIjp7ImlzTWFudWFsbHlPdmVycmlkZGVuIjpmYWxzZSwiY2l0ZXByb2NUZXh0IjoiPHN1cD44LDI3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Sx7ImlkIjoiZGQ4YzQ0MGItYzUwNS0zMTJhLWEyODQtZjlhMjBiMGYxNjhhIiwiaXRlbURhdGEiOnsidHlwZSI6InJlcG9ydCIsImlkIjoiZGQ4YzQ0MGItYzUwNS0zMTJhLWEyODQtZjlhMjBiMGYxNjhhIiwidGl0bGUiOiJXZWJQbG90RGlnaXRpemVyIFVzZXIgTWFudWFsIFZlcnNpb24gNC42IiwiYXV0aG9yIjpbeyJmYW1pbHkiOiJSb2hhdGdpIiwiZ2l2ZW4iOiJBbmtpdCIsInBhcnNlLW5hbWVzIjpmYWxzZSwiZHJvcHBpbmctcGFydGljbGUiOiIiLCJub24tZHJvcHBpbmctcGFydGljbGUiOiIifV0sImlzc3VlZCI6eyJkYXRlLXBhcnRzIjpbWzIwMjJdXX0sImNvbnRhaW5lci10aXRsZS1zaG9ydCI6IiJ9LCJpc1RlbXBvcmFyeSI6ZmFsc2V9XX0=&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id&quot;:&quot;dd8c440b-c505-312a-a284-f9a20b0f168a&quot;,&quot;itemData&quot;:{&quot;type&quot;:&quot;report&quot;,&quot;id&quot;:&quot;dd8c440b-c505-312a-a284-f9a20b0f168a&quot;,&quot;title&quot;:&quot;WebPlotDigitizer User Manual Version 4.6&quot;,&quot;author&quot;:[{&quot;family&quot;:&quot;Rohatgi&quot;,&quot;given&quot;:&quot;Ankit&quot;,&quot;parse-names&quot;:false,&quot;dropping-particle&quot;:&quot;&quot;,&quot;non-dropping-particle&quot;:&quot;&quot;}],&quot;issued&quot;:{&quot;date-parts&quot;:[[2022]]},&quot;container-title-short&quot;:&quot;&quot;},&quot;isTemporary&quot;:false}]},{&quot;citationID&quot;:&quot;MENDELEY_CITATION_1c150b0b-f352-4e3a-b8a2-46580693b1d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WMxNTBiMGItZjM1Mi00ZTNhLWI4YTItNDY1ODA2OTNiMWRiIiwicHJvcGVydGllcyI6eyJub3RlSW5kZXgiOjB9LCJpc0VkaXRlZCI6ZmFsc2UsIm1hbnVhbE92ZXJyaWRlIjp7ImlzTWFudWFsbHlPdmVycmlkZGVuIjpmYWxzZSwiY2l0ZXByb2NUZXh0IjoiPHN1cD44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V19&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citationID&quot;:&quot;MENDELEY_CITATION_83f5de4c-d480-45fb-b6a4-bfa0ceac26d4&quot;,&quot;properties&quot;:{&quot;noteIndex&quot;:0},&quot;isEdited&quot;:false,&quot;manualOverride&quot;:{&quot;isManuallyOverridden&quot;:false,&quot;citeprocText&quot;:&quot;&lt;sup&gt;8,27&lt;/sup&gt;&quot;,&quot;manualOverrideText&quot;:&quot;&quot;},&quot;citationTag&quot;:&quot;MENDELEY_CITATION_v3_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&quot;,&quot;citationItems&quot;:[{&quot;id&quot;:&quot;120bbf13-20a1-38b7-876b-b938871bd256&quot;,&quot;itemData&quot;:{&quot;type&quot;:&quot;article-journal&quot;,&quot;id&quot;:&quot;120bbf13-20a1-38b7-876b-b938871bd256&quot;,&quot;title&quot;:&quot;In Situ Kinetic Studies of Rh(II)-Catalyzed Asymmetric Cyclopropanation with Low Catalyst Loadings&quot;,&quot;author&quot;:[{&quot;family&quot;:&quot;Wei&quot;,&quot;given&quot;:&quot;Bo&quot;,&quot;parse-names&quot;:false,&quot;dropping-particle&quot;:&quot;&quot;,&quot;non-dropping-particle&quot;:&quot;&quot;},{&quot;family&quot;:&quot;Sharland&quot;,&quot;given&quot;:&quot;Jack C.&quot;,&quot;parse-names&quot;:false,&quot;dropping-particle&quot;:&quot;&quot;,&quot;non-dropping-particle&quot;:&quot;&quot;},{&quot;family&quot;:&quot;Lin&quot;,&quot;given&quot;:&quot;Patricia&quot;,&quot;parse-names&quot;:false,&quot;dropping-particle&quot;:&quot;&quot;,&quot;non-dropping-particle&quot;:&quot;&quot;},{&quot;family&quot;:&quot;Wilkerson-Hill&quot;,&quot;given&quot;:&quot;Sidney M.&quot;,&quot;parse-names&quot;:false,&quot;dropping-particle&quot;:&quot;&quot;,&quot;non-dropping-particle&quot;:&quot;&quot;},{&quot;family&quot;:&quot;Fullilove&quot;,&quot;given&quot;:&quot;Felicia A.&quot;,&quot;parse-names&quot;:false,&quot;dropping-particle&quot;:&quot;&quot;,&quot;non-dropping-particle&quot;:&quot;&quot;},{&quot;family&quot;:&quot;McKinnon&quot;,&quot;given&quot;:&quot;Sam&quot;,&quot;parse-names&quot;:false,&quot;dropping-particle&quot;:&quot;&quot;,&quot;non-dropping-particle&quot;:&quot;&quot;},{&quot;family&quot;:&quot;Blackmond&quot;,&quot;given&quot;:&quot;Donna G.&quot;,&quot;parse-names&quot;:false,&quot;dropping-particle&quot;:&quot;&quot;,&quot;non-dropping-particle&quot;:&quot;&quot;},{&quot;family&quot;:&quot;Davies&quot;,&quot;given&quot;:&quot;Huw M.L.&quot;,&quot;parse-names&quot;:false,&quot;dropping-particle&quot;:&quot;&quot;,&quot;non-dropping-particle&quot;:&quot;&quot;}],&quot;container-title&quot;:&quot;ACS Catalysis&quot;,&quot;container-title-short&quot;:&quot;ACS Catal&quot;,&quot;DOI&quot;:&quot;10.1021/acscatal.9b04595&quot;,&quot;ISSN&quot;:&quot;21555435&quot;,&quot;issued&quot;:{&quot;date-parts&quot;:[[2020,1,17]]},&quot;page&quot;:&quot;1161-1170&quot;,&quot;abstract&quot;:&quot;Dirhodium tetracarboxylates are versatile catalysts for the reactions of donor/acceptor carbenes. They catalyze a variety of transformations, including enantioselective intermolecular cyclopropanations. This study is focused on understanding the kinetics of the rhodium-catalyzed cyclopropanation, and this information was used to develop conditions for conducting the reactions with very low catalyst loadings. The enantioselective cyclopropanation of styrenes can be conducted with a catalyst loading of 0.001 mol % and still maintain high levels of enantioselectivity (86-99% ee). A triarylcyclopropanecarboxylate (TPCP) catalyst, Rh2(p-Ph-TPCP)4, was the optimum catalyst for maintaining high enantioselectivity with very low catalyst loading. The reaction also benefited from using dimethyl carbonate as the solvent, an environmentally benign and nontoxic material.&quot;,&quot;publisher&quot;:&quot;American Chemical Society&quot;,&quot;issue&quot;:&quot;2&quot;,&quot;volume&quot;:&quot;10&quot;},&quot;isTemporary&quot;:false},{&quot;id&quot;:&quot;dd8c440b-c505-312a-a284-f9a20b0f168a&quot;,&quot;itemData&quot;:{&quot;type&quot;:&quot;report&quot;,&quot;id&quot;:&quot;dd8c440b-c505-312a-a284-f9a20b0f168a&quot;,&quot;title&quot;:&quot;WebPlotDigitizer User Manual Version 4.6&quot;,&quot;author&quot;:[{&quot;family&quot;:&quot;Rohatgi&quot;,&quot;given&quot;:&quot;Ankit&quot;,&quot;parse-names&quot;:false,&quot;dropping-particle&quot;:&quot;&quot;,&quot;non-dropping-particle&quot;:&quot;&quot;}],&quot;issued&quot;:{&quot;date-parts&quot;:[[2022]]},&quot;container-title-short&quot;:&quot;&quot;},&quot;isTemporary&quot;:false}]},{&quot;citationID&quot;:&quot;MENDELEY_CITATION_3142ecd3-c063-4ef0-a19d-5dd11003b96a&quot;,&quot;properties&quot;:{&quot;noteIndex&quot;:0},&quot;isEdited&quot;:false,&quot;manualOverride&quot;:{&quot;isManuallyOverridden&quot;:false,&quot;citeprocText&quot;:&quot;&lt;sup&gt;9,27&lt;/sup&gt;&quot;,&quot;manualOverrideText&quot;:&quot;&quot;},&quot;citationTag&quot;:&quot;MENDELEY_CITATION_v3_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&quot;,&quot;citationItems&quot;:[{&quot;id&quot;:&quot;dd8c440b-c505-312a-a284-f9a20b0f168a&quot;,&quot;itemData&quot;:{&quot;type&quot;:&quot;report&quot;,&quot;id&quot;:&quot;dd8c440b-c505-312a-a284-f9a20b0f168a&quot;,&quot;title&quot;:&quot;WebPlotDigitizer User Manual Version 4.6&quot;,&quot;author&quot;:[{&quot;family&quot;:&quot;Rohatgi&quot;,&quot;given&quot;:&quot;Ankit&quot;,&quot;parse-names&quot;:false,&quot;dropping-particle&quot;:&quot;&quot;,&quot;non-dropping-particle&quot;:&quot;&quot;}],&quot;issued&quot;:{&quot;date-parts&quot;:[[2022]]},&quot;container-title-short&quot;:&quot;&quot;},&quot;isTemporary&quot;:false},{&quot;id&quot;:&quot;2e2c982b-65bf-3e71-b74c-b002fec37e52&quot;,&quot;itemData&quot;:{&quot;type&quot;:&quot;article-journal&quot;,&quot;id&quot;:&quot;2e2c982b-65bf-3e71-b74c-b002fec37e52&quot;,&quot;title&quot;:&quot;Reductive Cleavage of C(sp2)-CF3 Bonds in Trifluoromethylpyridines&quot;,&quot;author&quot;:[{&quot;family&quot;:&quot;Onge&quot;,&quot;given&quot;:&quot;Piers&quot;,&quot;parse-names&quot;:false,&quot;dropping-particle&quot;:&quot;&quot;,&quot;non-dropping-particle&quot;:&quot;St.&quot;},{&quot;family&quot;:&quot;Khan&quot;,&quot;given&quot;:&quot;Shajia I.&quot;,&quot;parse-names&quot;:false,&quot;dropping-particle&quot;:&quot;&quot;,&quot;non-dropping-particle&quot;:&quot;&quot;},{&quot;family&quot;:&quot;Cook&quot;,&quot;given&quot;:&quot;Adam&quot;,&quot;parse-names&quot;:false,&quot;dropping-particle&quot;:&quot;&quot;,&quot;non-dropping-particle&quot;:&quot;&quot;},{&quot;family&quot;:&quot;Newman&quot;,&quot;given&quot;:&quot;Stephen G.&quot;,&quot;parse-names&quot;:false,&quot;dropping-particle&quot;:&quot;&quot;,&quot;non-dropping-particle&quot;:&quot;&quot;}],&quot;container-title&quot;:&quot;Organic Letters&quot;,&quot;DOI&quot;:&quot;10.1021/acs.orglett.3c00258&quot;,&quot;ISSN&quot;:&quot;15237052&quot;,&quot;PMID&quot;:&quot;36749351&quot;,&quot;issued&quot;:{&quot;date-parts&quot;:[[2023,2,17]]},&quot;page&quot;:&quot;1030-1034&quot;,&quot;abstract&quot;:&quot;A reductive detrifluoromethylation protocol has been developed making use of an earth-abundant alkoxide base and silicon hydride species. A variety of pyridine and quinoline substrates bearing alkyl, aryl, and amino functional groups are reduced in moderate to high yields. The reaction is chemoselective for C(sp2)-CF3 groups located at the 2-position on the pyridine ring, leaving trifluoromethyl groups located elsewhere on the molecule intact. Preliminary mechanistic studies demonstrate that the combination of silane and base generates a strongly reducing system that may transfer an electron to electron-deficient π systems.&quot;,&quot;publisher&quot;:&quot;American Chemical Society&quot;,&quot;issue&quot;:&quot;6&quot;,&quot;volume&quot;:&quot;25&quot;,&quot;container-title-short&quot;:&quot;Org Lett&quot;},&quot;isTemporary&quot;:false}]},{&quot;citationID&quot;:&quot;MENDELEY_CITATION_bd76dc51-68c5-4786-85af-bc1656a48c61&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&quot;,&quot;citationItems&quot;:[{&quot;id&quot;:&quot;2e2c982b-65bf-3e71-b74c-b002fec37e52&quot;,&quot;itemData&quot;:{&quot;type&quot;:&quot;article-journal&quot;,&quot;id&quot;:&quot;2e2c982b-65bf-3e71-b74c-b002fec37e52&quot;,&quot;title&quot;:&quot;Reductive Cleavage of C(sp2)-CF3 Bonds in Trifluoromethylpyridines&quot;,&quot;author&quot;:[{&quot;family&quot;:&quot;Onge&quot;,&quot;given&quot;:&quot;Piers&quot;,&quot;parse-names&quot;:false,&quot;dropping-particle&quot;:&quot;&quot;,&quot;non-dropping-particle&quot;:&quot;St.&quot;},{&quot;family&quot;:&quot;Khan&quot;,&quot;given&quot;:&quot;Shajia I.&quot;,&quot;parse-names&quot;:false,&quot;dropping-particle&quot;:&quot;&quot;,&quot;non-dropping-particle&quot;:&quot;&quot;},{&quot;family&quot;:&quot;Cook&quot;,&quot;given&quot;:&quot;Adam&quot;,&quot;parse-names&quot;:false,&quot;dropping-particle&quot;:&quot;&quot;,&quot;non-dropping-particle&quot;:&quot;&quot;},{&quot;family&quot;:&quot;Newman&quot;,&quot;given&quot;:&quot;Stephen G.&quot;,&quot;parse-names&quot;:false,&quot;dropping-particle&quot;:&quot;&quot;,&quot;non-dropping-particle&quot;:&quot;&quot;}],&quot;container-title&quot;:&quot;Organic Letters&quot;,&quot;DOI&quot;:&quot;10.1021/acs.orglett.3c00258&quot;,&quot;ISSN&quot;:&quot;15237052&quot;,&quot;PMID&quot;:&quot;36749351&quot;,&quot;issued&quot;:{&quot;date-parts&quot;:[[2023,2,17]]},&quot;page&quot;:&quot;1030-1034&quot;,&quot;abstract&quot;:&quot;A reductive detrifluoromethylation protocol has been developed making use of an earth-abundant alkoxide base and silicon hydride species. A variety of pyridine and quinoline substrates bearing alkyl, aryl, and amino functional groups are reduced in moderate to high yields. The reaction is chemoselective for C(sp2)-CF3 groups located at the 2-position on the pyridine ring, leaving trifluoromethyl groups located elsewhere on the molecule intact. Preliminary mechanistic studies demonstrate that the combination of silane and base generates a strongly reducing system that may transfer an electron to electron-deficient π systems.&quot;,&quot;publisher&quot;:&quot;American Chemical Society&quot;,&quot;issue&quot;:&quot;6&quot;,&quot;volume&quot;:&quot;25&quot;,&quot;container-title-short&quot;:&quot;Org Lett&quot;},&quot;isTemporary&quot;:false}]},{&quot;citationID&quot;:&quot;MENDELEY_CITATION_39fe84ba-001c-46b1-8a10-2a93e476e011&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zlmZTg0YmEtMDAxYy00NmIxLThhMTAtMmE5M2U0NzZlMDEx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38932649-6ff0-4411-a03b-5a6c3313a14f&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&quot;,&quot;citationItems&quot;:[{&quot;id&quot;:&quot;acfe4900-4811-3389-b658-077e1a103c68&quot;,&quot;itemData&quot;:{&quot;type&quot;:&quot;article-journal&quot;,&quot;id&quot;:&quot;acfe4900-4811-3389-b658-077e1a103c68&quot;,&quot;title&quot;:&quot;Amine-Catalyzed Copper-Mediated C-H Sulfonylation of Benzaldehydes via a Transient Imine Directing Group&quot;,&quot;author&quot;:[{&quot;family&quot;:&quot;Higham&quot;,&quot;given&quot;:&quot;Joe I&quot;,&quot;parse-names&quot;:false,&quot;dropping-particle&quot;:&quot;&quot;,&quot;non-dropping-particle&quot;:&quot;&quot;},{&quot;family&quot;:&quot;Bull&quot;,&quot;given&quot;:&quot;James A&quot;,&quot;parse-names&quot;:false,&quot;dropping-particle&quot;:&quot;&quot;,&quot;non-dropping-particle&quot;:&quot;&quot;}],&quot;container-title&quot;:&quot;Angewandte Chemie International Edition&quot;,&quot;DOI&quot;:&quot;10.26434/chemrxiv-2021-bhs2k-v2&quot;,&quot;URL&quot;:&quot;https://doi.org/10.26434/chemrxiv-2021-bhs2k-v2&quot;,&quot;issued&quot;:{&quot;date-parts&quot;:[[2022]]},&quot;abstract&quot;:&quot;Transient directing groups (TDGs) can provide a powerful means for CÀ H functionalization without requiring additional steps for directing group introduction and removal. We report the first use of a TDG in combination with copper to effect CÀ H functionalization. The regioselective copper mediated βÀ C(sp 2)À H sulfonylation of aldehydes with sulfinate salts is accomplished using catalytic β-alanine to form a transient imine. A broad range of sulfonylated benzalde-hydes are prepared using copper fluoride as both copper source and oxidant, involving a [5,6] cupracyclic intermediate. γ-(peri)-Sulfonylation of napthyl and phenan-threnyl carboxaldehydes is achieved through [6,6] cupra-cyclic intermediates. Further derivatisation of the aldehyde products is demonstrated. Kinetic experiments and Hammett analysis suggest the turnover limiting step to be a concerted asynchronous CÀ H cleavage via a dearomative Wheland-type transition state.&quot;,&quot;issue&quot;:&quot;27&quot;,&quot;volume&quot;:&quot;61&quot;,&quot;container-title-short&quot;:&quot;&quot;},&quot;isTemporary&quot;:false}]},{&quot;citationID&quot;:&quot;MENDELEY_CITATION_b8f2361a-1969-44c1-b464-a7567e1d9fe5&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&quot;,&quot;citationItems&quot;:[{&quot;id&quot;:&quot;2f4cd064-772c-311b-8c82-b1f9d12e4458&quot;,&quot;itemData&quot;:{&quot;type&quot;:&quot;article-journal&quot;,&quot;id&quot;:&quot;2f4cd064-772c-311b-8c82-b1f9d12e4458&quot;,&quot;title&quot;:&quot;Cationic Co(I) Catalysts for Regiodivergent Hydroalkenylation of 1,6-Enynes: An Uncommon cis-β-C-H Activation Leads to Z-Selective Coupling of Acrylates&quot;,&quot;author&quot;:[{&quot;family&quot;:&quot;Herbort&quot;,&quot;given&quot;:&quot;James H.&quot;,&quot;parse-names&quot;:false,&quot;dropping-particle&quot;:&quot;&quot;,&quot;non-dropping-particle&quot;:&quot;&quot;},{&quot;family&quot;:&quot;Lalisse&quot;,&quot;given&quot;:&quot;Remy F.&quot;,&quot;parse-names&quot;:false,&quot;dropping-particle&quot;:&quot;&quot;,&quot;non-dropping-particle&quot;:&quot;&quot;},{&quot;family&quot;:&quot;Hadad&quot;,&quot;given&quot;:&quot;Christopher M.&quot;,&quot;parse-names&quot;:false,&quot;dropping-particle&quot;:&quot;&quot;,&quot;non-dropping-particle&quot;:&quot;&quot;},{&quot;family&quot;:&quot;Rajanbabu&quot;,&quot;given&quot;:&quot;T.&quot;,&quot;parse-names&quot;:false,&quot;dropping-particle&quot;:&quot;V.&quot;,&quot;non-dropping-particle&quot;:&quot;&quot;}],&quot;container-title&quot;:&quot;ACS Catalysis&quot;,&quot;DOI&quot;:&quot;10.1021/acscatal.1c02530&quot;,&quot;ISSN&quot;:&quot;21555435&quot;,&quot;issued&quot;:{&quot;date-parts&quot;:[[2021,8,6]]},&quot;page&quot;:&quot;9605-9617&quot;,&quot;abstract&quot;:&quot;Two intermolecular hydroalkenylation reactions of 1,6-enynes are presented which yield substituted 5-membered carbo- and -heterocycles. This reactivity is enabled by a cationic bis-diphenylphosphinopropane (DPPP)CoI species which forms a cobaltacyclopentene intermediate by oxidative cyclization of the enyne. This key species interacts with alkenes in distinct fashion, depending on the identity of the coupling partner to give regiodivergent products. Simple alkenes undergo insertion reactions to furnish 1,3-dienes whereby one of the alkenes is tetrasubstituted. When acrylates are employed as coupling partners, the site of intermolecular C-C formation shifts from the alkyne to the alkene motif of the enyne, yielding Z-substituted-acrylate derivatives. Computational studies provide support for our experimental observations and show that the turnover-limiting steps in both reactions are the interactions of the alkenes with the cobaltacyclopentene intermediate via either a 1,2-insertion in the case of ethylene, or an unexpected β-C-H activation in the case of most acrylates. Thus, the H syn to the ester is activated through the coordination of the acrylate carbonyl to the cobaltacycle intermediate, which explains the uncommon Z-selectivity and regiodivergence. Variable time normalization analysis (VTNA) of the kinetic data reveals a dependence upon the concentration of cobalt, acrylate, and activator. A KIE of 2.1 was observed with methyl methacrylate in separate flask experiments, indicating that C-H cleavage is the turnover-limiting step in the catalytic cycle. Lastly, a Hammett study of aryl-substituted enynes yields a ρ value of -0.4, indicating that more electron-rich substituents accelerate the rate of the reaction.&quot;,&quot;publisher&quot;:&quot;American Chemical Society&quot;,&quot;issue&quot;:&quot;15&quot;,&quot;volume&quot;:&quot;11&quot;,&quot;container-title-short&quot;:&quot;ACS Catal&quot;},&quot;isTemporary&quot;:false}]},{&quot;citationID&quot;:&quot;MENDELEY_CITATION_915cff21-850d-40c4-b2b9-ca37016b0700&quot;,&quot;properties&quot;:{&quot;noteIndex&quot;:0},&quot;isEdited&quot;:false,&quot;manualOverride&quot;:{&quot;isManuallyOverridden&quot;:false,&quot;citeprocText&quot;:&quot;&lt;sup&gt;17,27&lt;/sup&gt;&quot;,&quot;manualOverrideText&quot;:&quot;&quot;},&quot;citationTag&quot;:&quot;MENDELEY_CITATION_v3_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&quot;,&quot;citationItems&quot;:[{&quot;id&quot;:&quot;dd8c440b-c505-312a-a284-f9a20b0f168a&quot;,&quot;itemData&quot;:{&quot;type&quot;:&quot;report&quot;,&quot;id&quot;:&quot;dd8c440b-c505-312a-a284-f9a20b0f168a&quot;,&quot;title&quot;:&quot;WebPlotDigitizer User Manual Version 4.6&quot;,&quot;author&quot;:[{&quot;family&quot;:&quot;Rohatgi&quot;,&quot;given&quot;:&quot;Ankit&quot;,&quot;parse-names&quot;:false,&quot;dropping-particle&quot;:&quot;&quot;,&quot;non-dropping-particle&quot;:&quot;&quot;}],&quot;issued&quot;:{&quot;date-parts&quot;:[[2022]]},&quot;container-title-short&quot;:&quot;&quot;},&quot;isTemporary&quot;:false},{&quot;id&quot;:&quot;49746ffb-d42d-3da8-9a45-d963002cb270&quot;,&quot;itemData&quot;:{&quot;type&quot;:&quot;article-journal&quot;,&quot;id&quot;:&quot;49746ffb-d42d-3da8-9a45-d963002cb270&quot;,&quot;title&quot;:&quot;Triptycenyl Sulfide: A Practical and Active Catalyst for Electrophilic Aromatic Halogenation Using N-Halosuccinimides&quot;,&quot;author&quot;:[{&quot;family&quot;:&quot;Nishii&quot;,&quot;given&quot;:&quot;Yuji&quot;,&quot;parse-names&quot;:false,&quot;dropping-particle&quot;:&quot;&quot;,&quot;non-dropping-particle&quot;:&quot;&quot;},{&quot;family&quot;:&quot;Ikeda&quot;,&quot;given&quot;:&quot;Mitsuhiro&quot;,&quot;parse-names&quot;:false,&quot;dropping-particle&quot;:&quot;&quot;,&quot;non-dropping-particle&quot;:&quot;&quot;},{&quot;family&quot;:&quot;Hayashi&quot;,&quot;given&quot;:&quot;Yoshihiro&quot;,&quot;parse-names&quot;:false,&quot;dropping-particle&quot;:&quot;&quot;,&quot;non-dropping-particle&quot;:&quot;&quot;},{&quot;family&quot;:&quot;Kawauchi&quot;,&quot;given&quot;:&quot;Susumu&quot;,&quot;parse-names&quot;:false,&quot;dropping-particle&quot;:&quot;&quot;,&quot;non-dropping-particle&quot;:&quot;&quot;},{&quot;family&quot;:&quot;Miura&quot;,&quot;given&quot;:&quot;Masahiro&quot;,&quot;parse-names&quot;:false,&quot;dropping-particle&quot;:&quot;&quot;,&quot;non-dropping-particle&quot;:&quot;&quot;}],&quot;container-title&quot;:&quot;Journal of the American Chemical Society&quot;,&quot;DOI&quot;:&quot;10.1021/jacs.9b12672&quot;,&quot;ISSN&quot;:&quot;15205126&quot;,&quot;PMID&quot;:&quot;31868360&quot;,&quot;issued&quot;:{&quot;date-parts&quot;:[[2020,1,22]]},&quot;page&quot;:&quot;1621-1629&quot;,&quot;abstract&quot;:&quot;A Lewis base catalyst Trip-SMe (Trip = triptycenyl) for electrophilic aromatic halogenation using N-halosuccinimides (NXS) is introduced. In the presence of an appropriate activator (as a noncoordinating-anion source), a series of unactivated aromatic compounds were halogenated at ambient temperature using NXS. This catalytic system was applicable to transformations that are currently unachievable except for the use of Br2 or Cl2: e.g., multihalogenation of naphthalene, regioselective bromination of BINOL, etc. Controlled experiments revealed that the triptycenyl substituent exerts a crucial role for the catalytic activity, and kinetic experiments implied the occurrence of a sulfonium salt [Trip-S(Me)Br][SbF6] as an active species. Compared to simple dialkyl sulfides, Trip-SMe exhibited a significant charge-separated ion pair character within the halonium complex whose structural information was obtained by the single-crystal X-ray analysis. A preliminary computational study disclosed that the πsystem of the triptycenyl functionality is a key motif to consolidate the enhancement of electrophilicity.&quot;,&quot;publisher&quot;:&quot;American Chemical Society&quot;,&quot;issue&quot;:&quot;3&quot;,&quot;volume&quot;:&quot;142&quot;,&quot;container-title-short&quot;:&quot;J Am Chem Soc&quot;},&quot;isTemporary&quot;:false}]},{&quot;citationID&quot;:&quot;MENDELEY_CITATION_bc07cf24-39df-4dad-b365-27725775af8d&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&quot;,&quot;citationItems&quot;:[{&quot;id&quot;:&quot;49746ffb-d42d-3da8-9a45-d963002cb270&quot;,&quot;itemData&quot;:{&quot;type&quot;:&quot;article-journal&quot;,&quot;id&quot;:&quot;49746ffb-d42d-3da8-9a45-d963002cb270&quot;,&quot;title&quot;:&quot;Triptycenyl Sulfide: A Practical and Active Catalyst for Electrophilic Aromatic Halogenation Using N-Halosuccinimides&quot;,&quot;author&quot;:[{&quot;family&quot;:&quot;Nishii&quot;,&quot;given&quot;:&quot;Yuji&quot;,&quot;parse-names&quot;:false,&quot;dropping-particle&quot;:&quot;&quot;,&quot;non-dropping-particle&quot;:&quot;&quot;},{&quot;family&quot;:&quot;Ikeda&quot;,&quot;given&quot;:&quot;Mitsuhiro&quot;,&quot;parse-names&quot;:false,&quot;dropping-particle&quot;:&quot;&quot;,&quot;non-dropping-particle&quot;:&quot;&quot;},{&quot;family&quot;:&quot;Hayashi&quot;,&quot;given&quot;:&quot;Yoshihiro&quot;,&quot;parse-names&quot;:false,&quot;dropping-particle&quot;:&quot;&quot;,&quot;non-dropping-particle&quot;:&quot;&quot;},{&quot;family&quot;:&quot;Kawauchi&quot;,&quot;given&quot;:&quot;Susumu&quot;,&quot;parse-names&quot;:false,&quot;dropping-particle&quot;:&quot;&quot;,&quot;non-dropping-particle&quot;:&quot;&quot;},{&quot;family&quot;:&quot;Miura&quot;,&quot;given&quot;:&quot;Masahiro&quot;,&quot;parse-names&quot;:false,&quot;dropping-particle&quot;:&quot;&quot;,&quot;non-dropping-particle&quot;:&quot;&quot;}],&quot;container-title&quot;:&quot;Journal of the American Chemical Society&quot;,&quot;DOI&quot;:&quot;10.1021/jacs.9b12672&quot;,&quot;ISSN&quot;:&quot;15205126&quot;,&quot;PMID&quot;:&quot;31868360&quot;,&quot;issued&quot;:{&quot;date-parts&quot;:[[2020,1,22]]},&quot;page&quot;:&quot;1621-1629&quot;,&quot;abstract&quot;:&quot;A Lewis base catalyst Trip-SMe (Trip = triptycenyl) for electrophilic aromatic halogenation using N-halosuccinimides (NXS) is introduced. In the presence of an appropriate activator (as a noncoordinating-anion source), a series of unactivated aromatic compounds were halogenated at ambient temperature using NXS. This catalytic system was applicable to transformations that are currently unachievable except for the use of Br2 or Cl2: e.g., multihalogenation of naphthalene, regioselective bromination of BINOL, etc. Controlled experiments revealed that the triptycenyl substituent exerts a crucial role for the catalytic activity, and kinetic experiments implied the occurrence of a sulfonium salt [Trip-S(Me)Br][SbF6] as an active species. Compared to simple dialkyl sulfides, Trip-SMe exhibited a significant charge-separated ion pair character within the halonium complex whose structural information was obtained by the single-crystal X-ray analysis. A preliminary computational study disclosed that the πsystem of the triptycenyl functionality is a key motif to consolidate the enhancement of electrophilicity.&quot;,&quot;publisher&quot;:&quot;American Chemical Society&quot;,&quot;issue&quot;:&quot;3&quot;,&quot;volume&quot;:&quot;142&quot;,&quot;container-title-short&quot;:&quot;J Am Chem Soc&quot;},&quot;isTemporary&quot;:false}]},{&quot;citationID&quot;:&quot;MENDELEY_CITATION_961c287a-2aef-4497-a6b0-1d17f165d040&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&quot;,&quot;citationItems&quot;:[{&quot;id&quot;:&quot;da3987a3-4b73-3549-9989-e42d18a782af&quot;,&quot;itemData&quot;:{&quot;type&quot;:&quot;article-journal&quot;,&quot;id&quot;:&quot;da3987a3-4b73-3549-9989-e42d18a782af&quot;,&quot;title&quot;:&quot;Expanding the Chiral Monoterpene Pool: Enantioselective Diels-Alder Reactions of α-Acyloxy Enones&quot;,&quot;author&quot;:[{&quot;family&quot;:&quot;Mendoza&quot;,&quot;given&quot;:&quot;Skyler D.&quot;,&quot;parse-names&quot;:false,&quot;dropping-particle&quot;:&quot;&quot;,&quot;non-dropping-particle&quot;:&quot;&quot;},{&quot;family&quot;:&quot;Rombola&quot;,&quot;given&quot;:&quot;Michael&quot;,&quot;parse-names&quot;:false,&quot;dropping-particle&quot;:&quot;&quot;,&quot;non-dropping-particle&quot;:&quot;&quot;},{&quot;family&quot;:&quot;Tao&quot;,&quot;given&quot;:&quot;Yujia&quot;,&quot;parse-names&quot;:false,&quot;dropping-particle&quot;:&quot;&quot;,&quot;non-dropping-particle&quot;:&quot;&quot;},{&quot;family&quot;:&quot;Zuend&quot;,&quot;given&quot;:&quot;Stephan J.&quot;,&quot;parse-names&quot;:false,&quot;dropping-particle&quot;:&quot;&quot;,&quot;non-dropping-particle&quot;:&quot;&quot;},{&quot;family&quot;:&quot;Götz&quot;,&quot;given&quot;:&quot;Roland&quot;,&quot;parse-names&quot;:false,&quot;dropping-particle&quot;:&quot;&quot;,&quot;non-dropping-particle&quot;:&quot;&quot;},{&quot;family&quot;:&quot;McLaughlin&quot;,&quot;given&quot;:&quot;Martin J.&quot;,&quot;parse-names&quot;:false,&quot;dropping-particle&quot;:&quot;&quot;,&quot;non-dropping-particle&quot;:&quot;&quot;},{&quot;family&quot;:&quot;Reisman&quot;,&quot;given&quot;:&quot;Sarah E.&quot;,&quot;parse-names&quot;:false,&quot;dropping-particle&quot;:&quot;&quot;,&quot;non-dropping-particle&quot;:&quot;&quot;}],&quot;container-title&quot;:&quot;Organic Letters&quot;,&quot;DOI&quot;:&quot;10.1021/acs.orglett.2c01343&quot;,&quot;ISSN&quot;:&quot;15237052&quot;,&quot;PMID&quot;:&quot;35594569&quot;,&quot;issued&quot;:{&quot;date-parts&quot;:[[2022,6,3]]},&quot;page&quot;:&quot;3802-3806&quot;,&quot;abstract&quot;:&quot;An enantioselective Diels-Alder (DA) reaction of α-acyloxy enones has been developed to synthesize chiral oxidized cyclohexenes. Yttrium(III) triflate, in conjunction with a chiral pyridinebisimidazoline (PyBim) ligand, was found to catalyze the asymmetric [4 + 2] cycloaddition with a variety of dienes and α-acyloxy enone dienophiles. Using this method, terpinene-4-ol, a key intermediate in the synthesis of commercial herbicide cinmethylin, can be prepared in four steps from isoprene. A combination of kinetic data and NMR studies support a mechanism involving reversible binding of a dienophile to a yttrium catalyst followed by cycloaddition with a diene as the rate-determining step.&quot;,&quot;publisher&quot;:&quot;American Chemical Society&quot;,&quot;issue&quot;:&quot;21&quot;,&quot;volume&quot;:&quot;24&quot;,&quot;container-title-short&quot;:&quot;Org Lett&quot;},&quot;isTemporary&quot;:false}]},{&quot;citationID&quot;:&quot;MENDELEY_CITATION_acc5b3a1-7d41-4889-b955-5f2f62aa50e7&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&quot;,&quot;citationItems&quot;:[{&quot;id&quot;:&quot;da3987a3-4b73-3549-9989-e42d18a782af&quot;,&quot;itemData&quot;:{&quot;type&quot;:&quot;article-journal&quot;,&quot;id&quot;:&quot;da3987a3-4b73-3549-9989-e42d18a782af&quot;,&quot;title&quot;:&quot;Expanding the Chiral Monoterpene Pool: Enantioselective Diels-Alder Reactions of α-Acyloxy Enones&quot;,&quot;author&quot;:[{&quot;family&quot;:&quot;Mendoza&quot;,&quot;given&quot;:&quot;Skyler D.&quot;,&quot;parse-names&quot;:false,&quot;dropping-particle&quot;:&quot;&quot;,&quot;non-dropping-particle&quot;:&quot;&quot;},{&quot;family&quot;:&quot;Rombola&quot;,&quot;given&quot;:&quot;Michael&quot;,&quot;parse-names&quot;:false,&quot;dropping-particle&quot;:&quot;&quot;,&quot;non-dropping-particle&quot;:&quot;&quot;},{&quot;family&quot;:&quot;Tao&quot;,&quot;given&quot;:&quot;Yujia&quot;,&quot;parse-names&quot;:false,&quot;dropping-particle&quot;:&quot;&quot;,&quot;non-dropping-particle&quot;:&quot;&quot;},{&quot;family&quot;:&quot;Zuend&quot;,&quot;given&quot;:&quot;Stephan J.&quot;,&quot;parse-names&quot;:false,&quot;dropping-particle&quot;:&quot;&quot;,&quot;non-dropping-particle&quot;:&quot;&quot;},{&quot;family&quot;:&quot;Götz&quot;,&quot;given&quot;:&quot;Roland&quot;,&quot;parse-names&quot;:false,&quot;dropping-particle&quot;:&quot;&quot;,&quot;non-dropping-particle&quot;:&quot;&quot;},{&quot;family&quot;:&quot;McLaughlin&quot;,&quot;given&quot;:&quot;Martin J.&quot;,&quot;parse-names&quot;:false,&quot;dropping-particle&quot;:&quot;&quot;,&quot;non-dropping-particle&quot;:&quot;&quot;},{&quot;family&quot;:&quot;Reisman&quot;,&quot;given&quot;:&quot;Sarah E.&quot;,&quot;parse-names&quot;:false,&quot;dropping-particle&quot;:&quot;&quot;,&quot;non-dropping-particle&quot;:&quot;&quot;}],&quot;container-title&quot;:&quot;Organic Letters&quot;,&quot;DOI&quot;:&quot;10.1021/acs.orglett.2c01343&quot;,&quot;ISSN&quot;:&quot;15237052&quot;,&quot;PMID&quot;:&quot;35594569&quot;,&quot;issued&quot;:{&quot;date-parts&quot;:[[2022,6,3]]},&quot;page&quot;:&quot;3802-3806&quot;,&quot;abstract&quot;:&quot;An enantioselective Diels-Alder (DA) reaction of α-acyloxy enones has been developed to synthesize chiral oxidized cyclohexenes. Yttrium(III) triflate, in conjunction with a chiral pyridinebisimidazoline (PyBim) ligand, was found to catalyze the asymmetric [4 + 2] cycloaddition with a variety of dienes and α-acyloxy enone dienophiles. Using this method, terpinene-4-ol, a key intermediate in the synthesis of commercial herbicide cinmethylin, can be prepared in four steps from isoprene. A combination of kinetic data and NMR studies support a mechanism involving reversible binding of a dienophile to a yttrium catalyst followed by cycloaddition with a diene as the rate-determining step.&quot;,&quot;publisher&quot;:&quot;American Chemical Society&quot;,&quot;issue&quot;:&quot;21&quot;,&quot;volume&quot;:&quot;24&quot;,&quot;container-title-short&quot;:&quot;Org Lett&quot;},&quot;isTemporary&quot;:false}]},{&quot;citationID&quot;:&quot;MENDELEY_CITATION_92a31063-b588-40e3-8e49-1925afa7bbb9&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&quot;,&quot;citationItems&quot;:[{&quot;id&quot;:&quot;c066793c-b860-3011-9696-49b3ad806554&quot;,&quot;itemData&quot;:{&quot;type&quot;:&quot;article-journal&quot;,&quot;id&quot;:&quot;c066793c-b860-3011-9696-49b3ad806554&quot;,&quot;title&quot;:&quot;On the Mechanism and Selectivity of Palladium-Catalyzed C(sp3)-H Arylation of Pyrrolidines and Piperidines at Unactivated C4 Positions: Discovery of an Improved Dimethylaminoquinoline Amide Directing Group&quot;,&quot;author&quot;:[{&quot;family&quot;:&quot;Antermite&quot;,&quot;given&quot;:&quot;Daniele&quot;,&quot;parse-names&quot;:false,&quot;dropping-particle&quot;:&quot;&quot;,&quot;non-dropping-particle&quot;:&quot;&quot;},{&quot;family&quot;:&quot;White&quot;,&quot;given&quot;:&quot;Andrew J.P.&quot;,&quot;parse-names&quot;:false,&quot;dropping-particle&quot;:&quot;&quot;,&quot;non-dropping-particle&quot;:&quot;&quot;},{&quot;family&quot;:&quot;Casarrubios&quot;,&quot;given&quot;:&quot;Luis&quot;,&quot;parse-names&quot;:false,&quot;dropping-particle&quot;:&quot;&quot;,&quot;non-dropping-particle&quot;:&quot;&quot;},{&quot;family&quot;:&quot;Bull&quot;,&quot;given&quot;:&quot;James A.&quot;,&quot;parse-names&quot;:false,&quot;dropping-particle&quot;:&quot;&quot;,&quot;non-dropping-particle&quot;:&quot;&quot;}],&quot;container-title&quot;:&quot;ACS Catalysis&quot;,&quot;DOI&quot;:&quot;10.1021/acscatal.3c01980&quot;,&quot;ISSN&quot;:&quot;21555435&quot;,&quot;issued&quot;:{&quot;date-parts&quot;:[[2023,7,21]]},&quot;page&quot;:&quot;9597-9615&quot;,&quot;abstract&quot;:&quot;Directed C-H functionalization is a powerful means to functionalize otherwise unreactive C-H bonds, for which aminoquinoline amides provide a powerful and frequently used directing group. Saturated N-heterocycles are crucial motifs in medicinal chemistry. However, the C-H functionalization of N-heterocycles has posed considerable challenges, often giving incomplete conversions. On unsymmetrical substrates, poorly understood regio- and stereoselectivity considerations have prevented more forcing conditions and further limited yields. Here, we present a combined experimental and computational study on the regio- and stereoselective C4 arylation of pyrrolidines and piperidines with C3 aminoquinoline amide directing groups. Detailed mechanistic experiments are presented including deuteration, kinetics investigations, and isolation of palladacycles. Palladacycle formation is reversible and proceeds preferentially at C4, though activation of both C-H bonds at C4, cis and trans to the directing group, occurs equally. The cis-selectivity results from strain in the trans-palladacycle (ΔΔGtrans-cis ∼6 kcal mol-1), which is retained in subsequent transition states. Hence, the oxidative addition step is stereo-determining. However, the turnover-limiting step for the catalytic cycle is reductive elimination, and reduced rates and yields are observed with electron-poor aryl iodides. Importantly, kinetics experiments reveal a rapid loss of the active Pd catalyst, likely due to the buildup of iodide, and a role for K2CO3/PivOH in catalyst turnover. Finally, we present the discovery of an improved 4-dimethylamine-8-aminoquinoline directing group (DMAQ). This removable auxiliary achieves &gt;2× rate acceleration, generally improved yields, as well as improved cis-selectivity, by promoting reductive elimination. A broad reaction scope of aryl iodides is demonstrated, including the late-stage functionalization of drug compounds which is enabled by the use of only one equivalent of functionalized iodides.&quot;,&quot;publisher&quot;:&quot;American Chemical Society&quot;,&quot;issue&quot;:&quot;14&quot;,&quot;volume&quot;:&quot;13&quot;,&quot;container-title-short&quot;:&quot;ACS Catal&quot;},&quot;isTemporary&quot;:false}]},{&quot;citationID&quot;:&quot;MENDELEY_CITATION_6628742c-1013-4c1b-8ef7-d4dfa0cffa7e&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&quot;,&quot;citationItems&quot;:[{&quot;id&quot;:&quot;c066793c-b860-3011-9696-49b3ad806554&quot;,&quot;itemData&quot;:{&quot;type&quot;:&quot;article-journal&quot;,&quot;id&quot;:&quot;c066793c-b860-3011-9696-49b3ad806554&quot;,&quot;title&quot;:&quot;On the Mechanism and Selectivity of Palladium-Catalyzed C(sp3)-H Arylation of Pyrrolidines and Piperidines at Unactivated C4 Positions: Discovery of an Improved Dimethylaminoquinoline Amide Directing Group&quot;,&quot;author&quot;:[{&quot;family&quot;:&quot;Antermite&quot;,&quot;given&quot;:&quot;Daniele&quot;,&quot;parse-names&quot;:false,&quot;dropping-particle&quot;:&quot;&quot;,&quot;non-dropping-particle&quot;:&quot;&quot;},{&quot;family&quot;:&quot;White&quot;,&quot;given&quot;:&quot;Andrew J.P.&quot;,&quot;parse-names&quot;:false,&quot;dropping-particle&quot;:&quot;&quot;,&quot;non-dropping-particle&quot;:&quot;&quot;},{&quot;family&quot;:&quot;Casarrubios&quot;,&quot;given&quot;:&quot;Luis&quot;,&quot;parse-names&quot;:false,&quot;dropping-particle&quot;:&quot;&quot;,&quot;non-dropping-particle&quot;:&quot;&quot;},{&quot;family&quot;:&quot;Bull&quot;,&quot;given&quot;:&quot;James A.&quot;,&quot;parse-names&quot;:false,&quot;dropping-particle&quot;:&quot;&quot;,&quot;non-dropping-particle&quot;:&quot;&quot;}],&quot;container-title&quot;:&quot;ACS Catalysis&quot;,&quot;DOI&quot;:&quot;10.1021/acscatal.3c01980&quot;,&quot;ISSN&quot;:&quot;21555435&quot;,&quot;issued&quot;:{&quot;date-parts&quot;:[[2023,7,21]]},&quot;page&quot;:&quot;9597-9615&quot;,&quot;abstract&quot;:&quot;Directed C-H functionalization is a powerful means to functionalize otherwise unreactive C-H bonds, for which aminoquinoline amides provide a powerful and frequently used directing group. Saturated N-heterocycles are crucial motifs in medicinal chemistry. However, the C-H functionalization of N-heterocycles has posed considerable challenges, often giving incomplete conversions. On unsymmetrical substrates, poorly understood regio- and stereoselectivity considerations have prevented more forcing conditions and further limited yields. Here, we present a combined experimental and computational study on the regio- and stereoselective C4 arylation of pyrrolidines and piperidines with C3 aminoquinoline amide directing groups. Detailed mechanistic experiments are presented including deuteration, kinetics investigations, and isolation of palladacycles. Palladacycle formation is reversible and proceeds preferentially at C4, though activation of both C-H bonds at C4, cis and trans to the directing group, occurs equally. The cis-selectivity results from strain in the trans-palladacycle (ΔΔGtrans-cis ∼6 kcal mol-1), which is retained in subsequent transition states. Hence, the oxidative addition step is stereo-determining. However, the turnover-limiting step for the catalytic cycle is reductive elimination, and reduced rates and yields are observed with electron-poor aryl iodides. Importantly, kinetics experiments reveal a rapid loss of the active Pd catalyst, likely due to the buildup of iodide, and a role for K2CO3/PivOH in catalyst turnover. Finally, we present the discovery of an improved 4-dimethylamine-8-aminoquinoline directing group (DMAQ). This removable auxiliary achieves &gt;2× rate acceleration, generally improved yields, as well as improved cis-selectivity, by promoting reductive elimination. A broad reaction scope of aryl iodides is demonstrated, including the late-stage functionalization of drug compounds which is enabled by the use of only one equivalent of functionalized iodides.&quot;,&quot;publisher&quot;:&quot;American Chemical Society&quot;,&quot;issue&quot;:&quot;14&quot;,&quot;volume&quot;:&quot;13&quot;,&quot;container-title-short&quot;:&quot;ACS Catal&quot;},&quot;isTemporary&quot;:false}]},{&quot;citationID&quot;:&quot;MENDELEY_CITATION_e7fef0f3-1b31-4c90-a1d1-a2092473de3b&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&quot;,&quot;citationItems&quot;:[{&quot;id&quot;:&quot;c066793c-b860-3011-9696-49b3ad806554&quot;,&quot;itemData&quot;:{&quot;type&quot;:&quot;article-journal&quot;,&quot;id&quot;:&quot;c066793c-b860-3011-9696-49b3ad806554&quot;,&quot;title&quot;:&quot;On the Mechanism and Selectivity of Palladium-Catalyzed C(sp3)-H Arylation of Pyrrolidines and Piperidines at Unactivated C4 Positions: Discovery of an Improved Dimethylaminoquinoline Amide Directing Group&quot;,&quot;author&quot;:[{&quot;family&quot;:&quot;Antermite&quot;,&quot;given&quot;:&quot;Daniele&quot;,&quot;parse-names&quot;:false,&quot;dropping-particle&quot;:&quot;&quot;,&quot;non-dropping-particle&quot;:&quot;&quot;},{&quot;family&quot;:&quot;White&quot;,&quot;given&quot;:&quot;Andrew J.P.&quot;,&quot;parse-names&quot;:false,&quot;dropping-particle&quot;:&quot;&quot;,&quot;non-dropping-particle&quot;:&quot;&quot;},{&quot;family&quot;:&quot;Casarrubios&quot;,&quot;given&quot;:&quot;Luis&quot;,&quot;parse-names&quot;:false,&quot;dropping-particle&quot;:&quot;&quot;,&quot;non-dropping-particle&quot;:&quot;&quot;},{&quot;family&quot;:&quot;Bull&quot;,&quot;given&quot;:&quot;James A.&quot;,&quot;parse-names&quot;:false,&quot;dropping-particle&quot;:&quot;&quot;,&quot;non-dropping-particle&quot;:&quot;&quot;}],&quot;container-title&quot;:&quot;ACS Catalysis&quot;,&quot;DOI&quot;:&quot;10.1021/acscatal.3c01980&quot;,&quot;ISSN&quot;:&quot;21555435&quot;,&quot;issued&quot;:{&quot;date-parts&quot;:[[2023,7,21]]},&quot;page&quot;:&quot;9597-9615&quot;,&quot;abstract&quot;:&quot;Directed C-H functionalization is a powerful means to functionalize otherwise unreactive C-H bonds, for which aminoquinoline amides provide a powerful and frequently used directing group. Saturated N-heterocycles are crucial motifs in medicinal chemistry. However, the C-H functionalization of N-heterocycles has posed considerable challenges, often giving incomplete conversions. On unsymmetrical substrates, poorly understood regio- and stereoselectivity considerations have prevented more forcing conditions and further limited yields. Here, we present a combined experimental and computational study on the regio- and stereoselective C4 arylation of pyrrolidines and piperidines with C3 aminoquinoline amide directing groups. Detailed mechanistic experiments are presented including deuteration, kinetics investigations, and isolation of palladacycles. Palladacycle formation is reversible and proceeds preferentially at C4, though activation of both C-H bonds at C4, cis and trans to the directing group, occurs equally. The cis-selectivity results from strain in the trans-palladacycle (ΔΔGtrans-cis ∼6 kcal mol-1), which is retained in subsequent transition states. Hence, the oxidative addition step is stereo-determining. However, the turnover-limiting step for the catalytic cycle is reductive elimination, and reduced rates and yields are observed with electron-poor aryl iodides. Importantly, kinetics experiments reveal a rapid loss of the active Pd catalyst, likely due to the buildup of iodide, and a role for K2CO3/PivOH in catalyst turnover. Finally, we present the discovery of an improved 4-dimethylamine-8-aminoquinoline directing group (DMAQ). This removable auxiliary achieves &gt;2× rate acceleration, generally improved yields, as well as improved cis-selectivity, by promoting reductive elimination. A broad reaction scope of aryl iodides is demonstrated, including the late-stage functionalization of drug compounds which is enabled by the use of only one equivalent of functionalized iodides.&quot;,&quot;publisher&quot;:&quot;American Chemical Society&quot;,&quot;issue&quot;:&quot;14&quot;,&quot;volume&quot;:&quot;13&quot;,&quot;container-title-short&quot;:&quot;ACS Catal&quot;},&quot;isTemporary&quot;:false}]},{&quot;citationID&quot;:&quot;MENDELEY_CITATION_5a280e71-995a-4025-863c-c644126832a0&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&quot;,&quot;citationItems&quot;:[{&quot;id&quot;:&quot;d3c0870e-0a7d-3467-87f1-1d278870ecbb&quot;,&quot;itemData&quot;:{&quot;type&quot;:&quot;article-journal&quot;,&quot;id&quot;:&quot;d3c0870e-0a7d-3467-87f1-1d278870ecbb&quot;,&quot;title&quot;:&quot;Stereo- and regioselective dimerization of alkynes to enynes by bimetallic syn-carbopalladation&quot;,&quot;author&quot;:[{&quot;family&quot;:&quot;Pfeffer&quot;,&quot;given&quot;:&quot;Camilla&quot;,&quot;parse-names&quot;:false,&quot;dropping-particle&quot;:&quot;&quot;,&quot;non-dropping-particle&quot;:&quot;&quot;},{&quot;family&quot;:&quot;Wannenmacher&quot;,&quot;given&quot;:&quot;Nick&quot;,&quot;parse-names&quot;:false,&quot;dropping-particle&quot;:&quot;&quot;,&quot;non-dropping-particle&quot;:&quot;&quot;},{&quot;family&quot;:&quot;Frey&quot;,&quot;given&quot;:&quot;Wolfgang&quot;,&quot;parse-names&quot;:false,&quot;dropping-particle&quot;:&quot;&quot;,&quot;non-dropping-particle&quot;:&quot;&quot;},{&quot;family&quot;:&quot;Peters&quot;,&quot;given&quot;:&quot;René&quot;,&quot;parse-names&quot;:false,&quot;dropping-particle&quot;:&quot;&quot;,&quot;non-dropping-particle&quot;:&quot;&quot;}],&quot;container-title&quot;:&quot;ACS Catalysis&quot;,&quot;DOI&quot;:&quot;10.1021/acscatal.1c00473&quot;,&quot;ISSN&quot;:&quot;21555435&quot;,&quot;issued&quot;:{&quot;date-parts&quot;:[[2021,5,7]]},&quot;page&quot;:&quot;5496-5505&quot;,&quot;abstract&quot;:&quot;Enynes are important motifs in bioactive compounds. They can be synthesized by alkyneâ'alkyne couplings for which a number of mechanisms have been suggested depending on catalyst type and dominant product isomers. Regarding bimetallic pathways, hydrometalations and anti-carbopalladations have been discussed to account for the formation of geminally substituted and (Z)-configured enynes, respectively. Here we report a bimetallic alkyneâ'alkyne coupling that yields (E)-configured enynes. An unusual type of acetylide Pd bridging was found in putative catalytic intermediates which is arguably responsible for the regio- A nd stereochemical reaction outcome. Mechanistic studies suggest that a double μâ'κ:η2 acetylide bridging enables a bimetallic syn-carbometalation. Interestingly, depending on the reaction conditions, it is also possible to form the geminal regioisomer as major product with the same catalyst. This regiodivergent outcome is explained by bi-versus monometallic reaction pathways.&quot;,&quot;publisher&quot;:&quot;American Chemical Society&quot;,&quot;issue&quot;:&quot;9&quot;,&quot;volume&quot;:&quot;11&quot;,&quot;container-title-short&quot;:&quot;ACS Catal&quot;},&quot;isTemporary&quot;:false}]},{&quot;citationID&quot;:&quot;MENDELEY_CITATION_aceee71a-4f91-471b-adb5-dad3847c4bdc&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&quot;,&quot;citationItems&quot;:[{&quot;id&quot;:&quot;d3c0870e-0a7d-3467-87f1-1d278870ecbb&quot;,&quot;itemData&quot;:{&quot;type&quot;:&quot;article-journal&quot;,&quot;id&quot;:&quot;d3c0870e-0a7d-3467-87f1-1d278870ecbb&quot;,&quot;title&quot;:&quot;Stereo- and regioselective dimerization of alkynes to enynes by bimetallic syn-carbopalladation&quot;,&quot;author&quot;:[{&quot;family&quot;:&quot;Pfeffer&quot;,&quot;given&quot;:&quot;Camilla&quot;,&quot;parse-names&quot;:false,&quot;dropping-particle&quot;:&quot;&quot;,&quot;non-dropping-particle&quot;:&quot;&quot;},{&quot;family&quot;:&quot;Wannenmacher&quot;,&quot;given&quot;:&quot;Nick&quot;,&quot;parse-names&quot;:false,&quot;dropping-particle&quot;:&quot;&quot;,&quot;non-dropping-particle&quot;:&quot;&quot;},{&quot;family&quot;:&quot;Frey&quot;,&quot;given&quot;:&quot;Wolfgang&quot;,&quot;parse-names&quot;:false,&quot;dropping-particle&quot;:&quot;&quot;,&quot;non-dropping-particle&quot;:&quot;&quot;},{&quot;family&quot;:&quot;Peters&quot;,&quot;given&quot;:&quot;René&quot;,&quot;parse-names&quot;:false,&quot;dropping-particle&quot;:&quot;&quot;,&quot;non-dropping-particle&quot;:&quot;&quot;}],&quot;container-title&quot;:&quot;ACS Catalysis&quot;,&quot;DOI&quot;:&quot;10.1021/acscatal.1c00473&quot;,&quot;ISSN&quot;:&quot;21555435&quot;,&quot;issued&quot;:{&quot;date-parts&quot;:[[2021,5,7]]},&quot;page&quot;:&quot;5496-5505&quot;,&quot;abstract&quot;:&quot;Enynes are important motifs in bioactive compounds. They can be synthesized by alkyneâ'alkyne couplings for which a number of mechanisms have been suggested depending on catalyst type and dominant product isomers. Regarding bimetallic pathways, hydrometalations and anti-carbopalladations have been discussed to account for the formation of geminally substituted and (Z)-configured enynes, respectively. Here we report a bimetallic alkyneâ'alkyne coupling that yields (E)-configured enynes. An unusual type of acetylide Pd bridging was found in putative catalytic intermediates which is arguably responsible for the regio- A nd stereochemical reaction outcome. Mechanistic studies suggest that a double μâ'κ:η2 acetylide bridging enables a bimetallic syn-carbometalation. Interestingly, depending on the reaction conditions, it is also possible to form the geminal regioisomer as major product with the same catalyst. This regiodivergent outcome is explained by bi-versus monometallic reaction pathways.&quot;,&quot;publisher&quot;:&quot;American Chemical Society&quot;,&quot;issue&quot;:&quot;9&quot;,&quot;volume&quot;:&quot;11&quot;,&quot;container-title-short&quot;:&quot;ACS Catal&quot;},&quot;isTemporary&quot;:false}]},{&quot;citationID&quot;:&quot;MENDELEY_CITATION_828d3b0c-30dd-469f-bd07-22fb5b2b6a67&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&quot;,&quot;citationItems&quot;:[{&quot;id&quot;:&quot;2f4cd064-772c-311b-8c82-b1f9d12e4458&quot;,&quot;itemData&quot;:{&quot;type&quot;:&quot;article-journal&quot;,&quot;id&quot;:&quot;2f4cd064-772c-311b-8c82-b1f9d12e4458&quot;,&quot;title&quot;:&quot;Cationic Co(I) Catalysts for Regiodivergent Hydroalkenylation of 1,6-Enynes: An Uncommon cis-β-C-H Activation Leads to Z-Selective Coupling of Acrylates&quot;,&quot;author&quot;:[{&quot;family&quot;:&quot;Herbort&quot;,&quot;given&quot;:&quot;James H.&quot;,&quot;parse-names&quot;:false,&quot;dropping-particle&quot;:&quot;&quot;,&quot;non-dropping-particle&quot;:&quot;&quot;},{&quot;family&quot;:&quot;Lalisse&quot;,&quot;given&quot;:&quot;Remy F.&quot;,&quot;parse-names&quot;:false,&quot;dropping-particle&quot;:&quot;&quot;,&quot;non-dropping-particle&quot;:&quot;&quot;},{&quot;family&quot;:&quot;Hadad&quot;,&quot;given&quot;:&quot;Christopher M.&quot;,&quot;parse-names&quot;:false,&quot;dropping-particle&quot;:&quot;&quot;,&quot;non-dropping-particle&quot;:&quot;&quot;},{&quot;family&quot;:&quot;Rajanbabu&quot;,&quot;given&quot;:&quot;T.&quot;,&quot;parse-names&quot;:false,&quot;dropping-particle&quot;:&quot;V.&quot;,&quot;non-dropping-particle&quot;:&quot;&quot;}],&quot;container-title&quot;:&quot;ACS Catalysis&quot;,&quot;DOI&quot;:&quot;10.1021/acscatal.1c02530&quot;,&quot;ISSN&quot;:&quot;21555435&quot;,&quot;issued&quot;:{&quot;date-parts&quot;:[[2021,8,6]]},&quot;page&quot;:&quot;9605-9617&quot;,&quot;abstract&quot;:&quot;Two intermolecular hydroalkenylation reactions of 1,6-enynes are presented which yield substituted 5-membered carbo- and -heterocycles. This reactivity is enabled by a cationic bis-diphenylphosphinopropane (DPPP)CoI species which forms a cobaltacyclopentene intermediate by oxidative cyclization of the enyne. This key species interacts with alkenes in distinct fashion, depending on the identity of the coupling partner to give regiodivergent products. Simple alkenes undergo insertion reactions to furnish 1,3-dienes whereby one of the alkenes is tetrasubstituted. When acrylates are employed as coupling partners, the site of intermolecular C-C formation shifts from the alkyne to the alkene motif of the enyne, yielding Z-substituted-acrylate derivatives. Computational studies provide support for our experimental observations and show that the turnover-limiting steps in both reactions are the interactions of the alkenes with the cobaltacyclopentene intermediate via either a 1,2-insertion in the case of ethylene, or an unexpected β-C-H activation in the case of most acrylates. Thus, the H syn to the ester is activated through the coordination of the acrylate carbonyl to the cobaltacycle intermediate, which explains the uncommon Z-selectivity and regiodivergence. Variable time normalization analysis (VTNA) of the kinetic data reveals a dependence upon the concentration of cobalt, acrylate, and activator. A KIE of 2.1 was observed with methyl methacrylate in separate flask experiments, indicating that C-H cleavage is the turnover-limiting step in the catalytic cycle. Lastly, a Hammett study of aryl-substituted enynes yields a ρ value of -0.4, indicating that more electron-rich substituents accelerate the rate of the reaction.&quot;,&quot;publisher&quot;:&quot;American Chemical Society&quot;,&quot;issue&quot;:&quot;15&quot;,&quot;volume&quot;:&quot;11&quot;,&quot;container-title-short&quot;:&quot;ACS Catal&quot;},&quot;isTemporary&quot;:false}]},{&quot;citationID&quot;:&quot;MENDELEY_CITATION_7ea51446-f91d-4903-a357-a58ddbbd2c08&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&quot;,&quot;citationItems&quot;:[{&quot;id&quot;:&quot;008f222a-8dce-39e8-903a-de34e3d32595&quot;,&quot;itemData&quot;:{&quot;type&quot;:&quot;article-journal&quot;,&quot;id&quot;:&quot;008f222a-8dce-39e8-903a-de34e3d32595&quot;,&quot;title&quot;:&quot;Selective oxidation of silanes into silanols with water using [MnBr(CO)5] as a precatalyst&quot;,&quot;author&quot;:[{&quot;family&quot;:&quot;Antico&quot;,&quot;given&quot;:&quot;Emanuele&quot;,&quot;parse-names&quot;:false,&quot;dropping-particle&quot;:&quot;&quot;,&quot;non-dropping-particle&quot;:&quot;&quot;},{&quot;family&quot;:&quot;Leutzsch&quot;,&quot;given&quot;:&quot;Markus&quot;,&quot;parse-names&quot;:false,&quot;dropping-particle&quot;:&quot;&quot;,&quot;non-dropping-particle&quot;:&quot;&quot;},{&quot;family&quot;:&quot;Wessel&quot;,&quot;given&quot;:&quot;Niklas&quot;,&quot;parse-names&quot;:false,&quot;dropping-particle&quot;:&quot;&quot;,&quot;non-dropping-particle&quot;:&quot;&quot;},{&quot;family&quot;:&quot;Weyhermüller&quot;,&quot;given&quot;:&quot;Thomas&quot;,&quot;parse-names&quot;:false,&quot;dropping-particle&quot;:&quot;&quot;,&quot;non-dropping-particle&quot;:&quot;&quot;},{&quot;family&quot;:&quot;Werlé&quot;,&quot;given&quot;:&quot;Christophe&quot;,&quot;parse-names&quot;:false,&quot;dropping-particle&quot;:&quot;&quot;,&quot;non-dropping-particle&quot;:&quot;&quot;},{&quot;family&quot;:&quot;Leitner&quot;,&quot;given&quot;:&quot;Walter&quot;,&quot;parse-names&quot;:false,&quot;dropping-particle&quot;:&quot;&quot;,&quot;non-dropping-particle&quot;:&quot;&quot;}],&quot;container-title&quot;:&quot;Chemical Science&quot;,&quot;DOI&quot;:&quot;10.1039/d2sc05959b&quot;,&quot;ISSN&quot;:&quot;20416539&quot;,&quot;issued&quot;:{&quot;date-parts&quot;:[[2022,12,1]]},&quot;page&quot;:&quot;54-60&quot;,&quot;abstract&quot;:&quot;The development of earth-abundant catalysts for the selective conversion of silanes to silanols with water as an oxidant generating valuable hydrogen as the only by-product continues to be a challenge. Here, we demonstrate that [MnBr(CO)5] is a highly active precatalyst for this reaction, operating under neutral conditions and avoiding the undesired formation of siloxanes. As a result, a broad substrate scope, including primary and secondary silanes, could be converted to the desired products. The turnover performances of the catalyst were also examined, yielding a maximum TOF of 4088 h−1. New light was shed on the debated mechanism of the interaction between [MnBr(CO)5] and Si-H bonds based on the reaction kinetics (including KIEs of PhMe2SiD and D2O) and spectroscopic techniques (FT-IR, GC-TCD, 1H-, 29Si-, and 13C-NMR). The initial activation of [MnBr(CO)5] was found to result from the formation of a manganese(i) hydride species and R3SiBr, and the experimental data are most consistent with a catalytic cycle comprising a cationic tricarbonyl Mn(i) unit as the active framework.&quot;,&quot;publisher&quot;:&quot;Royal Society of Chemistry&quot;,&quot;issue&quot;:&quot;1&quot;,&quot;volume&quot;:&quot;14&quot;,&quot;container-title-short&quot;:&quot;Chem Sci&quot;},&quot;isTemporary&quot;:false}]},{&quot;citationID&quot;:&quot;MENDELEY_CITATION_ef71d51f-7570-4a35-8eb3-be45c0f1aaeb&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&quot;,&quot;citationItems&quot;:[{&quot;id&quot;:&quot;e977e838-7611-3f30-b33f-45f23d3f7524&quot;,&quot;itemData&quot;:{&quot;type&quot;:&quot;webpage&quot;,&quot;id&quot;:&quot;e977e838-7611-3f30-b33f-45f23d3f7524&quot;,&quot;title&quot;:&quot;Auto-VTNA&quot;,&quot;author&quot;:[{&quot;family&quot;:&quot;Dalland&quot;,&quot;given&quot;:&quot;Daniel&quot;,&quot;parse-names&quot;:false,&quot;dropping-particle&quot;:&quot;&quot;,&quot;non-dropping-particle&quot;:&quot;&quot;}],&quot;container-title&quot;:&quot;Github&quot;,&quot;accessed&quot;:{&quot;date-parts&quot;:[[2024,6,12]]},&quot;URL&quot;:&quot;https://github.com/ddalland/Auto-VTNA&quot;,&quot;issued&quot;:{&quot;date-parts&quot;:[[2024]]},&quot;container-title-short&quot;:&quot;&quot;},&quot;isTemporary&quot;:false}]},{&quot;citationID&quot;:&quot;MENDELEY_CITATION_f9d6e69c-129b-43dc-b4aa-a01fdd4a4977&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&quot;,&quot;citationItems&quot;:[{&quot;id&quot;:&quot;efb61f95-e566-372b-acfd-e9f234fb323e&quot;,&quot;itemData&quot;:{&quot;type&quot;:&quot;article-journal&quot;,&quot;id&quot;:&quot;efb61f95-e566-372b-acfd-e9f234fb323e&quot;,&quot;title&quot;:&quot;Discovery of unexpectedly complex reaction pathways for the Knorr pyrazole synthesis via transient flow&quot;,&quot;author&quot;:[{&quot;family&quot;:&quot;Schrecker&quot;,&quot;given&quot;:&quot;Linden&quot;,&quot;parse-names&quot;:false,&quot;dropping-particle&quot;:&quot;&quot;,&quot;non-dropping-particle&quot;:&quot;&quot;},{&quot;family&quot;:&quot;Dickhaut&quot;,&quot;given&quot;:&quot;Joachim&quot;,&quot;parse-names&quot;:false,&quot;dropping-particle&quot;:&quot;&quot;,&quot;non-dropping-particle&quot;:&quot;&quot;},{&quot;family&quot;:&quot;Holtze&quot;,&quot;given&quot;:&quot;Christian&quot;,&quot;parse-names&quot;:false,&quot;dropping-particle&quot;:&quot;&quot;,&quot;non-dropping-particle&quot;:&quot;&quot;},{&quot;family&quot;:&quot;Staehle&quot;,&quot;given&quot;:&quot;Philipp&quot;,&quot;parse-names&quot;:false,&quot;dropping-particle&quot;:&quot;&quot;,&quot;non-dropping-particle&quot;:&quot;&quot;},{&quot;family&quot;:&quot;Vranceanu&quot;,&quot;given&quot;:&quot;Marcel&quot;,&quot;parse-names&quot;:false,&quot;dropping-particle&quot;:&quot;&quot;,&quot;non-dropping-particle&quot;:&quot;&quot;},{&quot;family&quot;:&quot;Hellgardt&quot;,&quot;given&quot;:&quot;Klaus&quot;,&quot;parse-names&quot;:false,&quot;dropping-particle&quot;:&quot;&quot;,&quot;non-dropping-particle&quot;:&quot;&quot;},{&quot;family&quot;:&quot;Hii&quot;,&quot;given&quot;:&quot;King Kuok&quot;,&quot;parse-names&quot;:false,&quot;dropping-particle&quot;:&quot;&quot;,&quot;non-dropping-particle&quot;:&quot;&quot;}],&quot;container-title&quot;:&quot;Reaction Chemistry and Engineering&quot;,&quot;container-title-short&quot;:&quot;React Chem Eng&quot;,&quot;DOI&quot;:&quot;10.1039/d2re00271j&quot;,&quot;ISSN&quot;:&quot;20589883&quot;,&quot;issued&quot;:{&quot;date-parts&quot;:[[2022,9,12]]},&quot;page&quot;:&quot;41-46&quot;,&quot;abstract&quot;:&quot;Kinetic data for reactions between phenyl hydrazine and 1,3-diketones (Knorr pyrazole synthesis) were acquired by using transient flow methods. Supported by further spectroscopic and mass spectrometry data, a microkinetic model was subsequently constructed, which provided new insights into the mechanism, including autocatalysis and the involvement of an unexpected reaction intermediate. During this work, a novel reactant stoichiometry transient flow methodology was demonstrated, allowing the robustness of these models to be asserted.&quot;,&quot;publisher&quot;:&quot;Royal Society of Chemistry&quot;,&quot;issue&quot;:&quot;1&quot;,&quot;volume&quot;:&quot;8&quot;},&quot;isTemporary&quot;:false}]},{&quot;citationID&quot;:&quot;MENDELEY_CITATION_983725d8-1459-49da-9200-8a7c14f4441d&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&quot;,&quot;citationItems&quot;:[{&quot;id&quot;:&quot;efb61f95-e566-372b-acfd-e9f234fb323e&quot;,&quot;itemData&quot;:{&quot;type&quot;:&quot;article-journal&quot;,&quot;id&quot;:&quot;efb61f95-e566-372b-acfd-e9f234fb323e&quot;,&quot;title&quot;:&quot;Discovery of unexpectedly complex reaction pathways for the Knorr pyrazole synthesis via transient flow&quot;,&quot;author&quot;:[{&quot;family&quot;:&quot;Schrecker&quot;,&quot;given&quot;:&quot;Linden&quot;,&quot;parse-names&quot;:false,&quot;dropping-particle&quot;:&quot;&quot;,&quot;non-dropping-particle&quot;:&quot;&quot;},{&quot;family&quot;:&quot;Dickhaut&quot;,&quot;given&quot;:&quot;Joachim&quot;,&quot;parse-names&quot;:false,&quot;dropping-particle&quot;:&quot;&quot;,&quot;non-dropping-particle&quot;:&quot;&quot;},{&quot;family&quot;:&quot;Holtze&quot;,&quot;given&quot;:&quot;Christian&quot;,&quot;parse-names&quot;:false,&quot;dropping-particle&quot;:&quot;&quot;,&quot;non-dropping-particle&quot;:&quot;&quot;},{&quot;family&quot;:&quot;Staehle&quot;,&quot;given&quot;:&quot;Philipp&quot;,&quot;parse-names&quot;:false,&quot;dropping-particle&quot;:&quot;&quot;,&quot;non-dropping-particle&quot;:&quot;&quot;},{&quot;family&quot;:&quot;Vranceanu&quot;,&quot;given&quot;:&quot;Marcel&quot;,&quot;parse-names&quot;:false,&quot;dropping-particle&quot;:&quot;&quot;,&quot;non-dropping-particle&quot;:&quot;&quot;},{&quot;family&quot;:&quot;Hellgardt&quot;,&quot;given&quot;:&quot;Klaus&quot;,&quot;parse-names&quot;:false,&quot;dropping-particle&quot;:&quot;&quot;,&quot;non-dropping-particle&quot;:&quot;&quot;},{&quot;family&quot;:&quot;Hii&quot;,&quot;given&quot;:&quot;King Kuok&quot;,&quot;parse-names&quot;:false,&quot;dropping-particle&quot;:&quot;&quot;,&quot;non-dropping-particle&quot;:&quot;&quot;}],&quot;container-title&quot;:&quot;Reaction Chemistry and Engineering&quot;,&quot;container-title-short&quot;:&quot;React Chem Eng&quot;,&quot;DOI&quot;:&quot;10.1039/d2re00271j&quot;,&quot;ISSN&quot;:&quot;20589883&quot;,&quot;issued&quot;:{&quot;date-parts&quot;:[[2022,9,12]]},&quot;page&quot;:&quot;41-46&quot;,&quot;abstract&quot;:&quot;Kinetic data for reactions between phenyl hydrazine and 1,3-diketones (Knorr pyrazole synthesis) were acquired by using transient flow methods. Supported by further spectroscopic and mass spectrometry data, a microkinetic model was subsequently constructed, which provided new insights into the mechanism, including autocatalysis and the involvement of an unexpected reaction intermediate. During this work, a novel reactant stoichiometry transient flow methodology was demonstrated, allowing the robustness of these models to be asserted.&quot;,&quot;publisher&quot;:&quot;Royal Society of Chemistry&quot;,&quot;issue&quot;:&quot;1&quot;,&quot;volume&quot;:&quot;8&quot;},&quot;isTemporary&quot;:false}]},{&quot;citationID&quot;:&quot;MENDELEY_CITATION_e9c6b9a2-eecb-4afa-87b9-d60d77039aba&quot;,&quot;properties&quot;:{&quot;noteIndex&quot;:0},&quot;isEdited&quot;:false,&quot;manualOverride&quot;:{&quot;isManuallyOverridden&quot;:false,&quot;citeprocText&quot;:&quot;&lt;sup&gt;29,30&lt;/sup&gt;&quot;,&quot;manualOverrideText&quot;:&quot;&quot;},&quot;citationTag&quot;:&quot;MENDELEY_CITATION_v3_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&quot;,&quot;citationItems&quot;:[{&quot;id&quot;:&quot;efb61f95-e566-372b-acfd-e9f234fb323e&quot;,&quot;itemData&quot;:{&quot;type&quot;:&quot;article-journal&quot;,&quot;id&quot;:&quot;efb61f95-e566-372b-acfd-e9f234fb323e&quot;,&quot;title&quot;:&quot;Discovery of unexpectedly complex reaction pathways for the Knorr pyrazole synthesis via transient flow&quot;,&quot;author&quot;:[{&quot;family&quot;:&quot;Schrecker&quot;,&quot;given&quot;:&quot;Linden&quot;,&quot;parse-names&quot;:false,&quot;dropping-particle&quot;:&quot;&quot;,&quot;non-dropping-particle&quot;:&quot;&quot;},{&quot;family&quot;:&quot;Dickhaut&quot;,&quot;given&quot;:&quot;Joachim&quot;,&quot;parse-names&quot;:false,&quot;dropping-particle&quot;:&quot;&quot;,&quot;non-dropping-particle&quot;:&quot;&quot;},{&quot;family&quot;:&quot;Holtze&quot;,&quot;given&quot;:&quot;Christian&quot;,&quot;parse-names&quot;:false,&quot;dropping-particle&quot;:&quot;&quot;,&quot;non-dropping-particle&quot;:&quot;&quot;},{&quot;family&quot;:&quot;Staehle&quot;,&quot;given&quot;:&quot;Philipp&quot;,&quot;parse-names&quot;:false,&quot;dropping-particle&quot;:&quot;&quot;,&quot;non-dropping-particle&quot;:&quot;&quot;},{&quot;family&quot;:&quot;Vranceanu&quot;,&quot;given&quot;:&quot;Marcel&quot;,&quot;parse-names&quot;:false,&quot;dropping-particle&quot;:&quot;&quot;,&quot;non-dropping-particle&quot;:&quot;&quot;},{&quot;family&quot;:&quot;Hellgardt&quot;,&quot;given&quot;:&quot;Klaus&quot;,&quot;parse-names&quot;:false,&quot;dropping-particle&quot;:&quot;&quot;,&quot;non-dropping-particle&quot;:&quot;&quot;},{&quot;family&quot;:&quot;Hii&quot;,&quot;given&quot;:&quot;King Kuok&quot;,&quot;parse-names&quot;:false,&quot;dropping-particle&quot;:&quot;&quot;,&quot;non-dropping-particle&quot;:&quot;&quot;}],&quot;container-title&quot;:&quot;Reaction Chemistry and Engineering&quot;,&quot;container-title-short&quot;:&quot;React Chem Eng&quot;,&quot;DOI&quot;:&quot;10.1039/d2re00271j&quot;,&quot;ISSN&quot;:&quot;20589883&quot;,&quot;issued&quot;:{&quot;date-parts&quot;:[[2022,9,12]]},&quot;page&quot;:&quot;41-46&quot;,&quot;abstract&quot;:&quot;Kinetic data for reactions between phenyl hydrazine and 1,3-diketones (Knorr pyrazole synthesis) were acquired by using transient flow methods. Supported by further spectroscopic and mass spectrometry data, a microkinetic model was subsequently constructed, which provided new insights into the mechanism, including autocatalysis and the involvement of an unexpected reaction intermediate. During this work, a novel reactant stoichiometry transient flow methodology was demonstrated, allowing the robustness of these models to be asserted.&quot;,&quot;publisher&quot;:&quot;Royal Society of Chemistry&quot;,&quot;issue&quot;:&quot;1&quot;,&quot;volume&quot;:&quot;8&quot;},&quot;isTemporary&quot;:false},{&quot;id&quot;:&quot;f805d77b-336d-3707-a36b-624d973be3c6&quot;,&quot;itemData&quot;:{&quot;type&quot;:&quot;article-journal&quot;,&quot;id&quot;:&quot;f805d77b-336d-3707-a36b-624d973be3c6&quot;,&quot;title&quot;:&quot;Improved method for kinetic studies in microreactors using flow manipulation and noninvasive raman spectrometry&quot;,&quot;author&quot;:[{&quot;family&quot;:&quot;Mozharov&quot;,&quot;given&quot;:&quot;Sergey&quot;,&quot;parse-names&quot;:false,&quot;dropping-particle&quot;:&quot;&quot;,&quot;non-dropping-particle&quot;:&quot;&quot;},{&quot;family&quot;:&quot;Nordon&quot;,&quot;given&quot;:&quot;Alison&quot;,&quot;parse-names&quot;:false,&quot;dropping-particle&quot;:&quot;&quot;,&quot;non-dropping-particle&quot;:&quot;&quot;},{&quot;family&quot;:&quot;Littlejohn&quot;,&quot;given&quot;:&quot;David&quot;,&quot;parse-names&quot;:false,&quot;dropping-particle&quot;:&quot;&quot;,&quot;non-dropping-particle&quot;:&quot;&quot;},{&quot;family&quot;:&quot;Wiles&quot;,&quot;given&quot;:&quot;Charlotte&quot;,&quot;parse-names&quot;:false,&quot;dropping-particle&quot;:&quot;&quot;,&quot;non-dropping-particle&quot;:&quot;&quot;},{&quot;family&quot;:&quot;Watts&quot;,&quot;given&quot;:&quot;Paul&quot;,&quot;parse-names&quot;:false,&quot;dropping-particle&quot;:&quot;&quot;,&quot;non-dropping-particle&quot;:&quot;&quot;},{&quot;family&quot;:&quot;Dallin&quot;,&quot;given&quot;:&quot;Paul&quot;,&quot;parse-names&quot;:false,&quot;dropping-particle&quot;:&quot;&quot;,&quot;non-dropping-particle&quot;:&quot;&quot;},{&quot;family&quot;:&quot;Girkin&quot;,&quot;given&quot;:&quot;John M.&quot;,&quot;parse-names&quot;:false,&quot;dropping-particle&quot;:&quot;&quot;,&quot;non-dropping-particle&quot;:&quot;&quot;}],&quot;container-title&quot;:&quot;Journal of the American Chemical Society&quot;,&quot;container-title-short&quot;:&quot;J Am Chem Soc&quot;,&quot;DOI&quot;:&quot;10.1021/ja1102234&quot;,&quot;ISSN&quot;:&quot;00027863&quot;,&quot;issued&quot;:{&quot;date-parts&quot;:[[2011]]},&quot;page&quot;:&quot;3601-3608&quot;,&quot;abstract&quot;:&quot;A novel method has been devised to derive kinetic information about reactions in microfluidic systems. Advantages have been demonstrated over conventional procedures for a Knoevenagel condensation reaction in terms of the time required to obtain the data (fivefold reduction) and the efficient use of reagents (tenfold reduction). The procedure is based on a step change from a low (e.g., 0.6 μL min-1) to a high (e.g., 14 μL min-1) flow rate and real-time noninvasive Raman measurements at the end of the flow line, which allows location-specific information to be obtained without the need to move the measurement probe along the microreactor channel. To validate the method, values of the effective reaction order n were obtained employing two different experimental methodologies. Using these values of n, rate constants k were calculated and compared. The values of k derived from the proposed method at 10 and 40 °C were 0.0356 ± 0.0008 mol-0.3 dm 0.9 s-1 (n = 1.3) and 0.24 ± 0.018 mol -0.1 dm0.3 s-1 (n = 1.1), respectively, whereas the values obtained using a more laborious conventional methodology were 0.0335 ± 0.0032 mol-0.4 dm1.2 s-1 (n = 1.4) at 10 °C and 0.244 ± 0.032 mol-0.3 dm0.9 s -1 (n = 1.3) at 40 °C. The new approach is not limited to analysis by Raman spectrometry and can be used with different techniques that can be incorporated into the end of the flow path to provide rapid measurements. © 2011 American Chemical Society.&quot;,&quot;issue&quot;:&quot;10&quot;,&quot;volume&quot;:&quot;133&quot;},&quot;isTemporary&quot;:false}]},{&quot;citationID&quot;:&quot;MENDELEY_CITATION_9725f73c-5ce6-4e3c-b0e7-96a5daec960d&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&quot;,&quot;citationItems&quot;:[{&quot;id&quot;:&quot;4aca0658-8de4-3289-b323-597dc04322e3&quot;,&quot;itemData&quot;:{&quot;type&quot;:&quot;article-journal&quot;,&quot;id&quot;:&quot;4aca0658-8de4-3289-b323-597dc04322e3&quot;,&quot;title&quot;:&quot;Variable Time Normalization Analysis: General Graphical Elucidation of Reaction Orders from Concentration Profiles&quot;,&quot;author&quot;:[{&quot;family&quot;:&quot;Burés&quot;,&quot;given&quot;:&quot;Jordi&quot;,&quot;parse-names&quot;:false,&quot;dropping-particle&quot;:&quot;&quot;,&quot;non-dropping-particle&quot;:&quot;&quot;}],&quot;container-title&quot;:&quot;Angewandte Chemie - International Edition&quot;,&quot;DOI&quot;:&quot;10.1002/anie.201609757&quot;,&quot;ISSN&quot;:&quot;15213773&quot;,&quot;issued&quot;:{&quot;date-parts&quot;:[[2016]]},&quot;page&quot;:&quot;16084-16087&quot;,&quot;abstract&quot;:&quot;The recent technological evolution of reaction monitoring techniques has not been paralleled by the development of modern kinetic analyses. The analyses currently used disregard part of the data acquired, thus requiring an increased number of experiments to obtain sufficient kinetic information for a given chemical reaction. Herein, we present a simple graphical analysis method that takes advantage of the data-rich results provided by modern reaction monitoring tools. This analysis uses a variable normalization of the time scale to enable the visual comparison of entire concentration reaction profiles. As a result, the order in each component of the reaction, as well as kobs, is determined with just a few experiments using a simple and quick mathematical data treatment. This analysis facilitates the rapid extraction of relevant kinetic information and will be a valuable tool for the study of reaction mechanisms.&quot;,&quot;issue&quot;:&quot;52&quot;,&quot;volume&quot;:&quot;55&quot;,&quot;container-title-short&quot;:&quot;&quot;},&quot;isTemporary&quot;:false}]},{&quot;citationID&quot;:&quot;MENDELEY_CITATION_4ab1f3d7-d3aa-49d1-a5d7-ed26e89882b9&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&quot;,&quot;citationItems&quot;:[{&quot;id&quot;:&quot;abe87098-35b7-3cfb-b730-29ec814363ba&quot;,&quot;itemData&quot;:{&quot;type&quot;:&quot;article-journal&quot;,&quot;id&quot;:&quot;abe87098-35b7-3cfb-b730-29ec814363ba&quot;,&quot;title&quot;:&quot;Variable Time Normalization Analysis: General Graphical Elucidation of Reaction Orders from Concentration Profiles&quot;,&quot;author&quot;:[{&quot;family&quot;:&quot;Burés&quot;,&quot;given&quot;:&quot;Jordi&quot;,&quot;parse-names&quot;:false,&quot;dropping-particle&quot;:&quot;&quot;,&quot;non-dropping-particle&quot;:&quot;&quot;}],&quot;container-title&quot;:&quot;Angewandte Chemie - International Edition&quot;,&quot;DOI&quot;:&quot;10.1002/anie.201609757&quot;,&quot;ISSN&quot;:&quot;15213773&quot;,&quot;issued&quot;:{&quot;date-parts&quot;:[[2016]]},&quot;page&quot;:&quot;16084-16087&quot;,&quot;abstract&quot;:&quot;The recent technological evolution of reaction monitoring techniques has not been paralleled by the development of modern kinetic analyses. The analyses currently used disregard part of the data acquired, thus requiring an increased number of experiments to obtain sufficient kinetic information for a given chemical reaction. Herein, we present a simple graphical analysis method that takes advantage of the data-rich results provided by modern reaction monitoring tools. This analysis uses a variable normalization of the time scale to enable the visual comparison of entire concentration reaction profiles. As a result, the order in each component of the reaction, as well as kobs, is determined with just a few experiments using a simple and quick mathematical data treatment. This analysis facilitates the rapid extraction of relevant kinetic information and will be a valuable tool for the study of reaction mechanisms.&quot;,&quot;issue&quot;:&quot;52&quot;,&quot;volume&quot;:&quot;55&quot;,&quot;container-title-short&quot;:&quot;&quot;},&quot;isTemporary&quot;:false}]},{&quot;citationID&quot;:&quot;MENDELEY_CITATION_6366f91b-b970-4e25-b370-8af247bf3660&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&quot;,&quot;citationItems&quot;:[{&quot;id&quot;:&quot;cec0a303-7ee0-3feb-81ec-27e41cb3d3a8&quot;,&quot;itemData&quot;:{&quot;type&quot;:&quot;article-journal&quot;,&quot;id&quot;:&quot;cec0a303-7ee0-3feb-81ec-27e41cb3d3a8&quot;,&quot;title&quot;:&quot;Reaction Optimization for Greener Chemistry with a Comprehensive Spreadsheet Tool&quot;,&quot;author&quot;:[{&quot;family&quot;:&quot;Day&quot;,&quot;given&quot;:&quot;Daniel M.&quot;,&quot;parse-names&quot;:false,&quot;dropping-particle&quot;:&quot;&quot;,&quot;non-dropping-particle&quot;:&quot;&quot;},{&quot;family&quot;:&quot;Farmer&quot;,&quot;given&quot;:&quot;Thomas J.&quot;,&quot;parse-names&quot;:false,&quot;dropping-particle&quot;:&quot;&quot;,&quot;non-dropping-particle&quot;:&quot;&quot;},{&quot;family&quot;:&quot;Granelli&quot;,&quot;given&quot;:&quot;Joe&quot;,&quot;parse-names&quot;:false,&quot;dropping-particle&quot;:&quot;&quot;,&quot;non-dropping-particle&quot;:&quot;&quot;},{&quot;family&quot;:&quot;Lofthouse&quot;,&quot;given&quot;:&quot;Janice H.&quot;,&quot;parse-names&quot;:false,&quot;dropping-particle&quot;:&quot;&quot;,&quot;non-dropping-particle&quot;:&quot;&quot;},{&quot;family&quot;:&quot;Lynch&quot;,&quot;given&quot;:&quot;Julie&quot;,&quot;parse-names&quot;:false,&quot;dropping-particle&quot;:&quot;&quot;,&quot;non-dropping-particle&quot;:&quot;&quot;},{&quot;family&quot;:&quot;McElroy&quot;,&quot;given&quot;:&quot;Con R.&quot;,&quot;parse-names&quot;:false,&quot;dropping-particle&quot;:&quot;&quot;,&quot;non-dropping-particle&quot;:&quot;&quot;},{&quot;family&quot;:&quot;Sherwood&quot;,&quot;given&quot;:&quot;James&quot;,&quot;parse-names&quot;:false,&quot;dropping-particle&quot;:&quot;&quot;,&quot;non-dropping-particle&quot;:&quot;&quot;},{&quot;family&quot;:&quot;Shimizu&quot;,&quot;given&quot;:&quot;Seishi&quot;,&quot;parse-names&quot;:false,&quot;dropping-particle&quot;:&quot;&quot;,&quot;non-dropping-particle&quot;:&quot;&quot;},{&quot;family&quot;:&quot;Clark&quot;,&quot;given&quot;:&quot;James H.&quot;,&quot;parse-names&quot;:false,&quot;dropping-particle&quot;:&quot;&quot;,&quot;non-dropping-particle&quot;:&quot;&quot;}],&quot;container-title&quot;:&quot;Molecules&quot;,&quot;DOI&quot;:&quot;10.3390/molecules27238427&quot;,&quot;ISSN&quot;:&quot;14203049&quot;,&quot;PMID&quot;:&quot;36500523&quot;,&quot;issued&quot;:{&quot;date-parts&quot;:[[2022]]},&quot;page&quot;:&quot;1-12&quot;,&quot;abstract&quot;:&quot;Green chemistry places an emphasis on safer chemicals, waste reduction, and efficiency. Processes should be optimized with green chemistry at the forefront of decision making, embedded into research at the earliest stage. To assist in this endeavor, we present a spreadsheet that can be used to interpret reaction kinetics via Variable Time Normalization Analysis (VTNA), understand solvent effects with linear solvation energy relationships (LSER), and calculate solvent greenness. With this information, new reaction conditions can be explored in silico, calculating product conversions and green chemistry metrics prior to experiments. The application of this tool was validated with literature case studies. Reaction performance was predicted and then confirmed experimentally for examples of aza-Michael addition, Michael addition, and an amidation. The combined analytical package presented herein permits a thorough examination of chemical reactions, so that the variables that control reaction chemistry can be understood, optimized, and made greener for research and education purposes.&quot;,&quot;issue&quot;:&quot;23&quot;,&quot;volume&quot;:&quot;27&quot;,&quot;container-title-short&quot;:&quot;&quot;},&quot;isTemporary&quot;:false}]},{&quot;citationID&quot;:&quot;MENDELEY_CITATION_d6aeeb5a-803c-462b-87ff-874e6d69c29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&quot;,&quot;citationItems&quot;:[{&quot;id&quot;:&quot;723e02c3-04a4-395a-ad3b-561feae6d264&quot;,&quot;itemData&quot;:{&quot;type&quot;:&quot;article-journal&quot;,&quot;id&quot;:&quot;723e02c3-04a4-395a-ad3b-561feae6d264&quot;,&quot;title&quot;:&quot;‘Homeopathic’ palladium catalysis? The observation of distinct kinetic regimes in a ligandless Heck reaction at (ultra-)low catalyst loadings&quot;,&quot;author&quot;:[{&quot;family&quot;:&quot;Newton&quot;,&quot;given&quot;:&quot;Oliver J.&quot;,&quot;parse-names&quot;:false,&quot;dropping-particle&quot;:&quot;&quot;,&quot;non-dropping-particle&quot;:&quot;&quot;},{&quot;family&quot;:&quot;Hellgardt&quot;,&quot;given&quot;:&quot;Klaus&quot;,&quot;parse-names&quot;:false,&quot;dropping-particle&quot;:&quot;&quot;,&quot;non-dropping-particle&quot;:&quot;&quot;},{&quot;family&quot;:&quot;Richardson&quot;,&quot;given&quot;:&quot;Jeffery&quot;,&quot;parse-names&quot;:false,&quot;dropping-particle&quot;:&quot;&quot;,&quot;non-dropping-particle&quot;:&quot;&quot;},{&quot;family&quot;:&quot;Hii&quot;,&quot;given&quot;:&quot;King Kuok Mimi&quot;,&quot;parse-names&quot;:false,&quot;dropping-particle&quot;:&quot;&quot;,&quot;non-dropping-particle&quot;:&quot;&quot;}],&quot;container-title&quot;:&quot;Journal of Catalysis&quot;,&quot;container-title-short&quot;:&quot;J Catal&quot;,&quot;DOI&quot;:&quot;10.1016/j.jcat.2023.05.005&quot;,&quot;ISSN&quot;:&quot;10902694&quot;,&quot;issued&quot;:{&quot;date-parts&quot;:[[2023,8,1]]},&quot;page&quot;:&quot;29-38&quot;,&quot;abstract&quot;:&quot;The catalytic behaviour of ‘ligandless’ palladium(II) acetate in the Heck arylation reaction of iodobenzene with methyl acrylate is examined at (ultra-)low catalyst loadings using in situ spectroscopy. The study reveals two distinctive kinetic regimes with distinct Pd orders. A simplified microkinetic model revealed the presence of at least two kinetically competent catalysts, represented by a monomeric (Pd1) and dimeric (Pd2) species. The relative catalytic activity and deactivation rates for both species can also be estimated from the experimental results. This work provides direct kinetic evidence that a higher-order Pd species can be more active than a monomeric species, and the key role played by catalyst deactivation, particularly at higher catalyst loadings. This implies that lowering the catalyst loading may be an effective strategy to combat catalyst deactivation without necessarily incurring significant deterioration in reaction rate.&quot;,&quot;publisher&quot;:&quot;Academic Press Inc.&quot;,&quot;volume&quot;:&quot;424&quot;},&quot;isTemporary&quot;:false}]}]"/>
    <we:property name="MENDELEY_CITATIONS_LOCALE_CODE" value="&quot;en-GB&quot;"/>
    <we:property name="MENDELEY_CITATIONS_STYLE" value="{&quot;id&quot;:&quot;https://www.zotero.org/styles/royal-society-of-chemistry-with-titles&quot;,&quot;title&quot;:&quot;Royal Society of Chemistry (with titles)&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45704-7CF6-467A-B379-1DE1BA944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3386</Words>
  <Characters>19304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Dalland</dc:creator>
  <cp:keywords/>
  <dc:description/>
  <cp:lastModifiedBy>Dalland, Daniel</cp:lastModifiedBy>
  <cp:revision>3</cp:revision>
  <cp:lastPrinted>2024-06-14T07:46:00Z</cp:lastPrinted>
  <dcterms:created xsi:type="dcterms:W3CDTF">2024-06-14T07:46:00Z</dcterms:created>
  <dcterms:modified xsi:type="dcterms:W3CDTF">2024-06-14T07:46:00Z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http://csl.mendeley.com/styles/543144431/Part-2-thesis</vt:lpwstr>
  </property>
  <property fmtid="{D5CDD505-2E9C-101B-9397-08002B2CF9AE}" pid="3" name="Mendeley Recent Style Name 0_1">
    <vt:lpwstr>American Chemical Society - Linden Schrecker</vt:lpwstr>
  </property>
  <property fmtid="{D5CDD505-2E9C-101B-9397-08002B2CF9AE}" pid="4" name="Mendeley Recent Style Id 1_1">
    <vt:lpwstr>https://csl.mendeley.com/styles/564824861/american-chemical-society-2</vt:lpwstr>
  </property>
  <property fmtid="{D5CDD505-2E9C-101B-9397-08002B2CF9AE}" pid="5" name="Mendeley Recent Style Name 1_1">
    <vt:lpwstr>American Chemical Society - Linden Schrecker</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http://www.zotero.org/styles/angewandte-chemie</vt:lpwstr>
  </property>
  <property fmtid="{D5CDD505-2E9C-101B-9397-08002B2CF9AE}" pid="9" name="Mendeley Recent Style Name 3_1">
    <vt:lpwstr>Angewandte Chemie International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http://www.zotero.org/styles/journal-of-the-american-chemical-society</vt:lpwstr>
  </property>
  <property fmtid="{D5CDD505-2E9C-101B-9397-08002B2CF9AE}" pid="15" name="Mendeley Recent Style Name 6_1">
    <vt:lpwstr>Journal of the American Chemical Society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http://www.zotero.org/styles/royal-society-of-chemistry</vt:lpwstr>
  </property>
  <property fmtid="{D5CDD505-2E9C-101B-9397-08002B2CF9AE}" pid="21" name="Mendeley Recent Style Name 9_1">
    <vt:lpwstr>Royal Society of Chemistry</vt:lpwstr>
  </property>
</Properties>
</file>